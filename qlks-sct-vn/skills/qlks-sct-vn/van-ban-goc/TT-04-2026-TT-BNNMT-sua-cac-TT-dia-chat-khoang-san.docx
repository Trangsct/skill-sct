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CellMar>
          <w:left w:w="0" w:type="dxa"/>
          <w:right w:w="0" w:type="dxa"/>
        </w:tblCellMar>
        <w:tblLook w:val="01E0"/>
      </w:tblPr>
      <w:tblGrid>
        <w:gridCol w:w="3442"/>
        <w:gridCol w:w="5629"/>
      </w:tblGrid>
      <w:tr w:rsidTr="00662BC8">
        <w:tblPrEx>
          <w:tblW w:w="5000" w:type="pct"/>
          <w:tblCellMar>
            <w:left w:w="0" w:type="dxa"/>
            <w:right w:w="0" w:type="dxa"/>
          </w:tblCellMar>
          <w:tblLook w:val="01E0"/>
        </w:tblPrEx>
        <w:tc>
          <w:tcPr>
            <w:tcW w:w="1897" w:type="pct"/>
            <w:shd w:val="clear" w:color="auto" w:fill="auto"/>
          </w:tcPr>
          <w:p w:rsidR="006136DE" w:rsidRPr="0091620A" w:rsidP="00662BC8">
            <w:pPr>
              <w:widowControl w:val="0"/>
              <w:spacing w:before="120" w:after="0" w:line="240" w:lineRule="auto"/>
              <w:jc w:val="center"/>
              <w:rPr>
                <w:rFonts w:ascii="Arial" w:hAnsi="Arial" w:cs="Arial"/>
                <w:b/>
                <w:color w:val="auto"/>
                <w:sz w:val="20"/>
                <w:szCs w:val="20"/>
              </w:rPr>
            </w:pPr>
            <w:r w:rsidRPr="0091620A">
              <w:rPr>
                <w:rFonts w:ascii="Arial" w:hAnsi="Arial" w:cs="Arial"/>
                <w:b/>
                <w:color w:val="auto"/>
                <w:sz w:val="20"/>
                <w:szCs w:val="20"/>
              </w:rPr>
              <w:t>BỘ NÔNG NGHIỆP</w:t>
            </w:r>
            <w:r w:rsidRPr="0091620A" w:rsidR="00AC1A53">
              <w:rPr>
                <w:rFonts w:ascii="Arial" w:hAnsi="Arial" w:cs="Arial"/>
                <w:b/>
                <w:color w:val="auto"/>
                <w:sz w:val="20"/>
                <w:szCs w:val="20"/>
              </w:rPr>
              <w:t xml:space="preserve"> </w:t>
            </w:r>
            <w:r w:rsidRPr="0091620A">
              <w:rPr>
                <w:rFonts w:ascii="Arial" w:hAnsi="Arial" w:cs="Arial"/>
                <w:b/>
                <w:color w:val="auto"/>
                <w:sz w:val="20"/>
                <w:szCs w:val="20"/>
              </w:rPr>
              <w:t>VÀ MÔI TRƯỜNG</w:t>
              <w:br/>
              <w:t>-------</w:t>
            </w:r>
          </w:p>
        </w:tc>
        <w:tc>
          <w:tcPr>
            <w:tcW w:w="3103" w:type="pct"/>
            <w:shd w:val="clear" w:color="auto" w:fill="auto"/>
          </w:tcPr>
          <w:p w:rsidR="006136DE" w:rsidRPr="0091620A" w:rsidP="00662BC8">
            <w:pPr>
              <w:widowControl w:val="0"/>
              <w:spacing w:before="120" w:after="0" w:line="240" w:lineRule="auto"/>
              <w:jc w:val="center"/>
              <w:rPr>
                <w:rFonts w:ascii="Arial" w:hAnsi="Arial" w:cs="Arial"/>
                <w:color w:val="auto"/>
                <w:sz w:val="20"/>
                <w:szCs w:val="20"/>
              </w:rPr>
            </w:pPr>
            <w:r w:rsidRPr="0091620A">
              <w:rPr>
                <w:rFonts w:ascii="Arial" w:hAnsi="Arial" w:cs="Arial"/>
                <w:b/>
                <w:color w:val="auto"/>
                <w:sz w:val="20"/>
                <w:szCs w:val="20"/>
              </w:rPr>
              <w:t>CỘNG HÒA XÃ HỘI CHỦ NGHĨA VIỆT NAM</w:t>
              <w:br/>
              <w:t xml:space="preserve">Độc lập - Tự do - Hạnh phúc </w:t>
              <w:br/>
            </w:r>
            <w:r w:rsidRPr="0091620A" w:rsidR="00753042">
              <w:rPr>
                <w:rFonts w:ascii="Arial" w:hAnsi="Arial" w:cs="Arial"/>
                <w:b/>
                <w:color w:val="auto"/>
                <w:sz w:val="20"/>
                <w:szCs w:val="20"/>
              </w:rPr>
              <w:t>---------</w:t>
            </w:r>
            <w:r w:rsidRPr="0091620A">
              <w:rPr>
                <w:rFonts w:ascii="Arial" w:hAnsi="Arial" w:cs="Arial"/>
                <w:b/>
                <w:color w:val="auto"/>
                <w:sz w:val="20"/>
                <w:szCs w:val="20"/>
              </w:rPr>
              <w:t>------</w:t>
            </w:r>
          </w:p>
        </w:tc>
      </w:tr>
      <w:tr w:rsidTr="00662BC8">
        <w:tblPrEx>
          <w:tblW w:w="5000" w:type="pct"/>
          <w:tblCellMar>
            <w:left w:w="0" w:type="dxa"/>
            <w:right w:w="0" w:type="dxa"/>
          </w:tblCellMar>
          <w:tblLook w:val="01E0"/>
        </w:tblPrEx>
        <w:tc>
          <w:tcPr>
            <w:tcW w:w="1897" w:type="pct"/>
            <w:shd w:val="clear" w:color="auto" w:fill="auto"/>
          </w:tcPr>
          <w:p w:rsidR="006136DE" w:rsidRPr="0091620A" w:rsidP="00662BC8">
            <w:pPr>
              <w:widowControl w:val="0"/>
              <w:spacing w:before="120" w:after="0" w:line="240" w:lineRule="auto"/>
              <w:jc w:val="center"/>
              <w:rPr>
                <w:rFonts w:ascii="Arial" w:hAnsi="Arial" w:cs="Arial"/>
                <w:color w:val="auto"/>
                <w:sz w:val="20"/>
                <w:szCs w:val="20"/>
              </w:rPr>
            </w:pPr>
            <w:r w:rsidRPr="0091620A">
              <w:rPr>
                <w:rFonts w:ascii="Arial" w:hAnsi="Arial" w:cs="Arial"/>
                <w:color w:val="auto"/>
                <w:sz w:val="20"/>
                <w:szCs w:val="20"/>
              </w:rPr>
              <w:t>Số: 04</w:t>
            </w:r>
            <w:r w:rsidRPr="0091620A" w:rsidR="0042348F">
              <w:rPr>
                <w:rFonts w:ascii="Arial" w:hAnsi="Arial" w:cs="Arial"/>
                <w:color w:val="auto"/>
                <w:sz w:val="20"/>
                <w:szCs w:val="20"/>
              </w:rPr>
              <w:t>/</w:t>
            </w:r>
            <w:r w:rsidRPr="0091620A">
              <w:rPr>
                <w:rFonts w:ascii="Arial" w:hAnsi="Arial" w:cs="Arial"/>
                <w:color w:val="auto"/>
                <w:sz w:val="20"/>
                <w:szCs w:val="20"/>
              </w:rPr>
              <w:t>2026</w:t>
            </w:r>
            <w:r w:rsidRPr="0091620A" w:rsidR="0042348F">
              <w:rPr>
                <w:rFonts w:ascii="Arial" w:hAnsi="Arial" w:cs="Arial"/>
                <w:color w:val="auto"/>
                <w:sz w:val="20"/>
                <w:szCs w:val="20"/>
              </w:rPr>
              <w:t>/</w:t>
            </w:r>
            <w:r w:rsidRPr="0091620A">
              <w:rPr>
                <w:rFonts w:ascii="Arial" w:hAnsi="Arial" w:cs="Arial"/>
                <w:color w:val="auto"/>
                <w:sz w:val="20"/>
                <w:szCs w:val="20"/>
              </w:rPr>
              <w:t>TT-BNNMT</w:t>
            </w:r>
          </w:p>
        </w:tc>
        <w:tc>
          <w:tcPr>
            <w:tcW w:w="3103" w:type="pct"/>
            <w:shd w:val="clear" w:color="auto" w:fill="auto"/>
          </w:tcPr>
          <w:p w:rsidR="006136DE" w:rsidRPr="0091620A" w:rsidP="00662BC8">
            <w:pPr>
              <w:widowControl w:val="0"/>
              <w:spacing w:before="120" w:after="0" w:line="240" w:lineRule="auto"/>
              <w:jc w:val="right"/>
              <w:rPr>
                <w:rFonts w:ascii="Arial" w:hAnsi="Arial" w:cs="Arial"/>
                <w:i/>
                <w:color w:val="auto"/>
                <w:sz w:val="20"/>
                <w:szCs w:val="20"/>
              </w:rPr>
            </w:pPr>
            <w:r w:rsidRPr="0091620A">
              <w:rPr>
                <w:rFonts w:ascii="Arial" w:hAnsi="Arial" w:cs="Arial"/>
                <w:i/>
                <w:color w:val="auto"/>
                <w:sz w:val="20"/>
                <w:szCs w:val="20"/>
              </w:rPr>
              <w:t>Hà Nội, ngày 16 tháng 01 năm 2026</w:t>
            </w:r>
          </w:p>
        </w:tc>
      </w:tr>
    </w:tbl>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color w:val="auto"/>
          <w:szCs w:val="20"/>
        </w:rPr>
      </w:pPr>
      <w:bookmarkStart w:id="0" w:name="loai_1"/>
      <w:r w:rsidRPr="0091620A" w:rsidR="0042348F">
        <w:rPr>
          <w:rFonts w:ascii="Arial" w:hAnsi="Arial" w:cs="Arial"/>
          <w:b/>
          <w:bCs/>
          <w:color w:val="auto"/>
          <w:szCs w:val="20"/>
        </w:rPr>
        <w:t>THÔNG TƯ</w:t>
      </w:r>
      <w:bookmarkEnd w:id="0"/>
    </w:p>
    <w:p w:rsidR="00A77B3E" w:rsidRPr="0091620A" w:rsidP="00D524CA">
      <w:pPr>
        <w:spacing w:before="120" w:after="0" w:line="240" w:lineRule="auto"/>
        <w:jc w:val="center"/>
        <w:rPr>
          <w:rFonts w:ascii="Arial" w:hAnsi="Arial" w:cs="Arial"/>
          <w:bCs/>
          <w:color w:val="auto"/>
          <w:sz w:val="20"/>
          <w:szCs w:val="20"/>
        </w:rPr>
      </w:pPr>
      <w:bookmarkStart w:id="1" w:name="loai_1_name"/>
      <w:r w:rsidRPr="0091620A" w:rsidR="00FC6B94">
        <w:rPr>
          <w:rFonts w:ascii="Arial" w:hAnsi="Arial" w:cs="Arial"/>
          <w:bCs/>
          <w:color w:val="auto"/>
          <w:sz w:val="20"/>
          <w:szCs w:val="20"/>
        </w:rPr>
        <w:t xml:space="preserve">SỬA ĐỔI, BỔ SUNG MỘT SỐ </w:t>
      </w:r>
      <w:r w:rsidRPr="0091620A" w:rsidR="00231B5F">
        <w:rPr>
          <w:rFonts w:ascii="Arial" w:hAnsi="Arial" w:cs="Arial"/>
          <w:bCs/>
          <w:color w:val="auto"/>
          <w:sz w:val="20"/>
          <w:szCs w:val="20"/>
        </w:rPr>
        <w:t>ĐIỀU</w:t>
      </w:r>
      <w:r w:rsidRPr="0091620A" w:rsidR="00FC6B94">
        <w:rPr>
          <w:rFonts w:ascii="Arial" w:hAnsi="Arial" w:cs="Arial"/>
          <w:bCs/>
          <w:color w:val="auto"/>
          <w:sz w:val="20"/>
          <w:szCs w:val="20"/>
        </w:rPr>
        <w:t xml:space="preserve"> CỦA MỘT SỐ </w:t>
      </w:r>
      <w:r w:rsidRPr="0091620A" w:rsidR="0042348F">
        <w:rPr>
          <w:rFonts w:ascii="Arial" w:hAnsi="Arial" w:cs="Arial"/>
          <w:bCs/>
          <w:color w:val="auto"/>
          <w:sz w:val="20"/>
          <w:szCs w:val="20"/>
        </w:rPr>
        <w:t>THÔNG TƯ</w:t>
      </w:r>
      <w:r w:rsidRPr="0091620A" w:rsidR="00FC6B94">
        <w:rPr>
          <w:rFonts w:ascii="Arial" w:hAnsi="Arial" w:cs="Arial"/>
          <w:bCs/>
          <w:color w:val="auto"/>
          <w:sz w:val="20"/>
          <w:szCs w:val="20"/>
        </w:rPr>
        <w:t xml:space="preserve"> THUỘC LĨNH VỰC ĐỊA CHẤT VÀ KHOÁNG SẢN</w:t>
      </w:r>
      <w:bookmarkEnd w:id="1"/>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bookmarkStart w:id="2" w:name="tvpllink_dlpntvbrtg"/>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Địa chất và khoáng sản</w:t>
      </w:r>
      <w:bookmarkEnd w:id="2"/>
      <w:r w:rsidRPr="0091620A" w:rsidR="00C77983">
        <w:rPr>
          <w:rFonts w:ascii="Arial" w:hAnsi="Arial" w:cs="Arial"/>
          <w:i/>
          <w:iCs/>
          <w:color w:val="auto"/>
          <w:sz w:val="20"/>
          <w:szCs w:val="20"/>
        </w:rPr>
        <w:t xml:space="preserve"> ngày 29 tháng 11 năm 2024; được sửa đổi, bổ sung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theo </w:t>
      </w:r>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số </w:t>
      </w:r>
      <w:bookmarkStart w:id="3" w:name="tvpllink_nucvepaket"/>
      <w:r w:rsidRPr="0091620A" w:rsidR="00C77983">
        <w:rPr>
          <w:rFonts w:ascii="Arial" w:hAnsi="Arial" w:cs="Arial"/>
          <w:i/>
          <w:iCs/>
          <w:color w:val="auto"/>
          <w:sz w:val="20"/>
          <w:szCs w:val="20"/>
        </w:rPr>
        <w:t>147</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QH15</w:t>
      </w:r>
      <w:bookmarkEnd w:id="3"/>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Nghị định</w:t>
      </w:r>
      <w:r w:rsidRPr="0091620A" w:rsidR="00C77983">
        <w:rPr>
          <w:rFonts w:ascii="Arial" w:hAnsi="Arial" w:cs="Arial"/>
          <w:i/>
          <w:iCs/>
          <w:color w:val="auto"/>
          <w:sz w:val="20"/>
          <w:szCs w:val="20"/>
        </w:rPr>
        <w:t xml:space="preserve"> số </w:t>
      </w:r>
      <w:bookmarkStart w:id="4" w:name="tvpllink_fyrmoauwhp"/>
      <w:r w:rsidRPr="0091620A" w:rsidR="00C77983">
        <w:rPr>
          <w:rFonts w:ascii="Arial" w:hAnsi="Arial" w:cs="Arial"/>
          <w:i/>
          <w:iCs/>
          <w:color w:val="auto"/>
          <w:sz w:val="20"/>
          <w:szCs w:val="20"/>
        </w:rPr>
        <w:t>193</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NĐ-CP</w:t>
      </w:r>
      <w:bookmarkEnd w:id="4"/>
      <w:r w:rsidRPr="0091620A" w:rsidR="00C77983">
        <w:rPr>
          <w:rFonts w:ascii="Arial" w:hAnsi="Arial" w:cs="Arial"/>
          <w:i/>
          <w:iCs/>
          <w:color w:val="auto"/>
          <w:sz w:val="20"/>
          <w:szCs w:val="20"/>
        </w:rPr>
        <w:t xml:space="preserve"> ngày 02 tháng 7 năm 2025 của Chính phủ quy định chi tiết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và biện pháp </w:t>
      </w:r>
      <w:r w:rsidRPr="0091620A" w:rsidR="00C77983">
        <w:rPr>
          <w:rFonts w:ascii="Arial" w:hAnsi="Arial" w:cs="Arial"/>
          <w:i/>
          <w:iCs/>
          <w:color w:val="auto"/>
          <w:sz w:val="20"/>
          <w:szCs w:val="20"/>
        </w:rPr>
        <w:t xml:space="preserve">thi hành </w:t>
      </w:r>
      <w:bookmarkStart w:id="5" w:name="tvpllink_dlpntvbrtg_1"/>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Địa chất và khoáng sản</w:t>
      </w:r>
      <w:bookmarkEnd w:id="5"/>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Nghị định</w:t>
      </w:r>
      <w:r w:rsidRPr="0091620A" w:rsidR="00C77983">
        <w:rPr>
          <w:rFonts w:ascii="Arial" w:hAnsi="Arial" w:cs="Arial"/>
          <w:i/>
          <w:iCs/>
          <w:color w:val="auto"/>
          <w:sz w:val="20"/>
          <w:szCs w:val="20"/>
        </w:rPr>
        <w:t xml:space="preserve"> số </w:t>
      </w:r>
      <w:bookmarkStart w:id="6" w:name="tvpllink_nyskaukevd"/>
      <w:r w:rsidRPr="0091620A" w:rsidR="00C77983">
        <w:rPr>
          <w:rFonts w:ascii="Arial" w:hAnsi="Arial" w:cs="Arial"/>
          <w:i/>
          <w:iCs/>
          <w:color w:val="auto"/>
          <w:sz w:val="20"/>
          <w:szCs w:val="20"/>
        </w:rPr>
        <w:t>21</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2026</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NĐ-CP</w:t>
      </w:r>
      <w:bookmarkEnd w:id="6"/>
      <w:r w:rsidRPr="0091620A" w:rsidR="00C77983">
        <w:rPr>
          <w:rFonts w:ascii="Arial" w:hAnsi="Arial" w:cs="Arial"/>
          <w:i/>
          <w:iCs/>
          <w:color w:val="auto"/>
          <w:sz w:val="20"/>
          <w:szCs w:val="20"/>
        </w:rPr>
        <w:t xml:space="preserve"> ngày 16 tháng 01 năm 2026 của Chính phủ sửa đổi, bổ sung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của </w:t>
      </w:r>
      <w:r w:rsidRPr="0091620A" w:rsidR="0042348F">
        <w:rPr>
          <w:rFonts w:ascii="Arial" w:hAnsi="Arial" w:cs="Arial"/>
          <w:i/>
          <w:iCs/>
          <w:color w:val="auto"/>
          <w:sz w:val="20"/>
          <w:szCs w:val="20"/>
        </w:rPr>
        <w:t>Nghị định</w:t>
      </w:r>
      <w:r w:rsidRPr="0091620A" w:rsidR="00C77983">
        <w:rPr>
          <w:rFonts w:ascii="Arial" w:hAnsi="Arial" w:cs="Arial"/>
          <w:i/>
          <w:iCs/>
          <w:color w:val="auto"/>
          <w:sz w:val="20"/>
          <w:szCs w:val="20"/>
        </w:rPr>
        <w:t xml:space="preserve"> số </w:t>
      </w:r>
      <w:bookmarkStart w:id="7" w:name="tvpllink_fyrmoauwhp_1"/>
      <w:r w:rsidRPr="0091620A" w:rsidR="00C77983">
        <w:rPr>
          <w:rFonts w:ascii="Arial" w:hAnsi="Arial" w:cs="Arial"/>
          <w:i/>
          <w:iCs/>
          <w:color w:val="auto"/>
          <w:sz w:val="20"/>
          <w:szCs w:val="20"/>
        </w:rPr>
        <w:t>193</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NĐ-CP</w:t>
      </w:r>
      <w:bookmarkEnd w:id="7"/>
      <w:r w:rsidRPr="0091620A" w:rsidR="00C77983">
        <w:rPr>
          <w:rFonts w:ascii="Arial" w:hAnsi="Arial" w:cs="Arial"/>
          <w:i/>
          <w:iCs/>
          <w:color w:val="auto"/>
          <w:sz w:val="20"/>
          <w:szCs w:val="20"/>
        </w:rPr>
        <w:t xml:space="preserve"> ngày 02 tháng 7 năm 2025 quy định chi tiết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và biện pháp thi hành </w:t>
      </w:r>
      <w:bookmarkStart w:id="8" w:name="tvpllink_dlpntvbrtg_2"/>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Địa chất và khoáng sản</w:t>
      </w:r>
      <w:bookmarkEnd w:id="8"/>
      <w:r w:rsidRPr="0091620A" w:rsidR="00C77983">
        <w:rPr>
          <w:rFonts w:ascii="Arial" w:hAnsi="Arial" w:cs="Arial"/>
          <w:i/>
          <w:iCs/>
          <w:color w:val="auto"/>
          <w:sz w:val="20"/>
          <w:szCs w:val="20"/>
        </w:rPr>
        <w:t xml:space="preserve"> và quy định chi tiết </w:t>
      </w:r>
      <w:bookmarkStart w:id="9" w:name="tvpllink_nucvepaket_1"/>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sửa đổi, bổ sung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của </w:t>
      </w:r>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Địa chất và khoáng sản</w:t>
      </w:r>
      <w:bookmarkEnd w:id="9"/>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Nghị định</w:t>
      </w:r>
      <w:r w:rsidRPr="0091620A" w:rsidR="00C77983">
        <w:rPr>
          <w:rFonts w:ascii="Arial" w:hAnsi="Arial" w:cs="Arial"/>
          <w:i/>
          <w:iCs/>
          <w:color w:val="auto"/>
          <w:sz w:val="20"/>
          <w:szCs w:val="20"/>
        </w:rPr>
        <w:t xml:space="preserve"> số </w:t>
      </w:r>
      <w:bookmarkStart w:id="10" w:name="tvpllink_biftzgblcd"/>
      <w:r w:rsidRPr="0091620A" w:rsidR="00C77983">
        <w:rPr>
          <w:rFonts w:ascii="Arial" w:hAnsi="Arial" w:cs="Arial"/>
          <w:i/>
          <w:iCs/>
          <w:color w:val="auto"/>
          <w:sz w:val="20"/>
          <w:szCs w:val="20"/>
        </w:rPr>
        <w:t>35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NĐ-CP</w:t>
      </w:r>
      <w:bookmarkEnd w:id="10"/>
      <w:r w:rsidRPr="0091620A" w:rsidR="00C77983">
        <w:rPr>
          <w:rFonts w:ascii="Arial" w:hAnsi="Arial" w:cs="Arial"/>
          <w:i/>
          <w:iCs/>
          <w:color w:val="auto"/>
          <w:sz w:val="20"/>
          <w:szCs w:val="20"/>
        </w:rPr>
        <w:t xml:space="preserve"> ngày 25 tháng 02 năm 2025 của Chính phủ quy định chức năng, nhiệm vụ, quyền hạn và cơ cấu tổ chức của Bộ Nông nghiệp và Môi trường;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Theo đề nghị của Cục trưởng Cục Địa chất và Khoáng sản Việt Nam;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Bộ trưởng Bộ Nông nghiệp và Môi trường ban hành </w:t>
      </w:r>
      <w:r w:rsidRPr="0091620A" w:rsidR="0042348F">
        <w:rPr>
          <w:rFonts w:ascii="Arial" w:hAnsi="Arial" w:cs="Arial"/>
          <w:i/>
          <w:iCs/>
          <w:color w:val="auto"/>
          <w:sz w:val="20"/>
          <w:szCs w:val="20"/>
        </w:rPr>
        <w:t>Thông tư</w:t>
      </w:r>
      <w:r w:rsidRPr="0091620A" w:rsidR="00C77983">
        <w:rPr>
          <w:rFonts w:ascii="Arial" w:hAnsi="Arial" w:cs="Arial"/>
          <w:i/>
          <w:iCs/>
          <w:color w:val="auto"/>
          <w:sz w:val="20"/>
          <w:szCs w:val="20"/>
        </w:rPr>
        <w:t xml:space="preserve"> sửa đổi, bổ sung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của một số </w:t>
      </w:r>
      <w:r w:rsidRPr="0091620A" w:rsidR="0042348F">
        <w:rPr>
          <w:rFonts w:ascii="Arial" w:hAnsi="Arial" w:cs="Arial"/>
          <w:i/>
          <w:iCs/>
          <w:color w:val="auto"/>
          <w:sz w:val="20"/>
          <w:szCs w:val="20"/>
        </w:rPr>
        <w:t>thông tư</w:t>
      </w:r>
      <w:r w:rsidRPr="0091620A" w:rsidR="00C77983">
        <w:rPr>
          <w:rFonts w:ascii="Arial" w:hAnsi="Arial" w:cs="Arial"/>
          <w:i/>
          <w:iCs/>
          <w:color w:val="auto"/>
          <w:sz w:val="20"/>
          <w:szCs w:val="20"/>
        </w:rPr>
        <w:t xml:space="preserve"> thuộc lĩnh vực địa chất và khoáng sản.</w:t>
      </w:r>
    </w:p>
    <w:p w:rsidR="00A77B3E" w:rsidRPr="0091620A" w:rsidP="00D524CA">
      <w:pPr>
        <w:spacing w:before="120" w:after="0" w:line="240" w:lineRule="auto"/>
        <w:rPr>
          <w:rFonts w:ascii="Arial" w:hAnsi="Arial" w:cs="Arial"/>
          <w:color w:val="auto"/>
          <w:sz w:val="20"/>
          <w:szCs w:val="20"/>
        </w:rPr>
      </w:pPr>
      <w:bookmarkStart w:id="11" w:name="chuong_1"/>
      <w:r w:rsidRPr="0091620A" w:rsidR="00231B5F">
        <w:rPr>
          <w:rFonts w:ascii="Arial" w:hAnsi="Arial" w:cs="Arial"/>
          <w:b/>
          <w:bCs/>
          <w:color w:val="auto"/>
          <w:sz w:val="20"/>
          <w:szCs w:val="20"/>
        </w:rPr>
        <w:t>CHƯƠNG</w:t>
      </w:r>
      <w:r w:rsidRPr="0091620A" w:rsidR="00FC6B94">
        <w:rPr>
          <w:rFonts w:ascii="Arial" w:hAnsi="Arial" w:cs="Arial"/>
          <w:b/>
          <w:bCs/>
          <w:color w:val="auto"/>
          <w:sz w:val="20"/>
          <w:szCs w:val="20"/>
        </w:rPr>
        <w:t xml:space="preserve"> I</w:t>
      </w:r>
      <w:bookmarkEnd w:id="11"/>
    </w:p>
    <w:p w:rsidR="00A77B3E" w:rsidRPr="0091620A" w:rsidP="00D524CA">
      <w:pPr>
        <w:spacing w:before="120" w:after="0" w:line="240" w:lineRule="auto"/>
        <w:jc w:val="center"/>
        <w:rPr>
          <w:rFonts w:ascii="Arial" w:hAnsi="Arial" w:cs="Arial"/>
          <w:b/>
          <w:bCs/>
          <w:color w:val="auto"/>
          <w:szCs w:val="20"/>
        </w:rPr>
      </w:pPr>
      <w:bookmarkStart w:id="12" w:name="chuong_1_name"/>
      <w:r w:rsidRPr="0091620A" w:rsidR="00FC6B94">
        <w:rPr>
          <w:rFonts w:ascii="Arial" w:hAnsi="Arial" w:cs="Arial"/>
          <w:b/>
          <w:bCs/>
          <w:color w:val="auto"/>
          <w:szCs w:val="20"/>
        </w:rPr>
        <w:t xml:space="preserve">SỬA ĐỔI, BỔ SUNG MỘT SỐ </w:t>
      </w:r>
      <w:r w:rsidRPr="0091620A" w:rsidR="00231B5F">
        <w:rPr>
          <w:rFonts w:ascii="Arial" w:hAnsi="Arial" w:cs="Arial"/>
          <w:b/>
          <w:bCs/>
          <w:color w:val="auto"/>
          <w:szCs w:val="20"/>
        </w:rPr>
        <w:t>ĐIỀU</w:t>
      </w:r>
      <w:r w:rsidRPr="0091620A" w:rsidR="00FC6B94">
        <w:rPr>
          <w:rFonts w:ascii="Arial" w:hAnsi="Arial" w:cs="Arial"/>
          <w:b/>
          <w:bCs/>
          <w:color w:val="auto"/>
          <w:szCs w:val="20"/>
        </w:rPr>
        <w:t xml:space="preserve"> CỦA </w:t>
      </w:r>
      <w:r w:rsidRPr="0091620A" w:rsidR="0042348F">
        <w:rPr>
          <w:rFonts w:ascii="Arial" w:hAnsi="Arial" w:cs="Arial"/>
          <w:b/>
          <w:bCs/>
          <w:color w:val="auto"/>
          <w:szCs w:val="20"/>
        </w:rPr>
        <w:t>THÔNG TƯ</w:t>
      </w:r>
      <w:r w:rsidRPr="0091620A" w:rsidR="00FC6B94">
        <w:rPr>
          <w:rFonts w:ascii="Arial" w:hAnsi="Arial" w:cs="Arial"/>
          <w:b/>
          <w:bCs/>
          <w:color w:val="auto"/>
          <w:szCs w:val="20"/>
        </w:rPr>
        <w:t xml:space="preserve"> SỐ 36</w:t>
      </w:r>
      <w:r w:rsidRPr="0091620A" w:rsidR="0042348F">
        <w:rPr>
          <w:rFonts w:ascii="Arial" w:hAnsi="Arial" w:cs="Arial"/>
          <w:b/>
          <w:bCs/>
          <w:color w:val="auto"/>
          <w:szCs w:val="20"/>
        </w:rPr>
        <w:t>/</w:t>
      </w:r>
      <w:r w:rsidRPr="0091620A" w:rsidR="00FC6B94">
        <w:rPr>
          <w:rFonts w:ascii="Arial" w:hAnsi="Arial" w:cs="Arial"/>
          <w:b/>
          <w:bCs/>
          <w:color w:val="auto"/>
          <w:szCs w:val="20"/>
        </w:rPr>
        <w:t>2025</w:t>
      </w:r>
      <w:r w:rsidRPr="0091620A" w:rsidR="0042348F">
        <w:rPr>
          <w:rFonts w:ascii="Arial" w:hAnsi="Arial" w:cs="Arial"/>
          <w:b/>
          <w:bCs/>
          <w:color w:val="auto"/>
          <w:szCs w:val="20"/>
        </w:rPr>
        <w:t>/</w:t>
      </w:r>
      <w:r w:rsidRPr="0091620A" w:rsidR="00FC6B94">
        <w:rPr>
          <w:rFonts w:ascii="Arial" w:hAnsi="Arial" w:cs="Arial"/>
          <w:b/>
          <w:bCs/>
          <w:color w:val="auto"/>
          <w:szCs w:val="20"/>
        </w:rPr>
        <w:t>TT-BNNMT NGÀY 02 THÁNG 7 NĂM 2025 CỦA BỘ TRƯỞNG BỘ NÔNG NGHIỆP VÀ MÔI TRƯỜNG QUY ĐỊNH VỀ KHAI THÁC KHOÁNG SẢN, KHAI THÁC TẬN THU KHOÁNG SẢN VÀ THU HỒI KHOÁNG SẢN</w:t>
      </w:r>
      <w:bookmarkEnd w:id="12"/>
    </w:p>
    <w:p w:rsidR="00A77B3E" w:rsidRPr="0091620A" w:rsidP="00D524CA">
      <w:pPr>
        <w:spacing w:before="120" w:after="0" w:line="240" w:lineRule="auto"/>
        <w:rPr>
          <w:rFonts w:ascii="Arial" w:hAnsi="Arial" w:cs="Arial"/>
          <w:color w:val="auto"/>
          <w:sz w:val="20"/>
          <w:szCs w:val="20"/>
        </w:rPr>
      </w:pPr>
      <w:bookmarkStart w:id="13" w:name="dieu_1"/>
      <w:r w:rsidRPr="0091620A" w:rsidR="00231B5F">
        <w:rPr>
          <w:rFonts w:ascii="Arial" w:hAnsi="Arial" w:cs="Arial"/>
          <w:b/>
          <w:bCs/>
          <w:color w:val="auto"/>
          <w:sz w:val="20"/>
          <w:szCs w:val="20"/>
        </w:rPr>
        <w:t>Điều</w:t>
      </w:r>
      <w:r w:rsidRPr="0091620A" w:rsidR="00FC6B94">
        <w:rPr>
          <w:rFonts w:ascii="Arial" w:hAnsi="Arial" w:cs="Arial"/>
          <w:b/>
          <w:bCs/>
          <w:color w:val="auto"/>
          <w:sz w:val="20"/>
          <w:szCs w:val="20"/>
        </w:rPr>
        <w:t xml:space="preserve"> 1. Sửa đổi, bổ sung </w:t>
      </w:r>
      <w:r w:rsidRPr="0091620A" w:rsidR="00231B5F">
        <w:rPr>
          <w:rFonts w:ascii="Arial" w:hAnsi="Arial" w:cs="Arial"/>
          <w:b/>
          <w:bCs/>
          <w:color w:val="auto"/>
          <w:sz w:val="20"/>
          <w:szCs w:val="20"/>
        </w:rPr>
        <w:t>Điều</w:t>
      </w:r>
      <w:r w:rsidRPr="0091620A" w:rsidR="00FC6B94">
        <w:rPr>
          <w:rFonts w:ascii="Arial" w:hAnsi="Arial" w:cs="Arial"/>
          <w:b/>
          <w:bCs/>
          <w:color w:val="auto"/>
          <w:sz w:val="20"/>
          <w:szCs w:val="20"/>
        </w:rPr>
        <w:t xml:space="preserve"> 1</w:t>
      </w:r>
      <w:bookmarkEnd w:id="13"/>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w:t>
      </w: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1. Phạm vi </w:t>
      </w: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chỉn</w:t>
      </w:r>
      <w:r w:rsidRPr="0091620A" w:rsidR="00C77983">
        <w:rPr>
          <w:rFonts w:ascii="Arial" w:hAnsi="Arial" w:cs="Arial"/>
          <w:b/>
          <w:bCs/>
          <w:color w:val="auto"/>
          <w:sz w:val="20"/>
          <w:szCs w:val="20"/>
        </w:rPr>
        <w:t>h</w:t>
      </w:r>
    </w:p>
    <w:p w:rsidR="00A77B3E" w:rsidRPr="0091620A" w:rsidP="00D524CA">
      <w:pPr>
        <w:spacing w:before="120" w:after="0" w:line="240" w:lineRule="auto"/>
        <w:rPr>
          <w:rFonts w:ascii="Arial" w:hAnsi="Arial" w:cs="Arial"/>
          <w:color w:val="auto"/>
          <w:sz w:val="20"/>
          <w:szCs w:val="20"/>
        </w:rPr>
      </w:pP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này quy định chi tiết một số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của </w:t>
      </w:r>
      <w:bookmarkStart w:id="14" w:name="tvpllink_dlpntvbrtg_3"/>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Địa chất và khoáng sản</w:t>
      </w:r>
      <w:bookmarkEnd w:id="14"/>
      <w:r w:rsidRPr="0091620A" w:rsidR="00C77983">
        <w:rPr>
          <w:rFonts w:ascii="Arial" w:hAnsi="Arial" w:cs="Arial"/>
          <w:color w:val="auto"/>
          <w:sz w:val="20"/>
          <w:szCs w:val="20"/>
        </w:rPr>
        <w:t xml:space="preserve">, được sửa đổi, bổ sung một số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theo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số </w:t>
      </w:r>
      <w:bookmarkStart w:id="15" w:name="tvpllink_nucvepaket_2"/>
      <w:r w:rsidRPr="0091620A" w:rsidR="00C77983">
        <w:rPr>
          <w:rFonts w:ascii="Arial" w:hAnsi="Arial" w:cs="Arial"/>
          <w:color w:val="auto"/>
          <w:sz w:val="20"/>
          <w:szCs w:val="20"/>
        </w:rPr>
        <w:t>147</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QH15</w:t>
      </w:r>
      <w:bookmarkEnd w:id="15"/>
      <w:r w:rsidRPr="0091620A" w:rsidR="00C77983">
        <w:rPr>
          <w:rFonts w:ascii="Arial" w:hAnsi="Arial" w:cs="Arial"/>
          <w:color w:val="auto"/>
          <w:sz w:val="20"/>
          <w:szCs w:val="20"/>
        </w:rPr>
        <w:t xml:space="preserve">, </w:t>
      </w:r>
      <w:r w:rsidRPr="0091620A" w:rsidR="0042348F">
        <w:rPr>
          <w:rFonts w:ascii="Arial" w:hAnsi="Arial" w:cs="Arial"/>
          <w:color w:val="auto"/>
          <w:sz w:val="20"/>
          <w:szCs w:val="20"/>
        </w:rPr>
        <w:t>Nghị định</w:t>
      </w:r>
      <w:r w:rsidRPr="0091620A" w:rsidR="00C77983">
        <w:rPr>
          <w:rFonts w:ascii="Arial" w:hAnsi="Arial" w:cs="Arial"/>
          <w:color w:val="auto"/>
          <w:sz w:val="20"/>
          <w:szCs w:val="20"/>
        </w:rPr>
        <w:t xml:space="preserve"> số </w:t>
      </w:r>
      <w:bookmarkStart w:id="16" w:name="tvpllink_fyrmoauwhp_2"/>
      <w:r w:rsidRPr="0091620A" w:rsidR="00C77983">
        <w:rPr>
          <w:rFonts w:ascii="Arial" w:hAnsi="Arial" w:cs="Arial"/>
          <w:color w:val="auto"/>
          <w:sz w:val="20"/>
          <w:szCs w:val="20"/>
        </w:rPr>
        <w:t>193</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NĐ-CP</w:t>
      </w:r>
      <w:bookmarkEnd w:id="16"/>
      <w:r w:rsidRPr="0091620A" w:rsidR="00C77983">
        <w:rPr>
          <w:rFonts w:ascii="Arial" w:hAnsi="Arial" w:cs="Arial"/>
          <w:color w:val="auto"/>
          <w:sz w:val="20"/>
          <w:szCs w:val="20"/>
        </w:rPr>
        <w:t xml:space="preserve"> ngày 02 tháng 7 năm 2025 của Chính phủ quy định chi tiết một số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và thi hành </w:t>
      </w:r>
      <w:bookmarkStart w:id="17" w:name="tvpllink_dlpntvbrtg_4"/>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Địa chất và khoáng sản</w:t>
      </w:r>
      <w:bookmarkEnd w:id="17"/>
      <w:r w:rsidRPr="0091620A" w:rsidR="00C77983">
        <w:rPr>
          <w:rFonts w:ascii="Arial" w:hAnsi="Arial" w:cs="Arial"/>
          <w:color w:val="auto"/>
          <w:sz w:val="20"/>
          <w:szCs w:val="20"/>
        </w:rPr>
        <w:t xml:space="preserve">, được sửa đổi, bổ sung một số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theo </w:t>
      </w:r>
      <w:r w:rsidRPr="0091620A" w:rsidR="0042348F">
        <w:rPr>
          <w:rFonts w:ascii="Arial" w:hAnsi="Arial" w:cs="Arial"/>
          <w:color w:val="auto"/>
          <w:sz w:val="20"/>
          <w:szCs w:val="20"/>
        </w:rPr>
        <w:t>Nghị định</w:t>
      </w:r>
      <w:r w:rsidRPr="0091620A" w:rsidR="00C77983">
        <w:rPr>
          <w:rFonts w:ascii="Arial" w:hAnsi="Arial" w:cs="Arial"/>
          <w:color w:val="auto"/>
          <w:sz w:val="20"/>
          <w:szCs w:val="20"/>
        </w:rPr>
        <w:t xml:space="preserve"> số </w:t>
      </w:r>
      <w:bookmarkStart w:id="18" w:name="tvpllink_nyskaukevd_1"/>
      <w:r w:rsidRPr="0091620A" w:rsidR="00C77983">
        <w:rPr>
          <w:rFonts w:ascii="Arial" w:hAnsi="Arial" w:cs="Arial"/>
          <w:color w:val="auto"/>
          <w:sz w:val="20"/>
          <w:szCs w:val="20"/>
        </w:rPr>
        <w:t>21</w:t>
      </w:r>
      <w:r w:rsidRPr="0091620A" w:rsidR="0042348F">
        <w:rPr>
          <w:rFonts w:ascii="Arial" w:hAnsi="Arial" w:cs="Arial"/>
          <w:color w:val="auto"/>
          <w:sz w:val="20"/>
          <w:szCs w:val="20"/>
        </w:rPr>
        <w:t>/</w:t>
      </w:r>
      <w:r w:rsidRPr="0091620A" w:rsidR="00C77983">
        <w:rPr>
          <w:rFonts w:ascii="Arial" w:hAnsi="Arial" w:cs="Arial"/>
          <w:color w:val="auto"/>
          <w:sz w:val="20"/>
          <w:szCs w:val="20"/>
        </w:rPr>
        <w:t>2026</w:t>
      </w:r>
      <w:r w:rsidRPr="0091620A" w:rsidR="0042348F">
        <w:rPr>
          <w:rFonts w:ascii="Arial" w:hAnsi="Arial" w:cs="Arial"/>
          <w:color w:val="auto"/>
          <w:sz w:val="20"/>
          <w:szCs w:val="20"/>
        </w:rPr>
        <w:t>/</w:t>
      </w:r>
      <w:r w:rsidRPr="0091620A" w:rsidR="00C77983">
        <w:rPr>
          <w:rFonts w:ascii="Arial" w:hAnsi="Arial" w:cs="Arial"/>
          <w:color w:val="auto"/>
          <w:sz w:val="20"/>
          <w:szCs w:val="20"/>
        </w:rPr>
        <w:t>NĐ-CP</w:t>
      </w:r>
      <w:bookmarkEnd w:id="18"/>
      <w:r w:rsidRPr="0091620A" w:rsidR="00C77983">
        <w:rPr>
          <w:rFonts w:ascii="Arial" w:hAnsi="Arial" w:cs="Arial"/>
          <w:color w:val="auto"/>
          <w:sz w:val="20"/>
          <w:szCs w:val="20"/>
        </w:rPr>
        <w:t xml:space="preserve"> ngày 16 tháng 01 năm 2026, bao gồm: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1. Quy định chi tiết </w:t>
      </w:r>
      <w:bookmarkStart w:id="19" w:name="dc_1"/>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3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57;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đ,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h,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i và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n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2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59;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2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63</w:t>
      </w:r>
      <w:bookmarkEnd w:id="19"/>
      <w:r w:rsidRPr="0091620A" w:rsidR="00C77983">
        <w:rPr>
          <w:rFonts w:ascii="Arial" w:hAnsi="Arial" w:cs="Arial"/>
          <w:color w:val="auto"/>
          <w:sz w:val="20"/>
          <w:szCs w:val="20"/>
        </w:rPr>
        <w:t xml:space="preserve">; </w:t>
      </w:r>
      <w:bookmarkStart w:id="20" w:name="dc_2"/>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6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64</w:t>
      </w:r>
      <w:bookmarkEnd w:id="20"/>
      <w:r w:rsidRPr="0091620A" w:rsidR="00C77983">
        <w:rPr>
          <w:rFonts w:ascii="Arial" w:hAnsi="Arial" w:cs="Arial"/>
          <w:color w:val="auto"/>
          <w:sz w:val="20"/>
          <w:szCs w:val="20"/>
        </w:rPr>
        <w:t xml:space="preserve">;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5 </w:t>
      </w:r>
      <w:bookmarkStart w:id="21" w:name="dc_2_1"/>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67,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3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69</w:t>
      </w:r>
      <w:bookmarkEnd w:id="21"/>
      <w:r w:rsidRPr="0091620A" w:rsidR="00C77983">
        <w:rPr>
          <w:rFonts w:ascii="Arial" w:hAnsi="Arial" w:cs="Arial"/>
          <w:color w:val="auto"/>
          <w:sz w:val="20"/>
          <w:szCs w:val="20"/>
        </w:rPr>
        <w:t xml:space="preserve">; </w:t>
      </w:r>
      <w:bookmarkStart w:id="22" w:name="dc_3"/>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đ,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g,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i và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n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2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70;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a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1,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d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2 và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h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4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73;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3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74</w:t>
      </w:r>
      <w:bookmarkEnd w:id="22"/>
      <w:r w:rsidRPr="0091620A" w:rsidR="00C77983">
        <w:rPr>
          <w:rFonts w:ascii="Arial" w:hAnsi="Arial" w:cs="Arial"/>
          <w:color w:val="auto"/>
          <w:sz w:val="20"/>
          <w:szCs w:val="20"/>
        </w:rPr>
        <w:t xml:space="preserve">; </w:t>
      </w:r>
      <w:bookmarkStart w:id="23" w:name="dc_4"/>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c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2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76 của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Địa chất và khoáng sản</w:t>
      </w:r>
      <w:bookmarkEnd w:id="23"/>
      <w:r w:rsidRPr="0091620A" w:rsidR="00C77983">
        <w:rPr>
          <w:rFonts w:ascii="Arial" w:hAnsi="Arial" w:cs="Arial"/>
          <w:color w:val="auto"/>
          <w:sz w:val="20"/>
          <w:szCs w:val="20"/>
        </w:rPr>
        <w:t xml:space="preserve">, được sửa đổi, bổ sung một số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theo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số </w:t>
      </w:r>
      <w:bookmarkStart w:id="24" w:name="tvpllink_nucvepaket_3"/>
      <w:r w:rsidRPr="0091620A" w:rsidR="00C77983">
        <w:rPr>
          <w:rFonts w:ascii="Arial" w:hAnsi="Arial" w:cs="Arial"/>
          <w:color w:val="auto"/>
          <w:sz w:val="20"/>
          <w:szCs w:val="20"/>
        </w:rPr>
        <w:t>147</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QH15</w:t>
      </w:r>
      <w:bookmarkEnd w:id="24"/>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2. Quy định chi tiết </w:t>
      </w:r>
      <w:bookmarkStart w:id="25" w:name="dc_5"/>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b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1,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2,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3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7;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8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59;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8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90</w:t>
      </w:r>
      <w:bookmarkEnd w:id="25"/>
      <w:r w:rsidRPr="0091620A" w:rsidR="00C77983">
        <w:rPr>
          <w:rFonts w:ascii="Arial" w:hAnsi="Arial" w:cs="Arial"/>
          <w:color w:val="auto"/>
          <w:sz w:val="20"/>
          <w:szCs w:val="20"/>
        </w:rPr>
        <w:t xml:space="preserve">; </w:t>
      </w:r>
      <w:bookmarkStart w:id="26" w:name="dc_6"/>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9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91;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4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92;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7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93</w:t>
      </w:r>
      <w:bookmarkEnd w:id="26"/>
      <w:r w:rsidRPr="0091620A" w:rsidR="00C77983">
        <w:rPr>
          <w:rFonts w:ascii="Arial" w:hAnsi="Arial" w:cs="Arial"/>
          <w:color w:val="auto"/>
          <w:sz w:val="20"/>
          <w:szCs w:val="20"/>
        </w:rPr>
        <w:t xml:space="preserve">; </w:t>
      </w:r>
      <w:bookmarkStart w:id="27" w:name="dc_7"/>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5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97;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3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98 của </w:t>
      </w:r>
      <w:r w:rsidRPr="0091620A" w:rsidR="0042348F">
        <w:rPr>
          <w:rFonts w:ascii="Arial" w:hAnsi="Arial" w:cs="Arial"/>
          <w:color w:val="auto"/>
          <w:sz w:val="20"/>
          <w:szCs w:val="20"/>
        </w:rPr>
        <w:t>Nghị định</w:t>
      </w:r>
      <w:r w:rsidRPr="0091620A" w:rsidR="00C77983">
        <w:rPr>
          <w:rFonts w:ascii="Arial" w:hAnsi="Arial" w:cs="Arial"/>
          <w:color w:val="auto"/>
          <w:sz w:val="20"/>
          <w:szCs w:val="20"/>
        </w:rPr>
        <w:t xml:space="preserve"> số 193</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NĐ-CP</w:t>
      </w:r>
      <w:bookmarkEnd w:id="27"/>
      <w:r w:rsidRPr="0091620A" w:rsidR="00C77983">
        <w:rPr>
          <w:rFonts w:ascii="Arial" w:hAnsi="Arial" w:cs="Arial"/>
          <w:color w:val="auto"/>
          <w:sz w:val="20"/>
          <w:szCs w:val="20"/>
        </w:rPr>
        <w:t xml:space="preserve">; </w:t>
      </w:r>
      <w:bookmarkStart w:id="28" w:name="dc_8"/>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14</w:t>
      </w:r>
      <w:bookmarkEnd w:id="28"/>
      <w:r w:rsidRPr="0091620A" w:rsidR="00C77983">
        <w:rPr>
          <w:rFonts w:ascii="Arial" w:hAnsi="Arial" w:cs="Arial"/>
          <w:color w:val="auto"/>
          <w:sz w:val="20"/>
          <w:szCs w:val="20"/>
        </w:rPr>
        <w:t xml:space="preserve">; </w:t>
      </w:r>
      <w:bookmarkStart w:id="29" w:name="dc_9"/>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đ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3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59a</w:t>
      </w:r>
      <w:bookmarkEnd w:id="29"/>
      <w:r w:rsidRPr="0091620A" w:rsidR="00C77983">
        <w:rPr>
          <w:rFonts w:ascii="Arial" w:hAnsi="Arial" w:cs="Arial"/>
          <w:color w:val="auto"/>
          <w:sz w:val="20"/>
          <w:szCs w:val="20"/>
        </w:rPr>
        <w:t xml:space="preserve">; </w:t>
      </w:r>
      <w:bookmarkStart w:id="30" w:name="dc_10"/>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c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4,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6,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7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61</w:t>
      </w:r>
      <w:bookmarkEnd w:id="30"/>
      <w:r w:rsidRPr="0091620A" w:rsidR="00C77983">
        <w:rPr>
          <w:rFonts w:ascii="Arial" w:hAnsi="Arial" w:cs="Arial"/>
          <w:color w:val="auto"/>
          <w:sz w:val="20"/>
          <w:szCs w:val="20"/>
        </w:rPr>
        <w:t xml:space="preserve">; </w:t>
      </w:r>
      <w:bookmarkStart w:id="31" w:name="dc_11"/>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8a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64;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3,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4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67a;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4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95a</w:t>
      </w:r>
      <w:bookmarkEnd w:id="31"/>
      <w:r w:rsidRPr="0091620A" w:rsidR="00C77983">
        <w:rPr>
          <w:rFonts w:ascii="Arial" w:hAnsi="Arial" w:cs="Arial"/>
          <w:color w:val="auto"/>
          <w:sz w:val="20"/>
          <w:szCs w:val="20"/>
        </w:rPr>
        <w:t xml:space="preserve">; </w:t>
      </w:r>
      <w:bookmarkStart w:id="32" w:name="dc_12"/>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8,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12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96</w:t>
      </w:r>
      <w:bookmarkEnd w:id="32"/>
      <w:r w:rsidRPr="0091620A" w:rsidR="00C77983">
        <w:rPr>
          <w:rFonts w:ascii="Arial" w:hAnsi="Arial" w:cs="Arial"/>
          <w:color w:val="auto"/>
          <w:sz w:val="20"/>
          <w:szCs w:val="20"/>
        </w:rPr>
        <w:t xml:space="preserve">; </w:t>
      </w:r>
      <w:bookmarkStart w:id="33" w:name="dc_13"/>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7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110d</w:t>
      </w:r>
      <w:bookmarkEnd w:id="33"/>
      <w:r w:rsidRPr="0091620A" w:rsidR="00C77983">
        <w:rPr>
          <w:rFonts w:ascii="Arial" w:hAnsi="Arial" w:cs="Arial"/>
          <w:color w:val="auto"/>
          <w:sz w:val="20"/>
          <w:szCs w:val="20"/>
        </w:rPr>
        <w:t xml:space="preserve">; </w:t>
      </w:r>
      <w:bookmarkStart w:id="34" w:name="dc_14"/>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115 </w:t>
      </w:r>
      <w:r w:rsidRPr="0091620A" w:rsidR="0042348F">
        <w:rPr>
          <w:rFonts w:ascii="Arial" w:hAnsi="Arial" w:cs="Arial"/>
          <w:color w:val="auto"/>
          <w:sz w:val="20"/>
          <w:szCs w:val="20"/>
        </w:rPr>
        <w:t>Nghị định</w:t>
      </w:r>
      <w:r w:rsidRPr="0091620A" w:rsidR="00C77983">
        <w:rPr>
          <w:rFonts w:ascii="Arial" w:hAnsi="Arial" w:cs="Arial"/>
          <w:color w:val="auto"/>
          <w:sz w:val="20"/>
          <w:szCs w:val="20"/>
        </w:rPr>
        <w:t xml:space="preserve"> số 193</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NĐ-CP</w:t>
      </w:r>
      <w:bookmarkEnd w:id="34"/>
      <w:r w:rsidRPr="0091620A" w:rsidR="00C77983">
        <w:rPr>
          <w:rFonts w:ascii="Arial" w:hAnsi="Arial" w:cs="Arial"/>
          <w:color w:val="auto"/>
          <w:sz w:val="20"/>
          <w:szCs w:val="20"/>
        </w:rPr>
        <w:t xml:space="preserve">, được sửa đổi, bổ sung một số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theo </w:t>
      </w:r>
      <w:r w:rsidRPr="0091620A" w:rsidR="0042348F">
        <w:rPr>
          <w:rFonts w:ascii="Arial" w:hAnsi="Arial" w:cs="Arial"/>
          <w:color w:val="auto"/>
          <w:sz w:val="20"/>
          <w:szCs w:val="20"/>
        </w:rPr>
        <w:t>Nghị định</w:t>
      </w:r>
      <w:r w:rsidRPr="0091620A" w:rsidR="00C77983">
        <w:rPr>
          <w:rFonts w:ascii="Arial" w:hAnsi="Arial" w:cs="Arial"/>
          <w:color w:val="auto"/>
          <w:sz w:val="20"/>
          <w:szCs w:val="20"/>
        </w:rPr>
        <w:t xml:space="preserve"> số </w:t>
      </w:r>
      <w:bookmarkStart w:id="35" w:name="tvpllink_nyskaukevd_2"/>
      <w:r w:rsidRPr="0091620A" w:rsidR="00C77983">
        <w:rPr>
          <w:rFonts w:ascii="Arial" w:hAnsi="Arial" w:cs="Arial"/>
          <w:color w:val="auto"/>
          <w:sz w:val="20"/>
          <w:szCs w:val="20"/>
        </w:rPr>
        <w:t>21</w:t>
      </w:r>
      <w:r w:rsidRPr="0091620A" w:rsidR="0042348F">
        <w:rPr>
          <w:rFonts w:ascii="Arial" w:hAnsi="Arial" w:cs="Arial"/>
          <w:color w:val="auto"/>
          <w:sz w:val="20"/>
          <w:szCs w:val="20"/>
        </w:rPr>
        <w:t>/</w:t>
      </w:r>
      <w:r w:rsidRPr="0091620A" w:rsidR="00C77983">
        <w:rPr>
          <w:rFonts w:ascii="Arial" w:hAnsi="Arial" w:cs="Arial"/>
          <w:color w:val="auto"/>
          <w:sz w:val="20"/>
          <w:szCs w:val="20"/>
        </w:rPr>
        <w:t>2026</w:t>
      </w:r>
      <w:r w:rsidRPr="0091620A" w:rsidR="0042348F">
        <w:rPr>
          <w:rFonts w:ascii="Arial" w:hAnsi="Arial" w:cs="Arial"/>
          <w:color w:val="auto"/>
          <w:sz w:val="20"/>
          <w:szCs w:val="20"/>
        </w:rPr>
        <w:t>/</w:t>
      </w:r>
      <w:r w:rsidRPr="0091620A" w:rsidR="00C77983">
        <w:rPr>
          <w:rFonts w:ascii="Arial" w:hAnsi="Arial" w:cs="Arial"/>
          <w:color w:val="auto"/>
          <w:sz w:val="20"/>
          <w:szCs w:val="20"/>
        </w:rPr>
        <w:t>NĐ-CP</w:t>
      </w:r>
      <w:bookmarkEnd w:id="35"/>
      <w:r w:rsidRPr="0091620A" w:rsidR="00C77983">
        <w:rPr>
          <w:rFonts w:ascii="Arial" w:hAnsi="Arial" w:cs="Arial"/>
          <w:color w:val="auto"/>
          <w:sz w:val="20"/>
          <w:szCs w:val="20"/>
        </w:rPr>
        <w:t xml:space="preserve">; </w:t>
      </w:r>
      <w:bookmarkStart w:id="36" w:name="dc_15"/>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b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2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5 </w:t>
      </w:r>
      <w:r w:rsidRPr="0091620A" w:rsidR="0042348F">
        <w:rPr>
          <w:rFonts w:ascii="Arial" w:hAnsi="Arial" w:cs="Arial"/>
          <w:color w:val="auto"/>
          <w:sz w:val="20"/>
          <w:szCs w:val="20"/>
        </w:rPr>
        <w:t>Nghị định</w:t>
      </w:r>
      <w:r w:rsidRPr="0091620A" w:rsidR="00C77983">
        <w:rPr>
          <w:rFonts w:ascii="Arial" w:hAnsi="Arial" w:cs="Arial"/>
          <w:color w:val="auto"/>
          <w:sz w:val="20"/>
          <w:szCs w:val="20"/>
        </w:rPr>
        <w:t xml:space="preserve"> số 21</w:t>
      </w:r>
      <w:r w:rsidRPr="0091620A" w:rsidR="0042348F">
        <w:rPr>
          <w:rFonts w:ascii="Arial" w:hAnsi="Arial" w:cs="Arial"/>
          <w:color w:val="auto"/>
          <w:sz w:val="20"/>
          <w:szCs w:val="20"/>
        </w:rPr>
        <w:t>/</w:t>
      </w:r>
      <w:r w:rsidRPr="0091620A" w:rsidR="00C77983">
        <w:rPr>
          <w:rFonts w:ascii="Arial" w:hAnsi="Arial" w:cs="Arial"/>
          <w:color w:val="auto"/>
          <w:sz w:val="20"/>
          <w:szCs w:val="20"/>
        </w:rPr>
        <w:t>2026</w:t>
      </w:r>
      <w:r w:rsidRPr="0091620A" w:rsidR="0042348F">
        <w:rPr>
          <w:rFonts w:ascii="Arial" w:hAnsi="Arial" w:cs="Arial"/>
          <w:color w:val="auto"/>
          <w:sz w:val="20"/>
          <w:szCs w:val="20"/>
        </w:rPr>
        <w:t>/</w:t>
      </w:r>
      <w:r w:rsidRPr="0091620A" w:rsidR="00C77983">
        <w:rPr>
          <w:rFonts w:ascii="Arial" w:hAnsi="Arial" w:cs="Arial"/>
          <w:color w:val="auto"/>
          <w:sz w:val="20"/>
          <w:szCs w:val="20"/>
        </w:rPr>
        <w:t>NĐ-CP</w:t>
      </w:r>
      <w:bookmarkEnd w:id="36"/>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3. Việc quy định chi tiết thi hành các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quy định tại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1 và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2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này bao gồm các nội dung về đăng ký ngày bắt đầu xây dựng cơ bản mỏ, ngày bắt đầu khai thác khoáng sản, khai thác tận thu khoáng sản; việc lưu giữ, cập nhật, cung cấp thông tin về kết quả thăm dò bổ sung, khai thác khoáng sản; việc kiểm soát sản lượng khoáng sản khai thác thực tế; hệ thống thông tin, dữ liệu giám sát hoạt động khoáng sản; đối tượng lập, thời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nộp, hình thức và nội dung bản đồ hiện trạng, bản vẽ mặt cắt hiện trạng khu vực được phép khai thác khoáng sản; việc báo cáo kết quả hoạt động khai thác khoáng sản, khai thác tận thu khoáng sản, thu hồi khoáng sản, công tác quản lý nhà nước về khoáng sản; việc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 nội dung khai thác khoáng sản, giấy phép khai thác tận thu khoáng sản trong trường hợp đã khai thác đủ trữ lượng khoáng sản được phép khai thác mà khu vực khai thác khoáng sản còn trữ lượng và giấy phép khai thác khoáng sản, giấy phép khai thác tận thu khoáng sản còn hiệu lực; khảo sát, đánh giá thông tin chung đối với khoáng sản nhóm IV; </w:t>
      </w:r>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văn bản, tài liệu trong hồ sơ cấp, gia hạn, cấp lại,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 trả lại giấy phép khai thác khoáng sản, giấy phép khai thác tận thu khoáng sản, chuyển nhượng quyền khai thác khoáng sản, quyền khai thác tận thu khoáng sản; </w:t>
      </w:r>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văn bản, tài liệu trong hồ sơ đăng ký thu hồi khoáng sản; </w:t>
      </w:r>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báo cáo, tài liệu về thống kê, kiểm kê trữ lượng khoáng sản; </w:t>
      </w:r>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văn, bản tài liệu trong hồ sơ chấp thuận khai thác khoáng sản trong khu vực cấm hoạt động khoáng sản, khu vực tạm thời cấm hoạt động khoáng sản.”.</w:t>
      </w:r>
    </w:p>
    <w:p w:rsidR="00A77B3E" w:rsidRPr="0091620A" w:rsidP="00D524CA">
      <w:pPr>
        <w:spacing w:before="120" w:after="0" w:line="240" w:lineRule="auto"/>
        <w:rPr>
          <w:rFonts w:ascii="Arial" w:hAnsi="Arial" w:cs="Arial"/>
          <w:color w:val="auto"/>
          <w:sz w:val="20"/>
          <w:szCs w:val="20"/>
        </w:rPr>
      </w:pPr>
      <w:bookmarkStart w:id="37" w:name="dieu_2"/>
      <w:r w:rsidRPr="0091620A" w:rsidR="00231B5F">
        <w:rPr>
          <w:rFonts w:ascii="Arial" w:hAnsi="Arial" w:cs="Arial"/>
          <w:b/>
          <w:bCs/>
          <w:color w:val="auto"/>
          <w:sz w:val="20"/>
          <w:szCs w:val="20"/>
        </w:rPr>
        <w:t>Điều</w:t>
      </w:r>
      <w:r w:rsidRPr="0091620A" w:rsidR="00FC6B94">
        <w:rPr>
          <w:rFonts w:ascii="Arial" w:hAnsi="Arial" w:cs="Arial"/>
          <w:b/>
          <w:bCs/>
          <w:color w:val="auto"/>
          <w:sz w:val="20"/>
          <w:szCs w:val="20"/>
        </w:rPr>
        <w:t xml:space="preserve"> 2. Sửa đổi, bổ sung một số </w:t>
      </w:r>
      <w:r w:rsidRPr="0091620A" w:rsidR="00231B5F">
        <w:rPr>
          <w:rFonts w:ascii="Arial" w:hAnsi="Arial" w:cs="Arial"/>
          <w:b/>
          <w:bCs/>
          <w:color w:val="auto"/>
          <w:sz w:val="20"/>
          <w:szCs w:val="20"/>
        </w:rPr>
        <w:t>khoản</w:t>
      </w:r>
      <w:r w:rsidRPr="0091620A" w:rsidR="00FC6B94">
        <w:rPr>
          <w:rFonts w:ascii="Arial" w:hAnsi="Arial" w:cs="Arial"/>
          <w:b/>
          <w:bCs/>
          <w:color w:val="auto"/>
          <w:sz w:val="20"/>
          <w:szCs w:val="20"/>
        </w:rPr>
        <w:t xml:space="preserve"> </w:t>
      </w:r>
      <w:r w:rsidRPr="0091620A" w:rsidR="00231B5F">
        <w:rPr>
          <w:rFonts w:ascii="Arial" w:hAnsi="Arial" w:cs="Arial"/>
          <w:b/>
          <w:bCs/>
          <w:color w:val="auto"/>
          <w:sz w:val="20"/>
          <w:szCs w:val="20"/>
        </w:rPr>
        <w:t>Điều</w:t>
      </w:r>
      <w:r w:rsidRPr="0091620A" w:rsidR="00FC6B94">
        <w:rPr>
          <w:rFonts w:ascii="Arial" w:hAnsi="Arial" w:cs="Arial"/>
          <w:b/>
          <w:bCs/>
          <w:color w:val="auto"/>
          <w:sz w:val="20"/>
          <w:szCs w:val="20"/>
        </w:rPr>
        <w:t xml:space="preserve"> 6</w:t>
      </w:r>
      <w:bookmarkEnd w:id="37"/>
    </w:p>
    <w:p w:rsidR="00A77B3E" w:rsidRPr="0091620A" w:rsidP="00D524CA">
      <w:pPr>
        <w:spacing w:before="120" w:after="0" w:line="240" w:lineRule="auto"/>
        <w:rPr>
          <w:rFonts w:ascii="Arial" w:hAnsi="Arial" w:cs="Arial"/>
          <w:color w:val="auto"/>
          <w:sz w:val="20"/>
          <w:szCs w:val="20"/>
        </w:rPr>
      </w:pPr>
      <w:bookmarkStart w:id="38" w:name="khoan_1_2"/>
      <w:r w:rsidRPr="0091620A" w:rsidR="00FC6B94">
        <w:rPr>
          <w:rFonts w:ascii="Arial" w:hAnsi="Arial" w:cs="Arial"/>
          <w:color w:val="auto"/>
          <w:sz w:val="20"/>
          <w:szCs w:val="20"/>
        </w:rPr>
        <w:t>1. Sửa đổi, bổ sung</w:t>
      </w:r>
      <w:bookmarkEnd w:id="38"/>
      <w:r w:rsidRPr="0091620A" w:rsidR="00FC6B94">
        <w:rPr>
          <w:rFonts w:ascii="Arial" w:hAnsi="Arial" w:cs="Arial"/>
          <w:color w:val="auto"/>
          <w:sz w:val="20"/>
          <w:szCs w:val="20"/>
        </w:rPr>
        <w:t xml:space="preserve"> </w:t>
      </w:r>
      <w:bookmarkStart w:id="39" w:name="dc_16"/>
      <w:r w:rsidRPr="0091620A" w:rsidR="00231B5F">
        <w:rPr>
          <w:rFonts w:ascii="Arial" w:hAnsi="Arial" w:cs="Arial"/>
          <w:color w:val="auto"/>
          <w:sz w:val="20"/>
          <w:szCs w:val="20"/>
        </w:rPr>
        <w:t>khoản</w:t>
      </w:r>
      <w:r w:rsidRPr="0091620A" w:rsidR="00FC6B94">
        <w:rPr>
          <w:rFonts w:ascii="Arial" w:hAnsi="Arial" w:cs="Arial"/>
          <w:color w:val="auto"/>
          <w:sz w:val="20"/>
          <w:szCs w:val="20"/>
        </w:rPr>
        <w:t xml:space="preserve"> 1</w:t>
      </w:r>
      <w:bookmarkEnd w:id="39"/>
      <w:r w:rsidRPr="0091620A" w:rsidR="00FC6B94">
        <w:rPr>
          <w:rFonts w:ascii="Arial" w:hAnsi="Arial" w:cs="Arial"/>
          <w:color w:val="auto"/>
          <w:sz w:val="20"/>
          <w:szCs w:val="20"/>
        </w:rPr>
        <w:t xml:space="preserve"> </w:t>
      </w:r>
      <w:bookmarkStart w:id="40" w:name="khoan_1_2_name"/>
      <w:r w:rsidRPr="0091620A" w:rsidR="00FC6B94">
        <w:rPr>
          <w:rFonts w:ascii="Arial" w:hAnsi="Arial" w:cs="Arial"/>
          <w:color w:val="auto"/>
          <w:sz w:val="20"/>
          <w:szCs w:val="20"/>
        </w:rPr>
        <w:t>như sau:</w:t>
      </w:r>
      <w:bookmarkEnd w:id="40"/>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“1. Trừ trường hợp quy định tại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1a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này, việc lựa chọn tổ chức, cá nhân để xem xét, chấp thuận khảo sát, đánh giá thông tin chung đối với khoáng sản nhóm IV tại khu vực không đấu giá quyền khai thác khoáng sản được thực hiện theo thứ tự ưu tiên như sau:</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a) Tổ chức, cá nhân có đủ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kiện về năng lực tài chính quy định </w:t>
      </w:r>
      <w:bookmarkStart w:id="41" w:name="dc_17"/>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3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53 của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Địa chất và khoáng sản</w:t>
      </w:r>
      <w:bookmarkEnd w:id="41"/>
      <w:r w:rsidRPr="0091620A" w:rsidR="00C77983">
        <w:rPr>
          <w:rFonts w:ascii="Arial" w:hAnsi="Arial" w:cs="Arial"/>
          <w:color w:val="auto"/>
          <w:sz w:val="20"/>
          <w:szCs w:val="20"/>
        </w:rPr>
        <w:t xml:space="preserve">, </w:t>
      </w:r>
      <w:bookmarkStart w:id="42" w:name="dc_18"/>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1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55 </w:t>
      </w:r>
      <w:r w:rsidRPr="0091620A" w:rsidR="0042348F">
        <w:rPr>
          <w:rFonts w:ascii="Arial" w:hAnsi="Arial" w:cs="Arial"/>
          <w:color w:val="auto"/>
          <w:sz w:val="20"/>
          <w:szCs w:val="20"/>
        </w:rPr>
        <w:t>Nghị định</w:t>
      </w:r>
      <w:r w:rsidRPr="0091620A" w:rsidR="00C77983">
        <w:rPr>
          <w:rFonts w:ascii="Arial" w:hAnsi="Arial" w:cs="Arial"/>
          <w:color w:val="auto"/>
          <w:sz w:val="20"/>
          <w:szCs w:val="20"/>
        </w:rPr>
        <w:t xml:space="preserve"> số 193</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NĐ-CP</w:t>
      </w:r>
      <w:bookmarkEnd w:id="42"/>
      <w:r w:rsidRPr="0091620A" w:rsidR="00C77983">
        <w:rPr>
          <w:rFonts w:ascii="Arial" w:hAnsi="Arial" w:cs="Arial"/>
          <w:color w:val="auto"/>
          <w:sz w:val="20"/>
          <w:szCs w:val="20"/>
        </w:rPr>
        <w:t xml:space="preserve">, được sửa đổi, bổ sung một số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tại </w:t>
      </w:r>
      <w:r w:rsidRPr="0091620A" w:rsidR="0042348F">
        <w:rPr>
          <w:rFonts w:ascii="Arial" w:hAnsi="Arial" w:cs="Arial"/>
          <w:color w:val="auto"/>
          <w:sz w:val="20"/>
          <w:szCs w:val="20"/>
        </w:rPr>
        <w:t>Nghị định</w:t>
      </w:r>
      <w:r w:rsidRPr="0091620A" w:rsidR="00C77983">
        <w:rPr>
          <w:rFonts w:ascii="Arial" w:hAnsi="Arial" w:cs="Arial"/>
          <w:color w:val="auto"/>
          <w:sz w:val="20"/>
          <w:szCs w:val="20"/>
        </w:rPr>
        <w:t xml:space="preserve"> số </w:t>
      </w:r>
      <w:bookmarkStart w:id="43" w:name="tvpllink_nyskaukevd_3"/>
      <w:r w:rsidRPr="0091620A" w:rsidR="00C77983">
        <w:rPr>
          <w:rFonts w:ascii="Arial" w:hAnsi="Arial" w:cs="Arial"/>
          <w:color w:val="auto"/>
          <w:sz w:val="20"/>
          <w:szCs w:val="20"/>
        </w:rPr>
        <w:t>21</w:t>
      </w:r>
      <w:r w:rsidRPr="0091620A" w:rsidR="0042348F">
        <w:rPr>
          <w:rFonts w:ascii="Arial" w:hAnsi="Arial" w:cs="Arial"/>
          <w:color w:val="auto"/>
          <w:sz w:val="20"/>
          <w:szCs w:val="20"/>
        </w:rPr>
        <w:t>/</w:t>
      </w:r>
      <w:r w:rsidRPr="0091620A" w:rsidR="00C77983">
        <w:rPr>
          <w:rFonts w:ascii="Arial" w:hAnsi="Arial" w:cs="Arial"/>
          <w:color w:val="auto"/>
          <w:sz w:val="20"/>
          <w:szCs w:val="20"/>
        </w:rPr>
        <w:t>2026</w:t>
      </w:r>
      <w:r w:rsidRPr="0091620A" w:rsidR="0042348F">
        <w:rPr>
          <w:rFonts w:ascii="Arial" w:hAnsi="Arial" w:cs="Arial"/>
          <w:color w:val="auto"/>
          <w:sz w:val="20"/>
          <w:szCs w:val="20"/>
        </w:rPr>
        <w:t>/</w:t>
      </w:r>
      <w:r w:rsidRPr="0091620A" w:rsidR="00C77983">
        <w:rPr>
          <w:rFonts w:ascii="Arial" w:hAnsi="Arial" w:cs="Arial"/>
          <w:color w:val="auto"/>
          <w:sz w:val="20"/>
          <w:szCs w:val="20"/>
        </w:rPr>
        <w:t>NĐ-CP</w:t>
      </w:r>
      <w:bookmarkEnd w:id="43"/>
      <w:r w:rsidRPr="0091620A" w:rsidR="00C77983">
        <w:rPr>
          <w:rFonts w:ascii="Arial" w:hAnsi="Arial" w:cs="Arial"/>
          <w:color w:val="auto"/>
          <w:sz w:val="20"/>
          <w:szCs w:val="20"/>
        </w:rPr>
        <w:t xml:space="preserve"> và phù hợp với tiêu chí khoanh định khu vực không đấu giá quyền khai thác khoáng sản quy định tại </w:t>
      </w:r>
      <w:bookmarkStart w:id="44" w:name="dc_19"/>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143 của </w:t>
      </w:r>
      <w:r w:rsidRPr="0091620A" w:rsidR="0042348F">
        <w:rPr>
          <w:rFonts w:ascii="Arial" w:hAnsi="Arial" w:cs="Arial"/>
          <w:color w:val="auto"/>
          <w:sz w:val="20"/>
          <w:szCs w:val="20"/>
        </w:rPr>
        <w:t>Nghị định</w:t>
      </w:r>
      <w:r w:rsidRPr="0091620A" w:rsidR="00C77983">
        <w:rPr>
          <w:rFonts w:ascii="Arial" w:hAnsi="Arial" w:cs="Arial"/>
          <w:color w:val="auto"/>
          <w:sz w:val="20"/>
          <w:szCs w:val="20"/>
        </w:rPr>
        <w:t xml:space="preserve"> số 193</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NĐ-CP</w:t>
      </w:r>
      <w:bookmarkEnd w:id="44"/>
      <w:r w:rsidRPr="0091620A" w:rsidR="00C77983">
        <w:rPr>
          <w:rFonts w:ascii="Arial" w:hAnsi="Arial" w:cs="Arial"/>
          <w:color w:val="auto"/>
          <w:sz w:val="20"/>
          <w:szCs w:val="20"/>
        </w:rPr>
        <w:t xml:space="preserve">, được sửa đổi, bổ sung một số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tại </w:t>
      </w:r>
      <w:r w:rsidRPr="0091620A" w:rsidR="0042348F">
        <w:rPr>
          <w:rFonts w:ascii="Arial" w:hAnsi="Arial" w:cs="Arial"/>
          <w:color w:val="auto"/>
          <w:sz w:val="20"/>
          <w:szCs w:val="20"/>
        </w:rPr>
        <w:t>Nghị định</w:t>
      </w:r>
      <w:r w:rsidRPr="0091620A" w:rsidR="00C77983">
        <w:rPr>
          <w:rFonts w:ascii="Arial" w:hAnsi="Arial" w:cs="Arial"/>
          <w:color w:val="auto"/>
          <w:sz w:val="20"/>
          <w:szCs w:val="20"/>
        </w:rPr>
        <w:t xml:space="preserve"> số </w:t>
      </w:r>
      <w:bookmarkStart w:id="45" w:name="tvpllink_nyskaukevd_4"/>
      <w:r w:rsidRPr="0091620A" w:rsidR="00C77983">
        <w:rPr>
          <w:rFonts w:ascii="Arial" w:hAnsi="Arial" w:cs="Arial"/>
          <w:color w:val="auto"/>
          <w:sz w:val="20"/>
          <w:szCs w:val="20"/>
        </w:rPr>
        <w:t>21</w:t>
      </w:r>
      <w:r w:rsidRPr="0091620A" w:rsidR="0042348F">
        <w:rPr>
          <w:rFonts w:ascii="Arial" w:hAnsi="Arial" w:cs="Arial"/>
          <w:color w:val="auto"/>
          <w:sz w:val="20"/>
          <w:szCs w:val="20"/>
        </w:rPr>
        <w:t>/</w:t>
      </w:r>
      <w:r w:rsidRPr="0091620A" w:rsidR="00C77983">
        <w:rPr>
          <w:rFonts w:ascii="Arial" w:hAnsi="Arial" w:cs="Arial"/>
          <w:color w:val="auto"/>
          <w:sz w:val="20"/>
          <w:szCs w:val="20"/>
        </w:rPr>
        <w:t>2026</w:t>
      </w:r>
      <w:r w:rsidRPr="0091620A" w:rsidR="0042348F">
        <w:rPr>
          <w:rFonts w:ascii="Arial" w:hAnsi="Arial" w:cs="Arial"/>
          <w:color w:val="auto"/>
          <w:sz w:val="20"/>
          <w:szCs w:val="20"/>
        </w:rPr>
        <w:t>/</w:t>
      </w:r>
      <w:r w:rsidRPr="0091620A" w:rsidR="00C77983">
        <w:rPr>
          <w:rFonts w:ascii="Arial" w:hAnsi="Arial" w:cs="Arial"/>
          <w:color w:val="auto"/>
          <w:sz w:val="20"/>
          <w:szCs w:val="20"/>
        </w:rPr>
        <w:t>NĐ-CP</w:t>
      </w:r>
      <w:bookmarkEnd w:id="45"/>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Tổng mức đầu tư của dự án khai thác khoáng sản (hoặc phương án khai thác khoáng sản) đối với khu vực đề nghị chấp thuận khảo sát, đánh giá thông tin chung đối với khoáng sản nhóm IV làm cơ sở xác định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kiện về năng lực tài chính của tổ chức, cá nhân được xác định trên cơ sở suất đầu tư thực tế theo khối lượng khoáng sản của dự án khai thác (hoặc phương án khai thác) loại khoáng sản tương tự đã hoặc đang thực hiện;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b) Trường hợp có nhiều hơn 01 tổ chức, cá nhân đáp ứng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kiện quy định tại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a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này, ưu tiên lựa chọn tổ chức, cá nhân có hồ sơ đủ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kiện theo quy định tại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2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này nộp trước (tính theo ngày nộp hồ sơ); trường hợp có nhiều hơn 01 tổ chức, cá nhân nộp hồ sơ cùng ngày, ưu tiên lựa chọn tổ chức, cá nhân có vốn chủ sở hữu lớn hơn.”.</w:t>
      </w:r>
    </w:p>
    <w:p w:rsidR="00A77B3E" w:rsidRPr="0091620A" w:rsidP="00D524CA">
      <w:pPr>
        <w:spacing w:before="120" w:after="0" w:line="240" w:lineRule="auto"/>
        <w:rPr>
          <w:rFonts w:ascii="Arial" w:hAnsi="Arial" w:cs="Arial"/>
          <w:color w:val="auto"/>
          <w:sz w:val="20"/>
          <w:szCs w:val="20"/>
        </w:rPr>
      </w:pPr>
      <w:bookmarkStart w:id="46" w:name="khoan_2_2"/>
      <w:r w:rsidRPr="0091620A" w:rsidR="00FC6B94">
        <w:rPr>
          <w:rFonts w:ascii="Arial" w:hAnsi="Arial" w:cs="Arial"/>
          <w:color w:val="auto"/>
          <w:sz w:val="20"/>
          <w:szCs w:val="20"/>
        </w:rPr>
        <w:t xml:space="preserve">2. Bổ sung </w:t>
      </w:r>
      <w:r w:rsidRPr="0091620A" w:rsidR="00231B5F">
        <w:rPr>
          <w:rFonts w:ascii="Arial" w:hAnsi="Arial" w:cs="Arial"/>
          <w:color w:val="auto"/>
          <w:sz w:val="20"/>
          <w:szCs w:val="20"/>
        </w:rPr>
        <w:t>khoản</w:t>
      </w:r>
      <w:r w:rsidRPr="0091620A" w:rsidR="00FC6B94">
        <w:rPr>
          <w:rFonts w:ascii="Arial" w:hAnsi="Arial" w:cs="Arial"/>
          <w:color w:val="auto"/>
          <w:sz w:val="20"/>
          <w:szCs w:val="20"/>
        </w:rPr>
        <w:t xml:space="preserve"> 1a vào sau</w:t>
      </w:r>
      <w:bookmarkEnd w:id="46"/>
      <w:r w:rsidRPr="0091620A" w:rsidR="00FC6B94">
        <w:rPr>
          <w:rFonts w:ascii="Arial" w:hAnsi="Arial" w:cs="Arial"/>
          <w:color w:val="auto"/>
          <w:sz w:val="20"/>
          <w:szCs w:val="20"/>
        </w:rPr>
        <w:t xml:space="preserve"> </w:t>
      </w:r>
      <w:bookmarkStart w:id="47" w:name="dc_20"/>
      <w:r w:rsidRPr="0091620A" w:rsidR="00231B5F">
        <w:rPr>
          <w:rFonts w:ascii="Arial" w:hAnsi="Arial" w:cs="Arial"/>
          <w:color w:val="auto"/>
          <w:sz w:val="20"/>
          <w:szCs w:val="20"/>
        </w:rPr>
        <w:t>khoản</w:t>
      </w:r>
      <w:r w:rsidRPr="0091620A" w:rsidR="00FC6B94">
        <w:rPr>
          <w:rFonts w:ascii="Arial" w:hAnsi="Arial" w:cs="Arial"/>
          <w:color w:val="auto"/>
          <w:sz w:val="20"/>
          <w:szCs w:val="20"/>
        </w:rPr>
        <w:t xml:space="preserve"> 1</w:t>
      </w:r>
      <w:bookmarkEnd w:id="47"/>
      <w:r w:rsidRPr="0091620A" w:rsidR="00FC6B94">
        <w:rPr>
          <w:rFonts w:ascii="Arial" w:hAnsi="Arial" w:cs="Arial"/>
          <w:color w:val="auto"/>
          <w:sz w:val="20"/>
          <w:szCs w:val="20"/>
        </w:rPr>
        <w:t xml:space="preserve"> </w:t>
      </w:r>
      <w:bookmarkStart w:id="48" w:name="khoan_2_2_name"/>
      <w:r w:rsidRPr="0091620A" w:rsidR="00FC6B94">
        <w:rPr>
          <w:rFonts w:ascii="Arial" w:hAnsi="Arial" w:cs="Arial"/>
          <w:color w:val="auto"/>
          <w:sz w:val="20"/>
          <w:szCs w:val="20"/>
        </w:rPr>
        <w:t>như sau:</w:t>
      </w:r>
      <w:bookmarkEnd w:id="48"/>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“1a. Đối với khu vực khoáng sản nhóm IV được khoanh định khu vực không đấu giá quyền khai thác khoáng sản theo quy định tại </w:t>
      </w:r>
      <w:bookmarkStart w:id="49" w:name="dc_23"/>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5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143 </w:t>
      </w:r>
      <w:r w:rsidRPr="0091620A" w:rsidR="0042348F">
        <w:rPr>
          <w:rFonts w:ascii="Arial" w:hAnsi="Arial" w:cs="Arial"/>
          <w:color w:val="auto"/>
          <w:sz w:val="20"/>
          <w:szCs w:val="20"/>
        </w:rPr>
        <w:t>Nghị định</w:t>
      </w:r>
      <w:r w:rsidRPr="0091620A" w:rsidR="00C77983">
        <w:rPr>
          <w:rFonts w:ascii="Arial" w:hAnsi="Arial" w:cs="Arial"/>
          <w:color w:val="auto"/>
          <w:sz w:val="20"/>
          <w:szCs w:val="20"/>
        </w:rPr>
        <w:t xml:space="preserve"> số 193</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NĐ-CP</w:t>
      </w:r>
      <w:bookmarkEnd w:id="49"/>
      <w:r w:rsidRPr="0091620A" w:rsidR="00C77983">
        <w:rPr>
          <w:rFonts w:ascii="Arial" w:hAnsi="Arial" w:cs="Arial"/>
          <w:color w:val="auto"/>
          <w:sz w:val="20"/>
          <w:szCs w:val="20"/>
        </w:rPr>
        <w:t xml:space="preserve">, được sửa đổi, bổ sung một số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tại </w:t>
      </w:r>
      <w:r w:rsidRPr="0091620A" w:rsidR="0042348F">
        <w:rPr>
          <w:rFonts w:ascii="Arial" w:hAnsi="Arial" w:cs="Arial"/>
          <w:color w:val="auto"/>
          <w:sz w:val="20"/>
          <w:szCs w:val="20"/>
        </w:rPr>
        <w:t>Nghị định</w:t>
      </w:r>
      <w:r w:rsidRPr="0091620A" w:rsidR="00C77983">
        <w:rPr>
          <w:rFonts w:ascii="Arial" w:hAnsi="Arial" w:cs="Arial"/>
          <w:color w:val="auto"/>
          <w:sz w:val="20"/>
          <w:szCs w:val="20"/>
        </w:rPr>
        <w:t xml:space="preserve"> số </w:t>
      </w:r>
      <w:bookmarkStart w:id="50" w:name="tvpllink_nyskaukevd_5"/>
      <w:r w:rsidRPr="0091620A" w:rsidR="00C77983">
        <w:rPr>
          <w:rFonts w:ascii="Arial" w:hAnsi="Arial" w:cs="Arial"/>
          <w:color w:val="auto"/>
          <w:sz w:val="20"/>
          <w:szCs w:val="20"/>
        </w:rPr>
        <w:t>21</w:t>
      </w:r>
      <w:r w:rsidRPr="0091620A" w:rsidR="0042348F">
        <w:rPr>
          <w:rFonts w:ascii="Arial" w:hAnsi="Arial" w:cs="Arial"/>
          <w:color w:val="auto"/>
          <w:sz w:val="20"/>
          <w:szCs w:val="20"/>
        </w:rPr>
        <w:t>/</w:t>
      </w:r>
      <w:r w:rsidRPr="0091620A" w:rsidR="00C77983">
        <w:rPr>
          <w:rFonts w:ascii="Arial" w:hAnsi="Arial" w:cs="Arial"/>
          <w:color w:val="auto"/>
          <w:sz w:val="20"/>
          <w:szCs w:val="20"/>
        </w:rPr>
        <w:t>2026</w:t>
      </w:r>
      <w:r w:rsidRPr="0091620A" w:rsidR="0042348F">
        <w:rPr>
          <w:rFonts w:ascii="Arial" w:hAnsi="Arial" w:cs="Arial"/>
          <w:color w:val="auto"/>
          <w:sz w:val="20"/>
          <w:szCs w:val="20"/>
        </w:rPr>
        <w:t>/</w:t>
      </w:r>
      <w:r w:rsidRPr="0091620A" w:rsidR="00C77983">
        <w:rPr>
          <w:rFonts w:ascii="Arial" w:hAnsi="Arial" w:cs="Arial"/>
          <w:color w:val="auto"/>
          <w:sz w:val="20"/>
          <w:szCs w:val="20"/>
        </w:rPr>
        <w:t>NĐ-CP</w:t>
      </w:r>
      <w:bookmarkEnd w:id="50"/>
      <w:r w:rsidRPr="0091620A" w:rsidR="00C77983">
        <w:rPr>
          <w:rFonts w:ascii="Arial" w:hAnsi="Arial" w:cs="Arial"/>
          <w:color w:val="auto"/>
          <w:sz w:val="20"/>
          <w:szCs w:val="20"/>
        </w:rPr>
        <w:t>, việc lựa chọn tổ chức, cá nhân để xem xét, chấp thuận khảo sát, đánh giá thông tin chung đối với khoáng sản nhóm IV được thực hiện như sau:</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a) Lựa chọn nhà thầu thi công, nhà đầu tư, chủ đầu tư để xem xét, chấp thuận khảo sát, đánh giá thông tin chung đối với khoáng sản nhóm IV. Trường hợp có nhiều nhà thầu thi công, nhà đầu tư, chủ đầu tư đề nghị chấp thuận khảo sát, đánh giá thông tin chung đối với khoáng sản nhóm IV, Chủ tịch Ủy ban nhân dân cấp tỉnh </w:t>
      </w: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lựa chọn để Sở Nông nghiệp và Môi trường xem xét chấp thuận khảo sát, đánh giá thông tin chung đối với khoáng sản nhóm IV theo quy định tại </w:t>
      </w:r>
      <w:bookmarkStart w:id="51" w:name="dc_22"/>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4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này</w:t>
      </w:r>
      <w:bookmarkEnd w:id="51"/>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b) Trường hợp nhà thầu thi công, nhà đầu tư, chủ đầu tư không đề nghị xem xét chấp thuận khảo sát, đánh giá thông tin chung đối với khoáng sản nhóm IV và chỉ đề xuất một tổ chức, cá nhân khác để khảo sát, đánh giá thông tin chung đối với khoáng sản nhóm IV, Sở Nông nghiệp và Môi trường cấp tỉnh lựa chọn để xem xét chấp thuận khảo sát, đánh giá thông tin chung đối với khoáng sản nhóm IV. Trường hợp có nhiều tổ chức, cá nhân được đề xuất để khảo sát, đánh giá thông tin chung đối với khoáng sản nhóm IV, Chủ tịch Ủy ban nhân dân cấp tỉnh </w:t>
      </w: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lựa chọn để Sở Nông nghiệp và Môi trường xem xét chấp thuận khảo sát, đánh giá thông tin chung đối với khoáng sản nhóm IV theo quy định tại </w:t>
      </w:r>
      <w:bookmarkStart w:id="52" w:name="dc_61"/>
      <w:r w:rsidRPr="0091620A" w:rsidR="00231B5F">
        <w:rPr>
          <w:rFonts w:ascii="Arial" w:hAnsi="Arial" w:cs="Arial"/>
          <w:color w:val="auto"/>
          <w:sz w:val="20"/>
          <w:szCs w:val="20"/>
        </w:rPr>
        <w:t>khoản 4 Điều này</w:t>
      </w:r>
      <w:bookmarkEnd w:id="52"/>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c) Trường hợp nhà thầu thi công, nhà đầu tư, chủ đầu tư không đề nghị xem xét chấp thuận khảo sát, đánh giá thông tin chung đối với khoáng sản nhóm IV và không đề xuất một tổ chức, cá nhân khác để khảo sát, đánh giá thông tin chung đối với khoáng sản nhóm IV, việc lựa chọn tổ chức, cá nhân để xem xét chấp thuận khảo sát, đánh giá thông tin chung đối với khoáng sản nhóm IV được thực hiện theo quy định tại các </w:t>
      </w:r>
      <w:bookmarkStart w:id="53" w:name="dc_21"/>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1,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2 và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4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này</w:t>
      </w:r>
      <w:bookmarkEnd w:id="53"/>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d) Trên cơ sở các tiêu chí quy định tại các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a, b và c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này, khi cấp giấy phép khai thác khoáng sản, Chủ tịch Ủy ban nhân dân cấp tỉnh xem xét, </w:t>
      </w: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trữ lượng, khối lượng được phép khai thác đối với từng giấy phép khai thác khoáng sản để bảo đảm tiến độ thi công, nhu cầu sử dụng của các công trình, dự án trong hoặc ngoài địa bàn cấp tỉnh.”.</w:t>
      </w:r>
    </w:p>
    <w:p w:rsidR="00A77B3E" w:rsidRPr="0091620A" w:rsidP="00D524CA">
      <w:pPr>
        <w:spacing w:before="120" w:after="0" w:line="240" w:lineRule="auto"/>
        <w:rPr>
          <w:rFonts w:ascii="Arial" w:hAnsi="Arial" w:cs="Arial"/>
          <w:color w:val="auto"/>
          <w:sz w:val="20"/>
          <w:szCs w:val="20"/>
        </w:rPr>
      </w:pPr>
      <w:bookmarkStart w:id="54" w:name="khoan_3_2"/>
      <w:r w:rsidRPr="0091620A" w:rsidR="00FC6B94">
        <w:rPr>
          <w:rFonts w:ascii="Arial" w:hAnsi="Arial" w:cs="Arial"/>
          <w:color w:val="auto"/>
          <w:sz w:val="20"/>
          <w:szCs w:val="20"/>
        </w:rPr>
        <w:t>3. Sửa đổi, bổ sung</w:t>
      </w:r>
      <w:bookmarkEnd w:id="54"/>
      <w:r w:rsidRPr="0091620A" w:rsidR="00FC6B94">
        <w:rPr>
          <w:rFonts w:ascii="Arial" w:hAnsi="Arial" w:cs="Arial"/>
          <w:color w:val="auto"/>
          <w:sz w:val="20"/>
          <w:szCs w:val="20"/>
        </w:rPr>
        <w:t xml:space="preserve"> </w:t>
      </w:r>
      <w:bookmarkStart w:id="55" w:name="dc_24"/>
      <w:r w:rsidRPr="0091620A" w:rsidR="00231B5F">
        <w:rPr>
          <w:rFonts w:ascii="Arial" w:hAnsi="Arial" w:cs="Arial"/>
          <w:color w:val="auto"/>
          <w:sz w:val="20"/>
          <w:szCs w:val="20"/>
        </w:rPr>
        <w:t>khoả</w:t>
      </w:r>
      <w:r w:rsidRPr="0091620A" w:rsidR="00231B5F">
        <w:rPr>
          <w:rFonts w:ascii="Arial" w:hAnsi="Arial" w:cs="Arial"/>
          <w:color w:val="auto"/>
          <w:sz w:val="20"/>
          <w:szCs w:val="20"/>
        </w:rPr>
        <w:t>n</w:t>
      </w:r>
      <w:r w:rsidRPr="0091620A" w:rsidR="00FC6B94">
        <w:rPr>
          <w:rFonts w:ascii="Arial" w:hAnsi="Arial" w:cs="Arial"/>
          <w:color w:val="auto"/>
          <w:sz w:val="20"/>
          <w:szCs w:val="20"/>
        </w:rPr>
        <w:t xml:space="preserve"> 2</w:t>
      </w:r>
      <w:bookmarkEnd w:id="55"/>
      <w:r w:rsidRPr="0091620A" w:rsidR="00FC6B94">
        <w:rPr>
          <w:rFonts w:ascii="Arial" w:hAnsi="Arial" w:cs="Arial"/>
          <w:color w:val="auto"/>
          <w:sz w:val="20"/>
          <w:szCs w:val="20"/>
        </w:rPr>
        <w:t xml:space="preserve"> </w:t>
      </w:r>
      <w:bookmarkStart w:id="56" w:name="khoan_3_2_name"/>
      <w:r w:rsidRPr="0091620A" w:rsidR="00FC6B94">
        <w:rPr>
          <w:rFonts w:ascii="Arial" w:hAnsi="Arial" w:cs="Arial"/>
          <w:color w:val="auto"/>
          <w:sz w:val="20"/>
          <w:szCs w:val="20"/>
        </w:rPr>
        <w:t>như sau:</w:t>
      </w:r>
      <w:bookmarkEnd w:id="56"/>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“2. Đối với trường hợp quy định tại </w:t>
      </w:r>
      <w:bookmarkStart w:id="57" w:name="dc_25"/>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1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72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Địa chất và khoáng sản</w:t>
      </w:r>
      <w:bookmarkEnd w:id="57"/>
      <w:r w:rsidRPr="0091620A" w:rsidR="00C77983">
        <w:rPr>
          <w:rFonts w:ascii="Arial" w:hAnsi="Arial" w:cs="Arial"/>
          <w:color w:val="auto"/>
          <w:sz w:val="20"/>
          <w:szCs w:val="20"/>
        </w:rPr>
        <w:t xml:space="preserve"> và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c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1a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này, thành </w:t>
      </w:r>
      <w:r w:rsidRPr="0091620A" w:rsidR="00231B5F">
        <w:rPr>
          <w:rFonts w:ascii="Arial" w:hAnsi="Arial" w:cs="Arial"/>
          <w:color w:val="auto"/>
          <w:sz w:val="20"/>
          <w:szCs w:val="20"/>
        </w:rPr>
        <w:t>phần</w:t>
      </w:r>
      <w:r w:rsidRPr="0091620A" w:rsidR="00C77983">
        <w:rPr>
          <w:rFonts w:ascii="Arial" w:hAnsi="Arial" w:cs="Arial"/>
          <w:color w:val="auto"/>
          <w:sz w:val="20"/>
          <w:szCs w:val="20"/>
        </w:rPr>
        <w:t xml:space="preserve"> hồ sơ đề nghị chấp thuận khảo sát, đánh giá thông tin chung đối với khoáng sản nhóm IV bao gồm: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a) Bản chính: văn bản đề nghị chấp thuận khảo sát, đánh giá thông tin chung đối với khoáng sản nhóm IV;</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b) Bản sao có chứng thực hoặc bản sao kèm bản chính để đối chiếu hoặc bản sao điện tử có chứng thực từ bản chính: văn bản chứng minh vốn chủ sở hữu theo quy định tại </w:t>
      </w:r>
      <w:bookmarkStart w:id="58" w:name="dc_26"/>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55 </w:t>
      </w:r>
      <w:r w:rsidRPr="0091620A" w:rsidR="0042348F">
        <w:rPr>
          <w:rFonts w:ascii="Arial" w:hAnsi="Arial" w:cs="Arial"/>
          <w:color w:val="auto"/>
          <w:sz w:val="20"/>
          <w:szCs w:val="20"/>
        </w:rPr>
        <w:t>Nghị định</w:t>
      </w:r>
      <w:r w:rsidRPr="0091620A" w:rsidR="00C77983">
        <w:rPr>
          <w:rFonts w:ascii="Arial" w:hAnsi="Arial" w:cs="Arial"/>
          <w:color w:val="auto"/>
          <w:sz w:val="20"/>
          <w:szCs w:val="20"/>
        </w:rPr>
        <w:t xml:space="preserve"> số 193</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NĐ-CP</w:t>
      </w:r>
      <w:bookmarkEnd w:id="58"/>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bookmarkStart w:id="59" w:name="khoan_4_2"/>
      <w:r w:rsidRPr="0091620A" w:rsidR="00FC6B94">
        <w:rPr>
          <w:rFonts w:ascii="Arial" w:hAnsi="Arial" w:cs="Arial"/>
          <w:color w:val="auto"/>
          <w:sz w:val="20"/>
          <w:szCs w:val="20"/>
        </w:rPr>
        <w:t>4. Sửa đổi, bổ sung</w:t>
      </w:r>
      <w:bookmarkEnd w:id="59"/>
      <w:r w:rsidRPr="0091620A" w:rsidR="00FC6B94">
        <w:rPr>
          <w:rFonts w:ascii="Arial" w:hAnsi="Arial" w:cs="Arial"/>
          <w:color w:val="auto"/>
          <w:sz w:val="20"/>
          <w:szCs w:val="20"/>
        </w:rPr>
        <w:t xml:space="preserve"> </w:t>
      </w:r>
      <w:bookmarkStart w:id="60" w:name="dc_27"/>
      <w:r w:rsidRPr="0091620A" w:rsidR="00231B5F">
        <w:rPr>
          <w:rFonts w:ascii="Arial" w:hAnsi="Arial" w:cs="Arial"/>
          <w:color w:val="auto"/>
          <w:sz w:val="20"/>
          <w:szCs w:val="20"/>
        </w:rPr>
        <w:t>khoản</w:t>
      </w:r>
      <w:r w:rsidRPr="0091620A" w:rsidR="00FC6B94">
        <w:rPr>
          <w:rFonts w:ascii="Arial" w:hAnsi="Arial" w:cs="Arial"/>
          <w:color w:val="auto"/>
          <w:sz w:val="20"/>
          <w:szCs w:val="20"/>
        </w:rPr>
        <w:t xml:space="preserve"> 3</w:t>
      </w:r>
      <w:bookmarkEnd w:id="60"/>
      <w:r w:rsidRPr="0091620A" w:rsidR="00FC6B94">
        <w:rPr>
          <w:rFonts w:ascii="Arial" w:hAnsi="Arial" w:cs="Arial"/>
          <w:color w:val="auto"/>
          <w:sz w:val="20"/>
          <w:szCs w:val="20"/>
        </w:rPr>
        <w:t xml:space="preserve"> </w:t>
      </w:r>
      <w:bookmarkStart w:id="61" w:name="khoan_4_2_name"/>
      <w:r w:rsidRPr="0091620A" w:rsidR="00FC6B94">
        <w:rPr>
          <w:rFonts w:ascii="Arial" w:hAnsi="Arial" w:cs="Arial"/>
          <w:color w:val="auto"/>
          <w:sz w:val="20"/>
          <w:szCs w:val="20"/>
        </w:rPr>
        <w:t>như sau:</w:t>
      </w:r>
      <w:bookmarkEnd w:id="61"/>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“3. Đối với trường hợp quy định tại </w:t>
      </w:r>
      <w:bookmarkStart w:id="62" w:name="dc_28"/>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2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72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Địa chất và khoáng sản</w:t>
      </w:r>
      <w:bookmarkEnd w:id="62"/>
      <w:r w:rsidRPr="0091620A" w:rsidR="00C77983">
        <w:rPr>
          <w:rFonts w:ascii="Arial" w:hAnsi="Arial" w:cs="Arial"/>
          <w:color w:val="auto"/>
          <w:sz w:val="20"/>
          <w:szCs w:val="20"/>
        </w:rPr>
        <w:t xml:space="preserve">, trừ trường hợp quy định tại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c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1a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này, thành </w:t>
      </w:r>
      <w:r w:rsidRPr="0091620A" w:rsidR="00231B5F">
        <w:rPr>
          <w:rFonts w:ascii="Arial" w:hAnsi="Arial" w:cs="Arial"/>
          <w:color w:val="auto"/>
          <w:sz w:val="20"/>
          <w:szCs w:val="20"/>
        </w:rPr>
        <w:t>phần</w:t>
      </w:r>
      <w:r w:rsidRPr="0091620A" w:rsidR="00C77983">
        <w:rPr>
          <w:rFonts w:ascii="Arial" w:hAnsi="Arial" w:cs="Arial"/>
          <w:color w:val="auto"/>
          <w:sz w:val="20"/>
          <w:szCs w:val="20"/>
        </w:rPr>
        <w:t xml:space="preserve"> hồ sơ đề nghị chấp thuận khảo sát, đánh giá thông tin chung đối với khoáng sản nhóm IV bao gồm: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a) Bản chính: văn bản đề nghị chấp thuận khảo sát, đánh giá thông tin chung đối với khoáng sản nhóm IV; văn bản giới thiệu của nhà thầu thi công, chủ đầu tư, nhà đầu tư công trình, dự án quy định tại các </w:t>
      </w:r>
      <w:bookmarkStart w:id="63" w:name="dc_29"/>
      <w:r w:rsidRPr="0091620A" w:rsidR="00231B5F">
        <w:rPr>
          <w:rFonts w:ascii="Arial" w:hAnsi="Arial" w:cs="Arial"/>
          <w:color w:val="auto"/>
          <w:sz w:val="20"/>
          <w:szCs w:val="20"/>
        </w:rPr>
        <w:t>điể</w:t>
      </w:r>
      <w:r w:rsidRPr="0091620A" w:rsidR="00231B5F">
        <w:rPr>
          <w:rFonts w:ascii="Arial" w:hAnsi="Arial" w:cs="Arial"/>
          <w:color w:val="auto"/>
          <w:sz w:val="20"/>
          <w:szCs w:val="20"/>
        </w:rPr>
        <w:t>m</w:t>
      </w:r>
      <w:r w:rsidRPr="0091620A" w:rsidR="00C77983">
        <w:rPr>
          <w:rFonts w:ascii="Arial" w:hAnsi="Arial" w:cs="Arial"/>
          <w:color w:val="auto"/>
          <w:sz w:val="20"/>
          <w:szCs w:val="20"/>
        </w:rPr>
        <w:t xml:space="preserve"> a, b, c, d và đ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1a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55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Địa chất và khoáng sản</w:t>
      </w:r>
      <w:bookmarkEnd w:id="63"/>
      <w:r w:rsidRPr="0091620A" w:rsidR="00C77983">
        <w:rPr>
          <w:rFonts w:ascii="Arial" w:hAnsi="Arial" w:cs="Arial"/>
          <w:color w:val="auto"/>
          <w:sz w:val="20"/>
          <w:szCs w:val="20"/>
        </w:rPr>
        <w:t xml:space="preserve"> (trong trường hợp nhà thầu thi công, nhà đầu tư, chủ đầu tư đề xuất tổ chức, cá nhân khác để khảo sát, đánh giá thông tin chung đối với khoáng sản nhóm IV);</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b) Bản sao có chứng thực hoặc bản sao kèm bản chính để đối chiếu hoặc bản sao điện tử có chứng thực từ bản chính: văn bản chấp thuận, lựa chọn là nhà thầu thi công hoặc văn bản giao là chủ đầu tư, nhà đầu tư công trình, dự án quy định tại các </w:t>
      </w:r>
      <w:bookmarkStart w:id="64" w:name="dc_30"/>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a, b, c, d và đ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1a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55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Địa chất và khoáng sản</w:t>
      </w:r>
      <w:bookmarkEnd w:id="64"/>
      <w:r w:rsidRPr="0091620A" w:rsidR="00C77983">
        <w:rPr>
          <w:rFonts w:ascii="Arial" w:hAnsi="Arial" w:cs="Arial"/>
          <w:color w:val="auto"/>
          <w:sz w:val="20"/>
          <w:szCs w:val="20"/>
        </w:rPr>
        <w:t xml:space="preserve"> của cơ quan, người có thẩm quyền.”.</w:t>
      </w:r>
    </w:p>
    <w:p w:rsidR="00A77B3E" w:rsidRPr="0091620A" w:rsidP="00D524CA">
      <w:pPr>
        <w:spacing w:before="120" w:after="0" w:line="240" w:lineRule="auto"/>
        <w:rPr>
          <w:rFonts w:ascii="Arial" w:hAnsi="Arial" w:cs="Arial"/>
          <w:color w:val="auto"/>
          <w:sz w:val="20"/>
          <w:szCs w:val="20"/>
        </w:rPr>
      </w:pPr>
      <w:bookmarkStart w:id="65" w:name="dieu_3"/>
      <w:r w:rsidRPr="0091620A" w:rsidR="00231B5F">
        <w:rPr>
          <w:rFonts w:ascii="Arial" w:hAnsi="Arial" w:cs="Arial"/>
          <w:b/>
          <w:bCs/>
          <w:color w:val="auto"/>
          <w:sz w:val="20"/>
          <w:szCs w:val="20"/>
        </w:rPr>
        <w:t>Điều</w:t>
      </w:r>
      <w:r w:rsidRPr="0091620A" w:rsidR="00FC6B94">
        <w:rPr>
          <w:rFonts w:ascii="Arial" w:hAnsi="Arial" w:cs="Arial"/>
          <w:b/>
          <w:bCs/>
          <w:color w:val="auto"/>
          <w:sz w:val="20"/>
          <w:szCs w:val="20"/>
        </w:rPr>
        <w:t xml:space="preserve"> 3. Sửa đổi, bổ sung </w:t>
      </w:r>
      <w:r w:rsidRPr="0091620A" w:rsidR="00231B5F">
        <w:rPr>
          <w:rFonts w:ascii="Arial" w:hAnsi="Arial" w:cs="Arial"/>
          <w:b/>
          <w:bCs/>
          <w:color w:val="auto"/>
          <w:sz w:val="20"/>
          <w:szCs w:val="20"/>
        </w:rPr>
        <w:t>điểm</w:t>
      </w:r>
      <w:r w:rsidRPr="0091620A" w:rsidR="00FC6B94">
        <w:rPr>
          <w:rFonts w:ascii="Arial" w:hAnsi="Arial" w:cs="Arial"/>
          <w:b/>
          <w:bCs/>
          <w:color w:val="auto"/>
          <w:sz w:val="20"/>
          <w:szCs w:val="20"/>
        </w:rPr>
        <w:t xml:space="preserve"> b </w:t>
      </w:r>
      <w:r w:rsidRPr="0091620A" w:rsidR="00231B5F">
        <w:rPr>
          <w:rFonts w:ascii="Arial" w:hAnsi="Arial" w:cs="Arial"/>
          <w:b/>
          <w:bCs/>
          <w:color w:val="auto"/>
          <w:sz w:val="20"/>
          <w:szCs w:val="20"/>
        </w:rPr>
        <w:t>khoản</w:t>
      </w:r>
      <w:r w:rsidRPr="0091620A" w:rsidR="00FC6B94">
        <w:rPr>
          <w:rFonts w:ascii="Arial" w:hAnsi="Arial" w:cs="Arial"/>
          <w:b/>
          <w:bCs/>
          <w:color w:val="auto"/>
          <w:sz w:val="20"/>
          <w:szCs w:val="20"/>
        </w:rPr>
        <w:t xml:space="preserve"> 2 </w:t>
      </w:r>
      <w:r w:rsidRPr="0091620A" w:rsidR="00231B5F">
        <w:rPr>
          <w:rFonts w:ascii="Arial" w:hAnsi="Arial" w:cs="Arial"/>
          <w:b/>
          <w:bCs/>
          <w:color w:val="auto"/>
          <w:sz w:val="20"/>
          <w:szCs w:val="20"/>
        </w:rPr>
        <w:t>Điều</w:t>
      </w:r>
      <w:r w:rsidRPr="0091620A" w:rsidR="00FC6B94">
        <w:rPr>
          <w:rFonts w:ascii="Arial" w:hAnsi="Arial" w:cs="Arial"/>
          <w:b/>
          <w:bCs/>
          <w:color w:val="auto"/>
          <w:sz w:val="20"/>
          <w:szCs w:val="20"/>
        </w:rPr>
        <w:t xml:space="preserve"> 10</w:t>
      </w:r>
      <w:bookmarkEnd w:id="65"/>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“b) Sổ theo dõi hàm lượng, tỷ lệ khoáng sản có ích trong khoáng sản nguyên khai đã khai thác, trong tinh quặng hoặc sản phẩm thu được sau công đoạn chế biến theo dự án khai thác khoáng sản. Số liệu được ghi chép, theo dõi hàng tháng vào sổ theo dõi theo quy định tại </w:t>
      </w:r>
      <w:bookmarkStart w:id="66" w:name="dc_31"/>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b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2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22 </w:t>
      </w:r>
      <w:r w:rsidRPr="0091620A" w:rsidR="0042348F">
        <w:rPr>
          <w:rFonts w:ascii="Arial" w:hAnsi="Arial" w:cs="Arial"/>
          <w:color w:val="auto"/>
          <w:sz w:val="20"/>
          <w:szCs w:val="20"/>
        </w:rPr>
        <w:t>Thông tư</w:t>
      </w:r>
      <w:bookmarkEnd w:id="66"/>
      <w:r w:rsidRPr="0091620A" w:rsidR="00C77983">
        <w:rPr>
          <w:rFonts w:ascii="Arial" w:hAnsi="Arial" w:cs="Arial"/>
          <w:color w:val="auto"/>
          <w:sz w:val="20"/>
          <w:szCs w:val="20"/>
        </w:rPr>
        <w:t xml:space="preserve"> này.</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Quy định tại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này chỉ áp dụng đối với khoáng sản thuộc </w:t>
      </w:r>
      <w:bookmarkStart w:id="67" w:name="dc_32"/>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1,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4 </w:t>
      </w:r>
      <w:r w:rsidRPr="0091620A" w:rsidR="00231B5F">
        <w:rPr>
          <w:rFonts w:ascii="Arial" w:hAnsi="Arial" w:cs="Arial"/>
          <w:color w:val="auto"/>
          <w:sz w:val="20"/>
          <w:szCs w:val="20"/>
        </w:rPr>
        <w:t>phần</w:t>
      </w:r>
      <w:r w:rsidRPr="0091620A" w:rsidR="00C77983">
        <w:rPr>
          <w:rFonts w:ascii="Arial" w:hAnsi="Arial" w:cs="Arial"/>
          <w:color w:val="auto"/>
          <w:sz w:val="20"/>
          <w:szCs w:val="20"/>
        </w:rPr>
        <w:t xml:space="preserve"> I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 ban hành kèm theo </w:t>
      </w:r>
      <w:r w:rsidRPr="0091620A" w:rsidR="0042348F">
        <w:rPr>
          <w:rFonts w:ascii="Arial" w:hAnsi="Arial" w:cs="Arial"/>
          <w:color w:val="auto"/>
          <w:sz w:val="20"/>
          <w:szCs w:val="20"/>
        </w:rPr>
        <w:t>Nghị định</w:t>
      </w:r>
      <w:r w:rsidRPr="0091620A" w:rsidR="00C77983">
        <w:rPr>
          <w:rFonts w:ascii="Arial" w:hAnsi="Arial" w:cs="Arial"/>
          <w:color w:val="auto"/>
          <w:sz w:val="20"/>
          <w:szCs w:val="20"/>
        </w:rPr>
        <w:t xml:space="preserve"> số 193</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NĐ-CP</w:t>
      </w:r>
      <w:bookmarkEnd w:id="67"/>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bookmarkStart w:id="68" w:name="dieu_4"/>
      <w:r w:rsidRPr="0091620A" w:rsidR="00231B5F">
        <w:rPr>
          <w:rFonts w:ascii="Arial" w:hAnsi="Arial" w:cs="Arial"/>
          <w:b/>
          <w:bCs/>
          <w:color w:val="auto"/>
          <w:sz w:val="20"/>
          <w:szCs w:val="20"/>
        </w:rPr>
        <w:t>Điều</w:t>
      </w:r>
      <w:r w:rsidRPr="0091620A" w:rsidR="00FC6B94">
        <w:rPr>
          <w:rFonts w:ascii="Arial" w:hAnsi="Arial" w:cs="Arial"/>
          <w:b/>
          <w:bCs/>
          <w:color w:val="auto"/>
          <w:sz w:val="20"/>
          <w:szCs w:val="20"/>
        </w:rPr>
        <w:t xml:space="preserve"> 4. Sửa đổi, bổ sung </w:t>
      </w:r>
      <w:r w:rsidRPr="0091620A" w:rsidR="00231B5F">
        <w:rPr>
          <w:rFonts w:ascii="Arial" w:hAnsi="Arial" w:cs="Arial"/>
          <w:b/>
          <w:bCs/>
          <w:color w:val="auto"/>
          <w:sz w:val="20"/>
          <w:szCs w:val="20"/>
        </w:rPr>
        <w:t>Điều</w:t>
      </w:r>
      <w:r w:rsidRPr="0091620A" w:rsidR="00FC6B94">
        <w:rPr>
          <w:rFonts w:ascii="Arial" w:hAnsi="Arial" w:cs="Arial"/>
          <w:b/>
          <w:bCs/>
          <w:color w:val="auto"/>
          <w:sz w:val="20"/>
          <w:szCs w:val="20"/>
        </w:rPr>
        <w:t xml:space="preserve"> 18</w:t>
      </w:r>
      <w:bookmarkEnd w:id="68"/>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w:t>
      </w: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18. Tổ chức và hoạt động của Hội đồng tư vấn kỹ thuật thẩm định hồ sơ cấp, gia hạn, cấp lại, </w:t>
      </w: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chỉnh, trả lại giấy phép khai thác khoáng sản và chuyển nhượng quyền khai thác khoáng sả</w:t>
      </w:r>
      <w:r w:rsidRPr="0091620A" w:rsidR="00C77983">
        <w:rPr>
          <w:rFonts w:ascii="Arial" w:hAnsi="Arial" w:cs="Arial"/>
          <w:b/>
          <w:bCs/>
          <w:color w:val="auto"/>
          <w:sz w:val="20"/>
          <w:szCs w:val="20"/>
        </w:rPr>
        <w:t>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1. Cơ quan nhà nước, người có thẩm quyền cấp giấy phép khai thác khoáng sản quy định tại </w:t>
      </w:r>
      <w:bookmarkStart w:id="69" w:name="dc_33"/>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108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Địa chất và khoáng sản</w:t>
      </w:r>
      <w:bookmarkEnd w:id="69"/>
      <w:r w:rsidRPr="0091620A" w:rsidR="00C77983">
        <w:rPr>
          <w:rFonts w:ascii="Arial" w:hAnsi="Arial" w:cs="Arial"/>
          <w:color w:val="auto"/>
          <w:sz w:val="20"/>
          <w:szCs w:val="20"/>
        </w:rPr>
        <w:t xml:space="preserve">, được sửa đổi, bổ sung tại </w:t>
      </w:r>
      <w:bookmarkStart w:id="70" w:name="dc_34"/>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29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1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sửa đổi, bổ sung một số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của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Địa chất và khoáng sản</w:t>
      </w:r>
      <w:bookmarkEnd w:id="70"/>
      <w:r w:rsidRPr="0091620A" w:rsidR="00C77983">
        <w:rPr>
          <w:rFonts w:ascii="Arial" w:hAnsi="Arial" w:cs="Arial"/>
          <w:color w:val="auto"/>
          <w:sz w:val="20"/>
          <w:szCs w:val="20"/>
        </w:rPr>
        <w:t xml:space="preserve">, thành lập Hội đồng tư vấn kỹ thuật để thẩm định hồ sơ (được gọi chung là hội đồng thẩm định) trong trường hợp cần thiết trước khi </w:t>
      </w: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việc cấp, gia hạn, cấp lại,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 hoặc trả lại giấy phép khai thác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Hội đồng thẩm định có trách nhiệm tư vấn cho Thủ trưởng cơ quan có thẩm quyền cấp phép; chịu trách nhiệm trước cơ quan cấp phép và trước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về kết quả thẩm định.</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2. Hội đồng thẩm định làm việc theo nguyên tắc thảo luận công khai giữa các thành viên hội đồng thẩm định, giữa Hội đồng thẩm định với chủ dự án, cơ sở theo hình thức tổ chức phiên họp chính thức và các phiên họp chuyên đề do Chủ tịch Hội đồng </w:t>
      </w: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trong trường hợp cần thiết.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3. Phiên họp chính thức của hội đồng thẩm định chỉ được tiến hành khi có đầy đủ các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kiện sau đây:</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a) Có sự tham gia tại phiên họp (trực tiếp hoặc trực tuyến) từ 2</w:t>
      </w:r>
      <w:r w:rsidRPr="0091620A" w:rsidR="0042348F">
        <w:rPr>
          <w:rFonts w:ascii="Arial" w:hAnsi="Arial" w:cs="Arial"/>
          <w:color w:val="auto"/>
          <w:sz w:val="20"/>
          <w:szCs w:val="20"/>
        </w:rPr>
        <w:t>/</w:t>
      </w:r>
      <w:r w:rsidRPr="0091620A" w:rsidR="00C77983">
        <w:rPr>
          <w:rFonts w:ascii="Arial" w:hAnsi="Arial" w:cs="Arial"/>
          <w:color w:val="auto"/>
          <w:sz w:val="20"/>
          <w:szCs w:val="20"/>
        </w:rPr>
        <w:t xml:space="preserve">3 (hai </w:t>
      </w:r>
      <w:r w:rsidRPr="0091620A" w:rsidR="00231B5F">
        <w:rPr>
          <w:rFonts w:ascii="Arial" w:hAnsi="Arial" w:cs="Arial"/>
          <w:color w:val="auto"/>
          <w:sz w:val="20"/>
          <w:szCs w:val="20"/>
        </w:rPr>
        <w:t>phần</w:t>
      </w:r>
      <w:r w:rsidRPr="0091620A" w:rsidR="00C77983">
        <w:rPr>
          <w:rFonts w:ascii="Arial" w:hAnsi="Arial" w:cs="Arial"/>
          <w:color w:val="auto"/>
          <w:sz w:val="20"/>
          <w:szCs w:val="20"/>
        </w:rPr>
        <w:t xml:space="preserve"> ba) số lượng thành viên hội đồng thẩm định trở lên, trong đó phải có Chủ tịch hoặc Phó Chủ tịch hội đồng được ủy quyền (sau đây gọi chung là người Chủ trì phiên họp), ủy viên thư ký và ít nhất 01 ủy viên phản biện;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b) Có người đại diện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của chủ dự án, cơ sở.</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4. Thành viên hội đồng thẩm định tham gia phiên họp chính thức của hội đồng thẩm định có trách nhiệm viết Phiếu thẩm định. Thành viên hội đồng thẩm định vắng mặt không viết phiếu thẩm định, được gửi bản nhận xét trước phiên họp chính thức của hội đồng thẩm định và được coi là ý kiến của thành viên tham dự phiên họp chính thức của hội đồng.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5. Đại </w:t>
      </w:r>
      <w:r w:rsidRPr="0091620A" w:rsidR="003556B9">
        <w:rPr>
          <w:rFonts w:ascii="Arial" w:hAnsi="Arial" w:cs="Arial"/>
          <w:color w:val="auto"/>
          <w:sz w:val="20"/>
          <w:szCs w:val="20"/>
        </w:rPr>
        <w:t>biểu</w:t>
      </w:r>
      <w:r w:rsidRPr="0091620A" w:rsidR="00C77983">
        <w:rPr>
          <w:rFonts w:ascii="Arial" w:hAnsi="Arial" w:cs="Arial"/>
          <w:color w:val="auto"/>
          <w:sz w:val="20"/>
          <w:szCs w:val="20"/>
        </w:rPr>
        <w:t xml:space="preserve"> tham gia phiên họp của hội đồng thẩm định do cơ quan thẩm định </w:t>
      </w: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tuân thủ theo quy định tại </w:t>
      </w:r>
      <w:bookmarkStart w:id="71" w:name="dc_35"/>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5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67 </w:t>
      </w:r>
      <w:r w:rsidRPr="0091620A" w:rsidR="0042348F">
        <w:rPr>
          <w:rFonts w:ascii="Arial" w:hAnsi="Arial" w:cs="Arial"/>
          <w:color w:val="auto"/>
          <w:sz w:val="20"/>
          <w:szCs w:val="20"/>
        </w:rPr>
        <w:t>Nghị định</w:t>
      </w:r>
      <w:r w:rsidRPr="0091620A" w:rsidR="00C77983">
        <w:rPr>
          <w:rFonts w:ascii="Arial" w:hAnsi="Arial" w:cs="Arial"/>
          <w:color w:val="auto"/>
          <w:sz w:val="20"/>
          <w:szCs w:val="20"/>
        </w:rPr>
        <w:t xml:space="preserve"> số 193</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NĐ-CP</w:t>
      </w:r>
      <w:bookmarkEnd w:id="71"/>
      <w:r w:rsidRPr="0091620A" w:rsidR="00C77983">
        <w:rPr>
          <w:rFonts w:ascii="Arial" w:hAnsi="Arial" w:cs="Arial"/>
          <w:color w:val="auto"/>
          <w:sz w:val="20"/>
          <w:szCs w:val="20"/>
        </w:rPr>
        <w:t xml:space="preserve"> ngày 02 tháng 7 năm 2025. Đại </w:t>
      </w:r>
      <w:r w:rsidRPr="0091620A" w:rsidR="003556B9">
        <w:rPr>
          <w:rFonts w:ascii="Arial" w:hAnsi="Arial" w:cs="Arial"/>
          <w:color w:val="auto"/>
          <w:sz w:val="20"/>
          <w:szCs w:val="20"/>
        </w:rPr>
        <w:t>biểu</w:t>
      </w:r>
      <w:r w:rsidRPr="0091620A" w:rsidR="00C77983">
        <w:rPr>
          <w:rFonts w:ascii="Arial" w:hAnsi="Arial" w:cs="Arial"/>
          <w:color w:val="auto"/>
          <w:sz w:val="20"/>
          <w:szCs w:val="20"/>
        </w:rPr>
        <w:t xml:space="preserve"> tham gia được phát </w:t>
      </w:r>
      <w:r w:rsidRPr="0091620A" w:rsidR="003556B9">
        <w:rPr>
          <w:rFonts w:ascii="Arial" w:hAnsi="Arial" w:cs="Arial"/>
          <w:color w:val="auto"/>
          <w:sz w:val="20"/>
          <w:szCs w:val="20"/>
        </w:rPr>
        <w:t>biểu</w:t>
      </w:r>
      <w:r w:rsidRPr="0091620A" w:rsidR="00C77983">
        <w:rPr>
          <w:rFonts w:ascii="Arial" w:hAnsi="Arial" w:cs="Arial"/>
          <w:color w:val="auto"/>
          <w:sz w:val="20"/>
          <w:szCs w:val="20"/>
        </w:rPr>
        <w:t xml:space="preserve"> ý kiến trong các phiên họp của hội đồng thẩm định, chịu sự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hành của người chủ trì phiên họp, được hưởng thù lao theo quy định của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6. Chủ tịch, phó chủ tịch hội đồng thẩm định và ủy viên thư ký hội đồng thẩm định là công chức của cơ quan quản lý nhà nước có thẩm quyền cấp giấy phép khai thác khoáng sản. Người chủ trì phiên họp và ủy viên thư ký hội đồng có trách nhiệm ký biên bản họp hội đồng thẩm định.</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7. Thành viên hội đồng thẩm định chịu trách nhiệm trước cơ quan thẩm định và trước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về những nhận xét, đánh giá đối với hồ sơ và nội dung, công việc được chủ tịch hội đồng phân công trong quá trình thẩm định; được cung cấp tài liệu họp ít nhất 03 ngày trước phiên họp của hội đồng thẩm định; được hưởng thù lao theo quy định của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8. Kết quả thẩm định của hội đồng thẩm định được quy định như sau:</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a) Thông qua không cần chỉnh sửa, bổ sung: khi tất cả thành viên hội đồng thẩm định tham dự phiên họp có phiếu thẩm định thông qua không cần chỉnh sửa, bổ sung;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b) Không thông qua: khi có trên 1</w:t>
      </w:r>
      <w:r w:rsidRPr="0091620A" w:rsidR="0042348F">
        <w:rPr>
          <w:rFonts w:ascii="Arial" w:hAnsi="Arial" w:cs="Arial"/>
          <w:color w:val="auto"/>
          <w:sz w:val="20"/>
          <w:szCs w:val="20"/>
        </w:rPr>
        <w:t>/</w:t>
      </w:r>
      <w:r w:rsidRPr="0091620A" w:rsidR="00C77983">
        <w:rPr>
          <w:rFonts w:ascii="Arial" w:hAnsi="Arial" w:cs="Arial"/>
          <w:color w:val="auto"/>
          <w:sz w:val="20"/>
          <w:szCs w:val="20"/>
        </w:rPr>
        <w:t xml:space="preserve">3 (một </w:t>
      </w:r>
      <w:r w:rsidRPr="0091620A" w:rsidR="00231B5F">
        <w:rPr>
          <w:rFonts w:ascii="Arial" w:hAnsi="Arial" w:cs="Arial"/>
          <w:color w:val="auto"/>
          <w:sz w:val="20"/>
          <w:szCs w:val="20"/>
        </w:rPr>
        <w:t>phần</w:t>
      </w:r>
      <w:r w:rsidRPr="0091620A" w:rsidR="00C77983">
        <w:rPr>
          <w:rFonts w:ascii="Arial" w:hAnsi="Arial" w:cs="Arial"/>
          <w:color w:val="auto"/>
          <w:sz w:val="20"/>
          <w:szCs w:val="20"/>
        </w:rPr>
        <w:t xml:space="preserve"> ba) số thành viên hội đồng thẩm định tham dự có phiếu thẩm định không thông qua;</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c) Thông qua với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kiện phải chỉnh sửa, bổ sung: không thuộc các trường hợp quy định tại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a và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b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này.</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9. </w:t>
      </w:r>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Phiếu thẩm định, Bản nhận xét do cơ quan thẩm định </w:t>
      </w: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trong quá trình thành lập Hội đồng.”.</w:t>
      </w:r>
    </w:p>
    <w:p w:rsidR="00A77B3E" w:rsidRPr="0091620A" w:rsidP="00D524CA">
      <w:pPr>
        <w:spacing w:before="120" w:after="0" w:line="240" w:lineRule="auto"/>
        <w:rPr>
          <w:rFonts w:ascii="Arial" w:hAnsi="Arial" w:cs="Arial"/>
          <w:color w:val="auto"/>
          <w:sz w:val="20"/>
          <w:szCs w:val="20"/>
        </w:rPr>
      </w:pPr>
      <w:bookmarkStart w:id="72" w:name="dieu_5"/>
      <w:r w:rsidRPr="0091620A" w:rsidR="00231B5F">
        <w:rPr>
          <w:rFonts w:ascii="Arial" w:hAnsi="Arial" w:cs="Arial"/>
          <w:b/>
          <w:bCs/>
          <w:color w:val="auto"/>
          <w:sz w:val="20"/>
          <w:szCs w:val="20"/>
        </w:rPr>
        <w:t>Điều</w:t>
      </w:r>
      <w:r w:rsidRPr="0091620A" w:rsidR="00FC6B94">
        <w:rPr>
          <w:rFonts w:ascii="Arial" w:hAnsi="Arial" w:cs="Arial"/>
          <w:b/>
          <w:bCs/>
          <w:color w:val="auto"/>
          <w:sz w:val="20"/>
          <w:szCs w:val="20"/>
        </w:rPr>
        <w:t xml:space="preserve"> 5. Sửa đổi, bổ sung một số </w:t>
      </w:r>
      <w:r w:rsidRPr="0091620A" w:rsidR="00231B5F">
        <w:rPr>
          <w:rFonts w:ascii="Arial" w:hAnsi="Arial" w:cs="Arial"/>
          <w:b/>
          <w:bCs/>
          <w:color w:val="auto"/>
          <w:sz w:val="20"/>
          <w:szCs w:val="20"/>
        </w:rPr>
        <w:t>khoản</w:t>
      </w:r>
      <w:r w:rsidRPr="0091620A" w:rsidR="00FC6B94">
        <w:rPr>
          <w:rFonts w:ascii="Arial" w:hAnsi="Arial" w:cs="Arial"/>
          <w:b/>
          <w:bCs/>
          <w:color w:val="auto"/>
          <w:sz w:val="20"/>
          <w:szCs w:val="20"/>
        </w:rPr>
        <w:t xml:space="preserve"> </w:t>
      </w:r>
      <w:r w:rsidRPr="0091620A" w:rsidR="00231B5F">
        <w:rPr>
          <w:rFonts w:ascii="Arial" w:hAnsi="Arial" w:cs="Arial"/>
          <w:b/>
          <w:bCs/>
          <w:color w:val="auto"/>
          <w:sz w:val="20"/>
          <w:szCs w:val="20"/>
        </w:rPr>
        <w:t>Điều</w:t>
      </w:r>
      <w:r w:rsidRPr="0091620A" w:rsidR="00FC6B94">
        <w:rPr>
          <w:rFonts w:ascii="Arial" w:hAnsi="Arial" w:cs="Arial"/>
          <w:b/>
          <w:bCs/>
          <w:color w:val="auto"/>
          <w:sz w:val="20"/>
          <w:szCs w:val="20"/>
        </w:rPr>
        <w:t xml:space="preserve"> 20</w:t>
      </w:r>
      <w:bookmarkEnd w:id="72"/>
    </w:p>
    <w:p w:rsidR="00A77B3E" w:rsidRPr="0091620A" w:rsidP="00D524CA">
      <w:pPr>
        <w:spacing w:before="120" w:after="0" w:line="240" w:lineRule="auto"/>
        <w:rPr>
          <w:rFonts w:ascii="Arial" w:hAnsi="Arial" w:cs="Arial"/>
          <w:color w:val="auto"/>
          <w:sz w:val="20"/>
          <w:szCs w:val="20"/>
        </w:rPr>
      </w:pPr>
      <w:bookmarkStart w:id="73" w:name="khoan_1_5"/>
      <w:r w:rsidRPr="0091620A" w:rsidR="00FC6B94">
        <w:rPr>
          <w:rFonts w:ascii="Arial" w:hAnsi="Arial" w:cs="Arial"/>
          <w:color w:val="auto"/>
          <w:sz w:val="20"/>
          <w:szCs w:val="20"/>
        </w:rPr>
        <w:t>1. Bổ su</w:t>
      </w:r>
      <w:r w:rsidRPr="0091620A" w:rsidR="00FC6B94">
        <w:rPr>
          <w:rFonts w:ascii="Arial" w:hAnsi="Arial" w:cs="Arial"/>
          <w:color w:val="auto"/>
          <w:sz w:val="20"/>
          <w:szCs w:val="20"/>
        </w:rPr>
        <w:t xml:space="preserve">ng </w:t>
      </w:r>
      <w:r w:rsidRPr="0091620A" w:rsidR="00231B5F">
        <w:rPr>
          <w:rFonts w:ascii="Arial" w:hAnsi="Arial" w:cs="Arial"/>
          <w:color w:val="auto"/>
          <w:sz w:val="20"/>
          <w:szCs w:val="20"/>
        </w:rPr>
        <w:t>khoản</w:t>
      </w:r>
      <w:r w:rsidRPr="0091620A" w:rsidR="00FC6B94">
        <w:rPr>
          <w:rFonts w:ascii="Arial" w:hAnsi="Arial" w:cs="Arial"/>
          <w:color w:val="auto"/>
          <w:sz w:val="20"/>
          <w:szCs w:val="20"/>
        </w:rPr>
        <w:t xml:space="preserve"> 3a vào sau</w:t>
      </w:r>
      <w:bookmarkEnd w:id="73"/>
      <w:r w:rsidRPr="0091620A" w:rsidR="00FC6B94">
        <w:rPr>
          <w:rFonts w:ascii="Arial" w:hAnsi="Arial" w:cs="Arial"/>
          <w:color w:val="auto"/>
          <w:sz w:val="20"/>
          <w:szCs w:val="20"/>
        </w:rPr>
        <w:t xml:space="preserve"> </w:t>
      </w:r>
      <w:bookmarkStart w:id="74" w:name="dc_36"/>
      <w:r w:rsidRPr="0091620A" w:rsidR="00231B5F">
        <w:rPr>
          <w:rFonts w:ascii="Arial" w:hAnsi="Arial" w:cs="Arial"/>
          <w:color w:val="auto"/>
          <w:sz w:val="20"/>
          <w:szCs w:val="20"/>
        </w:rPr>
        <w:t>khoản</w:t>
      </w:r>
      <w:r w:rsidRPr="0091620A" w:rsidR="00FC6B94">
        <w:rPr>
          <w:rFonts w:ascii="Arial" w:hAnsi="Arial" w:cs="Arial"/>
          <w:color w:val="auto"/>
          <w:sz w:val="20"/>
          <w:szCs w:val="20"/>
        </w:rPr>
        <w:t xml:space="preserve"> 3</w:t>
      </w:r>
      <w:bookmarkEnd w:id="74"/>
      <w:r w:rsidRPr="0091620A" w:rsidR="00FC6B94">
        <w:rPr>
          <w:rFonts w:ascii="Arial" w:hAnsi="Arial" w:cs="Arial"/>
          <w:color w:val="auto"/>
          <w:sz w:val="20"/>
          <w:szCs w:val="20"/>
        </w:rPr>
        <w:t xml:space="preserve"> </w:t>
      </w:r>
      <w:bookmarkStart w:id="75" w:name="khoan_1_5_name"/>
      <w:r w:rsidRPr="0091620A" w:rsidR="00FC6B94">
        <w:rPr>
          <w:rFonts w:ascii="Arial" w:hAnsi="Arial" w:cs="Arial"/>
          <w:color w:val="auto"/>
          <w:sz w:val="20"/>
          <w:szCs w:val="20"/>
        </w:rPr>
        <w:t>như sau:</w:t>
      </w:r>
      <w:bookmarkEnd w:id="75"/>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“3a. Văn bản thông báo kết quả lựa chọn tổ chức, cá nhân để nộp hồ sơ đề nghị cấp giấy phép khai thác khoáng sản trong trường hợp quy định tại </w:t>
      </w:r>
      <w:bookmarkStart w:id="76" w:name="dc_37"/>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59a </w:t>
      </w:r>
      <w:r w:rsidRPr="0091620A" w:rsidR="0042348F">
        <w:rPr>
          <w:rFonts w:ascii="Arial" w:hAnsi="Arial" w:cs="Arial"/>
          <w:color w:val="auto"/>
          <w:sz w:val="20"/>
          <w:szCs w:val="20"/>
        </w:rPr>
        <w:t>Nghị định</w:t>
      </w:r>
      <w:r w:rsidRPr="0091620A" w:rsidR="00C77983">
        <w:rPr>
          <w:rFonts w:ascii="Arial" w:hAnsi="Arial" w:cs="Arial"/>
          <w:color w:val="auto"/>
          <w:sz w:val="20"/>
          <w:szCs w:val="20"/>
        </w:rPr>
        <w:t xml:space="preserve"> số 193</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 xml:space="preserve">NĐ-CP, được sửa đổi, bổ sung tại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18 </w:t>
      </w:r>
      <w:r w:rsidRPr="0091620A" w:rsidR="00231B5F">
        <w:rPr>
          <w:rFonts w:ascii="Arial" w:hAnsi="Arial" w:cs="Arial"/>
          <w:color w:val="auto"/>
          <w:sz w:val="20"/>
          <w:szCs w:val="20"/>
        </w:rPr>
        <w:t>Điề</w:t>
      </w:r>
      <w:r w:rsidRPr="0091620A" w:rsidR="00231B5F">
        <w:rPr>
          <w:rFonts w:ascii="Arial" w:hAnsi="Arial" w:cs="Arial"/>
          <w:color w:val="auto"/>
          <w:sz w:val="20"/>
          <w:szCs w:val="20"/>
        </w:rPr>
        <w:t>u</w:t>
      </w:r>
      <w:r w:rsidRPr="0091620A" w:rsidR="00C77983">
        <w:rPr>
          <w:rFonts w:ascii="Arial" w:hAnsi="Arial" w:cs="Arial"/>
          <w:color w:val="auto"/>
          <w:sz w:val="20"/>
          <w:szCs w:val="20"/>
        </w:rPr>
        <w:t xml:space="preserve"> 1 </w:t>
      </w:r>
      <w:r w:rsidRPr="0091620A" w:rsidR="0042348F">
        <w:rPr>
          <w:rFonts w:ascii="Arial" w:hAnsi="Arial" w:cs="Arial"/>
          <w:color w:val="auto"/>
          <w:sz w:val="20"/>
          <w:szCs w:val="20"/>
        </w:rPr>
        <w:t>Nghị định</w:t>
      </w:r>
      <w:r w:rsidRPr="0091620A" w:rsidR="00C77983">
        <w:rPr>
          <w:rFonts w:ascii="Arial" w:hAnsi="Arial" w:cs="Arial"/>
          <w:color w:val="auto"/>
          <w:sz w:val="20"/>
          <w:szCs w:val="20"/>
        </w:rPr>
        <w:t xml:space="preserve"> số 21</w:t>
      </w:r>
      <w:r w:rsidRPr="0091620A" w:rsidR="0042348F">
        <w:rPr>
          <w:rFonts w:ascii="Arial" w:hAnsi="Arial" w:cs="Arial"/>
          <w:color w:val="auto"/>
          <w:sz w:val="20"/>
          <w:szCs w:val="20"/>
        </w:rPr>
        <w:t>/</w:t>
      </w:r>
      <w:r w:rsidRPr="0091620A" w:rsidR="00C77983">
        <w:rPr>
          <w:rFonts w:ascii="Arial" w:hAnsi="Arial" w:cs="Arial"/>
          <w:color w:val="auto"/>
          <w:sz w:val="20"/>
          <w:szCs w:val="20"/>
        </w:rPr>
        <w:t>2026</w:t>
      </w:r>
      <w:r w:rsidRPr="0091620A" w:rsidR="0042348F">
        <w:rPr>
          <w:rFonts w:ascii="Arial" w:hAnsi="Arial" w:cs="Arial"/>
          <w:color w:val="auto"/>
          <w:sz w:val="20"/>
          <w:szCs w:val="20"/>
        </w:rPr>
        <w:t>/</w:t>
      </w:r>
      <w:r w:rsidRPr="0091620A" w:rsidR="00C77983">
        <w:rPr>
          <w:rFonts w:ascii="Arial" w:hAnsi="Arial" w:cs="Arial"/>
          <w:color w:val="auto"/>
          <w:sz w:val="20"/>
          <w:szCs w:val="20"/>
        </w:rPr>
        <w:t>NĐ-CP</w:t>
      </w:r>
      <w:bookmarkEnd w:id="76"/>
      <w:r w:rsidRPr="0091620A" w:rsidR="00C77983">
        <w:rPr>
          <w:rFonts w:ascii="Arial" w:hAnsi="Arial" w:cs="Arial"/>
          <w:color w:val="auto"/>
          <w:sz w:val="20"/>
          <w:szCs w:val="20"/>
        </w:rPr>
        <w:t xml:space="preserve"> được lập theo </w:t>
      </w:r>
      <w:bookmarkStart w:id="77" w:name="bieumau_ms_34a_pl2"/>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34a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II</w:t>
      </w:r>
      <w:bookmarkEnd w:id="77"/>
      <w:r w:rsidRPr="0091620A" w:rsidR="00C77983">
        <w:rPr>
          <w:rFonts w:ascii="Arial" w:hAnsi="Arial" w:cs="Arial"/>
          <w:color w:val="auto"/>
          <w:sz w:val="20"/>
          <w:szCs w:val="20"/>
        </w:rPr>
        <w:t xml:space="preserve"> ban hành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này”.</w:t>
      </w:r>
    </w:p>
    <w:p w:rsidR="00A77B3E" w:rsidRPr="0091620A" w:rsidP="00D524CA">
      <w:pPr>
        <w:spacing w:before="120" w:after="0" w:line="240" w:lineRule="auto"/>
        <w:rPr>
          <w:rFonts w:ascii="Arial" w:hAnsi="Arial" w:cs="Arial"/>
          <w:color w:val="auto"/>
          <w:sz w:val="20"/>
          <w:szCs w:val="20"/>
        </w:rPr>
      </w:pPr>
      <w:bookmarkStart w:id="78" w:name="khoan_2_5"/>
      <w:r w:rsidRPr="0091620A" w:rsidR="00FC6B94">
        <w:rPr>
          <w:rFonts w:ascii="Arial" w:hAnsi="Arial" w:cs="Arial"/>
          <w:color w:val="auto"/>
          <w:sz w:val="20"/>
          <w:szCs w:val="20"/>
        </w:rPr>
        <w:t>2. Sửa đổi, bổ sung</w:t>
      </w:r>
      <w:bookmarkEnd w:id="78"/>
      <w:r w:rsidRPr="0091620A" w:rsidR="00FC6B94">
        <w:rPr>
          <w:rFonts w:ascii="Arial" w:hAnsi="Arial" w:cs="Arial"/>
          <w:color w:val="auto"/>
          <w:sz w:val="20"/>
          <w:szCs w:val="20"/>
        </w:rPr>
        <w:t xml:space="preserve"> </w:t>
      </w:r>
      <w:bookmarkStart w:id="79" w:name="dc_38"/>
      <w:r w:rsidRPr="0091620A" w:rsidR="00231B5F">
        <w:rPr>
          <w:rFonts w:ascii="Arial" w:hAnsi="Arial" w:cs="Arial"/>
          <w:color w:val="auto"/>
          <w:sz w:val="20"/>
          <w:szCs w:val="20"/>
        </w:rPr>
        <w:t>khoản</w:t>
      </w:r>
      <w:r w:rsidRPr="0091620A" w:rsidR="00FC6B94">
        <w:rPr>
          <w:rFonts w:ascii="Arial" w:hAnsi="Arial" w:cs="Arial"/>
          <w:color w:val="auto"/>
          <w:sz w:val="20"/>
          <w:szCs w:val="20"/>
        </w:rPr>
        <w:t xml:space="preserve"> 6</w:t>
      </w:r>
      <w:bookmarkEnd w:id="79"/>
      <w:r w:rsidRPr="0091620A" w:rsidR="00FC6B94">
        <w:rPr>
          <w:rFonts w:ascii="Arial" w:hAnsi="Arial" w:cs="Arial"/>
          <w:color w:val="auto"/>
          <w:sz w:val="20"/>
          <w:szCs w:val="20"/>
        </w:rPr>
        <w:t xml:space="preserve"> </w:t>
      </w:r>
      <w:bookmarkStart w:id="80" w:name="khoan_2_5_name"/>
      <w:r w:rsidRPr="0091620A" w:rsidR="00FC6B94">
        <w:rPr>
          <w:rFonts w:ascii="Arial" w:hAnsi="Arial" w:cs="Arial"/>
          <w:color w:val="auto"/>
          <w:sz w:val="20"/>
          <w:szCs w:val="20"/>
        </w:rPr>
        <w:t>như sau:</w:t>
      </w:r>
      <w:bookmarkEnd w:id="80"/>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“6. </w:t>
      </w:r>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phương án được thực hiện như sau:</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a) Phương án khai thác khoáng sản nhóm IV được lập theo </w:t>
      </w:r>
      <w:bookmarkStart w:id="81" w:name="bieumau_ms_37_pl2_36_2025_tt_bnnmt_1"/>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37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II</w:t>
      </w:r>
      <w:bookmarkEnd w:id="81"/>
      <w:r w:rsidRPr="0091620A" w:rsidR="00C77983">
        <w:rPr>
          <w:rFonts w:ascii="Arial" w:hAnsi="Arial" w:cs="Arial"/>
          <w:color w:val="auto"/>
          <w:sz w:val="20"/>
          <w:szCs w:val="20"/>
        </w:rPr>
        <w:t xml:space="preserve"> </w:t>
      </w:r>
      <w:r w:rsidRPr="0091620A" w:rsidR="00C77983">
        <w:rPr>
          <w:rFonts w:ascii="Arial" w:hAnsi="Arial" w:cs="Arial"/>
          <w:color w:val="auto"/>
          <w:sz w:val="20"/>
          <w:szCs w:val="20"/>
        </w:rPr>
        <w:t xml:space="preserve">ban hành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này;</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b) Phương án về kỹ thuật an toàn, bảo vệ môi trường theo quy định tại </w:t>
      </w:r>
      <w:bookmarkStart w:id="82" w:name="dc_39"/>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5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61 </w:t>
      </w:r>
      <w:r w:rsidRPr="0091620A" w:rsidR="0042348F">
        <w:rPr>
          <w:rFonts w:ascii="Arial" w:hAnsi="Arial" w:cs="Arial"/>
          <w:color w:val="auto"/>
          <w:sz w:val="20"/>
          <w:szCs w:val="20"/>
        </w:rPr>
        <w:t>Nghị định</w:t>
      </w:r>
      <w:r w:rsidRPr="0091620A" w:rsidR="00C77983">
        <w:rPr>
          <w:rFonts w:ascii="Arial" w:hAnsi="Arial" w:cs="Arial"/>
          <w:color w:val="auto"/>
          <w:sz w:val="20"/>
          <w:szCs w:val="20"/>
        </w:rPr>
        <w:t xml:space="preserve"> số 193</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 xml:space="preserve">NĐ-CP, được sửa đổi, bổ sung tại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20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1 </w:t>
      </w:r>
      <w:r w:rsidRPr="0091620A" w:rsidR="0042348F">
        <w:rPr>
          <w:rFonts w:ascii="Arial" w:hAnsi="Arial" w:cs="Arial"/>
          <w:color w:val="auto"/>
          <w:sz w:val="20"/>
          <w:szCs w:val="20"/>
        </w:rPr>
        <w:t>Nghị định</w:t>
      </w:r>
      <w:r w:rsidRPr="0091620A" w:rsidR="00C77983">
        <w:rPr>
          <w:rFonts w:ascii="Arial" w:hAnsi="Arial" w:cs="Arial"/>
          <w:color w:val="auto"/>
          <w:sz w:val="20"/>
          <w:szCs w:val="20"/>
        </w:rPr>
        <w:t xml:space="preserve"> số 21</w:t>
      </w:r>
      <w:r w:rsidRPr="0091620A" w:rsidR="0042348F">
        <w:rPr>
          <w:rFonts w:ascii="Arial" w:hAnsi="Arial" w:cs="Arial"/>
          <w:color w:val="auto"/>
          <w:sz w:val="20"/>
          <w:szCs w:val="20"/>
        </w:rPr>
        <w:t>/</w:t>
      </w:r>
      <w:r w:rsidRPr="0091620A" w:rsidR="00C77983">
        <w:rPr>
          <w:rFonts w:ascii="Arial" w:hAnsi="Arial" w:cs="Arial"/>
          <w:color w:val="auto"/>
          <w:sz w:val="20"/>
          <w:szCs w:val="20"/>
        </w:rPr>
        <w:t>2026</w:t>
      </w:r>
      <w:r w:rsidRPr="0091620A" w:rsidR="0042348F">
        <w:rPr>
          <w:rFonts w:ascii="Arial" w:hAnsi="Arial" w:cs="Arial"/>
          <w:color w:val="auto"/>
          <w:sz w:val="20"/>
          <w:szCs w:val="20"/>
        </w:rPr>
        <w:t>/</w:t>
      </w:r>
      <w:r w:rsidRPr="0091620A" w:rsidR="00C77983">
        <w:rPr>
          <w:rFonts w:ascii="Arial" w:hAnsi="Arial" w:cs="Arial"/>
          <w:color w:val="auto"/>
          <w:sz w:val="20"/>
          <w:szCs w:val="20"/>
        </w:rPr>
        <w:t>NĐ-CP</w:t>
      </w:r>
      <w:bookmarkEnd w:id="82"/>
      <w:r w:rsidRPr="0091620A" w:rsidR="00C77983">
        <w:rPr>
          <w:rFonts w:ascii="Arial" w:hAnsi="Arial" w:cs="Arial"/>
          <w:color w:val="auto"/>
          <w:sz w:val="20"/>
          <w:szCs w:val="20"/>
        </w:rPr>
        <w:t xml:space="preserve"> được lập theo </w:t>
      </w:r>
      <w:bookmarkStart w:id="83" w:name="bieumau_ms_38_pl2"/>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38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II</w:t>
      </w:r>
      <w:bookmarkEnd w:id="83"/>
      <w:r w:rsidRPr="0091620A" w:rsidR="00C77983">
        <w:rPr>
          <w:rFonts w:ascii="Arial" w:hAnsi="Arial" w:cs="Arial"/>
          <w:color w:val="auto"/>
          <w:sz w:val="20"/>
          <w:szCs w:val="20"/>
        </w:rPr>
        <w:t xml:space="preserve"> ban h</w:t>
      </w:r>
      <w:r w:rsidRPr="0091620A" w:rsidR="00C77983">
        <w:rPr>
          <w:rFonts w:ascii="Arial" w:hAnsi="Arial" w:cs="Arial"/>
          <w:color w:val="auto"/>
          <w:sz w:val="20"/>
          <w:szCs w:val="20"/>
        </w:rPr>
        <w:t xml:space="preserve">ành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này;</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c) Phương án khai thác khoáng sản và sử dụng khoáng sản đi kèm theo quy định tại </w:t>
      </w:r>
      <w:bookmarkStart w:id="84" w:name="dc_41"/>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c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8a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64 </w:t>
      </w:r>
      <w:r w:rsidRPr="0091620A" w:rsidR="0042348F">
        <w:rPr>
          <w:rFonts w:ascii="Arial" w:hAnsi="Arial" w:cs="Arial"/>
          <w:color w:val="auto"/>
          <w:sz w:val="20"/>
          <w:szCs w:val="20"/>
        </w:rPr>
        <w:t>Nghị định</w:t>
      </w:r>
      <w:r w:rsidRPr="0091620A" w:rsidR="00C77983">
        <w:rPr>
          <w:rFonts w:ascii="Arial" w:hAnsi="Arial" w:cs="Arial"/>
          <w:color w:val="auto"/>
          <w:sz w:val="20"/>
          <w:szCs w:val="20"/>
        </w:rPr>
        <w:t xml:space="preserve"> số 193</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 xml:space="preserve">NĐ-CP, được sửa đổi, bổ sung tại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h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23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1 </w:t>
      </w:r>
      <w:r w:rsidRPr="0091620A" w:rsidR="0042348F">
        <w:rPr>
          <w:rFonts w:ascii="Arial" w:hAnsi="Arial" w:cs="Arial"/>
          <w:color w:val="auto"/>
          <w:sz w:val="20"/>
          <w:szCs w:val="20"/>
        </w:rPr>
        <w:t>Nghị định</w:t>
      </w:r>
      <w:r w:rsidRPr="0091620A" w:rsidR="00C77983">
        <w:rPr>
          <w:rFonts w:ascii="Arial" w:hAnsi="Arial" w:cs="Arial"/>
          <w:color w:val="auto"/>
          <w:sz w:val="20"/>
          <w:szCs w:val="20"/>
        </w:rPr>
        <w:t xml:space="preserve"> số 21</w:t>
      </w:r>
      <w:r w:rsidRPr="0091620A" w:rsidR="0042348F">
        <w:rPr>
          <w:rFonts w:ascii="Arial" w:hAnsi="Arial" w:cs="Arial"/>
          <w:color w:val="auto"/>
          <w:sz w:val="20"/>
          <w:szCs w:val="20"/>
        </w:rPr>
        <w:t>/</w:t>
      </w:r>
      <w:r w:rsidRPr="0091620A" w:rsidR="00C77983">
        <w:rPr>
          <w:rFonts w:ascii="Arial" w:hAnsi="Arial" w:cs="Arial"/>
          <w:color w:val="auto"/>
          <w:sz w:val="20"/>
          <w:szCs w:val="20"/>
        </w:rPr>
        <w:t>2026</w:t>
      </w:r>
      <w:r w:rsidRPr="0091620A" w:rsidR="0042348F">
        <w:rPr>
          <w:rFonts w:ascii="Arial" w:hAnsi="Arial" w:cs="Arial"/>
          <w:color w:val="auto"/>
          <w:sz w:val="20"/>
          <w:szCs w:val="20"/>
        </w:rPr>
        <w:t>/</w:t>
      </w:r>
      <w:r w:rsidRPr="0091620A" w:rsidR="00C77983">
        <w:rPr>
          <w:rFonts w:ascii="Arial" w:hAnsi="Arial" w:cs="Arial"/>
          <w:color w:val="auto"/>
          <w:sz w:val="20"/>
          <w:szCs w:val="20"/>
        </w:rPr>
        <w:t>NĐ-CP</w:t>
      </w:r>
      <w:bookmarkEnd w:id="84"/>
      <w:r w:rsidRPr="0091620A" w:rsidR="00C77983">
        <w:rPr>
          <w:rFonts w:ascii="Arial" w:hAnsi="Arial" w:cs="Arial"/>
          <w:color w:val="auto"/>
          <w:sz w:val="20"/>
          <w:szCs w:val="20"/>
        </w:rPr>
        <w:t xml:space="preserve"> được lập theo </w:t>
      </w:r>
      <w:bookmarkStart w:id="85" w:name="bieumau_ms_39_pl2"/>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39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II</w:t>
      </w:r>
      <w:bookmarkEnd w:id="85"/>
      <w:r w:rsidRPr="0091620A" w:rsidR="00C77983">
        <w:rPr>
          <w:rFonts w:ascii="Arial" w:hAnsi="Arial" w:cs="Arial"/>
          <w:color w:val="auto"/>
          <w:sz w:val="20"/>
          <w:szCs w:val="20"/>
        </w:rPr>
        <w:t xml:space="preserve"> ban hành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này;</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d) Phương án chế biến, sử dụng, tiêu thụ khoáng sản và so sánh với phương án theo giấy phép khai thác khoáng sản đã cấp theo quy định tại </w:t>
      </w:r>
      <w:bookmarkStart w:id="86" w:name="dc_42"/>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c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2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5 </w:t>
      </w:r>
      <w:r w:rsidRPr="0091620A" w:rsidR="0042348F">
        <w:rPr>
          <w:rFonts w:ascii="Arial" w:hAnsi="Arial" w:cs="Arial"/>
          <w:color w:val="auto"/>
          <w:sz w:val="20"/>
          <w:szCs w:val="20"/>
        </w:rPr>
        <w:t>Nghị định</w:t>
      </w:r>
      <w:r w:rsidRPr="0091620A" w:rsidR="00C77983">
        <w:rPr>
          <w:rFonts w:ascii="Arial" w:hAnsi="Arial" w:cs="Arial"/>
          <w:color w:val="auto"/>
          <w:sz w:val="20"/>
          <w:szCs w:val="20"/>
        </w:rPr>
        <w:t xml:space="preserve"> số 21</w:t>
      </w:r>
      <w:r w:rsidRPr="0091620A" w:rsidR="0042348F">
        <w:rPr>
          <w:rFonts w:ascii="Arial" w:hAnsi="Arial" w:cs="Arial"/>
          <w:color w:val="auto"/>
          <w:sz w:val="20"/>
          <w:szCs w:val="20"/>
        </w:rPr>
        <w:t>/</w:t>
      </w:r>
      <w:r w:rsidRPr="0091620A" w:rsidR="00C77983">
        <w:rPr>
          <w:rFonts w:ascii="Arial" w:hAnsi="Arial" w:cs="Arial"/>
          <w:color w:val="auto"/>
          <w:sz w:val="20"/>
          <w:szCs w:val="20"/>
        </w:rPr>
        <w:t>2026</w:t>
      </w:r>
      <w:r w:rsidRPr="0091620A" w:rsidR="0042348F">
        <w:rPr>
          <w:rFonts w:ascii="Arial" w:hAnsi="Arial" w:cs="Arial"/>
          <w:color w:val="auto"/>
          <w:sz w:val="20"/>
          <w:szCs w:val="20"/>
        </w:rPr>
        <w:t>/</w:t>
      </w:r>
      <w:r w:rsidRPr="0091620A" w:rsidR="00C77983">
        <w:rPr>
          <w:rFonts w:ascii="Arial" w:hAnsi="Arial" w:cs="Arial"/>
          <w:color w:val="auto"/>
          <w:sz w:val="20"/>
          <w:szCs w:val="20"/>
        </w:rPr>
        <w:t>NĐ-CP</w:t>
      </w:r>
      <w:bookmarkEnd w:id="86"/>
      <w:r w:rsidRPr="0091620A" w:rsidR="00C77983">
        <w:rPr>
          <w:rFonts w:ascii="Arial" w:hAnsi="Arial" w:cs="Arial"/>
          <w:color w:val="auto"/>
          <w:sz w:val="20"/>
          <w:szCs w:val="20"/>
        </w:rPr>
        <w:t xml:space="preserve"> được lập theo </w:t>
      </w:r>
      <w:bookmarkStart w:id="87" w:name="bieumau_ms_40_pl2"/>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w:t>
      </w:r>
      <w:r w:rsidRPr="0091620A" w:rsidR="00C77983">
        <w:rPr>
          <w:rFonts w:ascii="Arial" w:hAnsi="Arial" w:cs="Arial"/>
          <w:color w:val="auto"/>
          <w:sz w:val="20"/>
          <w:szCs w:val="20"/>
        </w:rPr>
        <w:t xml:space="preserve">40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II</w:t>
      </w:r>
      <w:bookmarkEnd w:id="87"/>
      <w:r w:rsidRPr="0091620A" w:rsidR="00C77983">
        <w:rPr>
          <w:rFonts w:ascii="Arial" w:hAnsi="Arial" w:cs="Arial"/>
          <w:color w:val="auto"/>
          <w:sz w:val="20"/>
          <w:szCs w:val="20"/>
        </w:rPr>
        <w:t xml:space="preserve"> ban hành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này.”.</w:t>
      </w:r>
    </w:p>
    <w:p w:rsidR="00A77B3E" w:rsidRPr="0091620A" w:rsidP="00D524CA">
      <w:pPr>
        <w:spacing w:before="120" w:after="0" w:line="240" w:lineRule="auto"/>
        <w:rPr>
          <w:rFonts w:ascii="Arial" w:hAnsi="Arial" w:cs="Arial"/>
          <w:color w:val="auto"/>
          <w:sz w:val="20"/>
          <w:szCs w:val="20"/>
        </w:rPr>
      </w:pPr>
      <w:bookmarkStart w:id="88" w:name="dieu_6"/>
      <w:r w:rsidRPr="0091620A" w:rsidR="00231B5F">
        <w:rPr>
          <w:rFonts w:ascii="Arial" w:hAnsi="Arial" w:cs="Arial"/>
          <w:b/>
          <w:bCs/>
          <w:color w:val="auto"/>
          <w:sz w:val="20"/>
          <w:szCs w:val="20"/>
        </w:rPr>
        <w:t>Điều</w:t>
      </w:r>
      <w:r w:rsidRPr="0091620A" w:rsidR="00FC6B94">
        <w:rPr>
          <w:rFonts w:ascii="Arial" w:hAnsi="Arial" w:cs="Arial"/>
          <w:b/>
          <w:bCs/>
          <w:color w:val="auto"/>
          <w:sz w:val="20"/>
          <w:szCs w:val="20"/>
        </w:rPr>
        <w:t xml:space="preserve"> 6. Bổ sung </w:t>
      </w:r>
      <w:r w:rsidRPr="0091620A" w:rsidR="00231B5F">
        <w:rPr>
          <w:rFonts w:ascii="Arial" w:hAnsi="Arial" w:cs="Arial"/>
          <w:b/>
          <w:bCs/>
          <w:color w:val="auto"/>
          <w:sz w:val="20"/>
          <w:szCs w:val="20"/>
        </w:rPr>
        <w:t>Điều</w:t>
      </w:r>
      <w:r w:rsidRPr="0091620A" w:rsidR="00FC6B94">
        <w:rPr>
          <w:rFonts w:ascii="Arial" w:hAnsi="Arial" w:cs="Arial"/>
          <w:b/>
          <w:bCs/>
          <w:color w:val="auto"/>
          <w:sz w:val="20"/>
          <w:szCs w:val="20"/>
        </w:rPr>
        <w:t xml:space="preserve"> 20a vào sau </w:t>
      </w:r>
      <w:r w:rsidRPr="0091620A" w:rsidR="00231B5F">
        <w:rPr>
          <w:rFonts w:ascii="Arial" w:hAnsi="Arial" w:cs="Arial"/>
          <w:b/>
          <w:bCs/>
          <w:color w:val="auto"/>
          <w:sz w:val="20"/>
          <w:szCs w:val="20"/>
        </w:rPr>
        <w:t>Điều</w:t>
      </w:r>
      <w:r w:rsidRPr="0091620A" w:rsidR="00FC6B94">
        <w:rPr>
          <w:rFonts w:ascii="Arial" w:hAnsi="Arial" w:cs="Arial"/>
          <w:b/>
          <w:bCs/>
          <w:color w:val="auto"/>
          <w:sz w:val="20"/>
          <w:szCs w:val="20"/>
        </w:rPr>
        <w:t xml:space="preserve"> 20</w:t>
      </w:r>
      <w:bookmarkEnd w:id="88"/>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w:t>
      </w: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20a. </w:t>
      </w:r>
      <w:r w:rsidRPr="0091620A" w:rsidR="003556B9">
        <w:rPr>
          <w:rFonts w:ascii="Arial" w:hAnsi="Arial" w:cs="Arial"/>
          <w:b/>
          <w:bCs/>
          <w:color w:val="auto"/>
          <w:sz w:val="20"/>
          <w:szCs w:val="20"/>
        </w:rPr>
        <w:t>Mẫu</w:t>
      </w:r>
      <w:r w:rsidRPr="0091620A" w:rsidR="00C77983">
        <w:rPr>
          <w:rFonts w:ascii="Arial" w:hAnsi="Arial" w:cs="Arial"/>
          <w:b/>
          <w:bCs/>
          <w:color w:val="auto"/>
          <w:sz w:val="20"/>
          <w:szCs w:val="20"/>
        </w:rPr>
        <w:t xml:space="preserve"> văn bản, tài liệu trong hồ sơ chấp thuận khai thác khoáng sản ở khu vực cấm hoạt động khoáng sản, khu vực tạm thời cấm hoạt động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1. Văn bản đề nghị chấp thuận khai thác khoáng sản ở khu vực cấm hoạt động khoáng sản, khu vực tạm thời cấm hoạt động khoáng sản được lập theo </w:t>
      </w:r>
      <w:bookmarkStart w:id="89" w:name="bieumau_ms_01_pl2a"/>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01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IIa</w:t>
      </w:r>
      <w:bookmarkEnd w:id="89"/>
      <w:r w:rsidRPr="0091620A" w:rsidR="00C77983">
        <w:rPr>
          <w:rFonts w:ascii="Arial" w:hAnsi="Arial" w:cs="Arial"/>
          <w:color w:val="auto"/>
          <w:sz w:val="20"/>
          <w:szCs w:val="20"/>
        </w:rPr>
        <w:t xml:space="preserve"> ban hành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này.</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2. Phương án đánh giá mức độ ảnh hưởng đến đối tượng cần bảo vệ tại khu vực cấm hoạt động khoáng sản, khu vực tạm thời cấm hoạt động khoáng sản được lập theo </w:t>
      </w:r>
      <w:bookmarkStart w:id="90" w:name="bieumau_ms_02_pl2a"/>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02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IIa</w:t>
      </w:r>
      <w:bookmarkEnd w:id="90"/>
      <w:r w:rsidRPr="0091620A" w:rsidR="00C77983">
        <w:rPr>
          <w:rFonts w:ascii="Arial" w:hAnsi="Arial" w:cs="Arial"/>
          <w:color w:val="auto"/>
          <w:sz w:val="20"/>
          <w:szCs w:val="20"/>
        </w:rPr>
        <w:t xml:space="preserve"> ban hành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này.</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3. Văn bản chấp thuận khai thác ở khu vực cấm hoạt động khoáng sản, khu vực tạm thời cấm hoạt động khoáng sản thuộc thẩm quyền của Bộ trưởng Bộ Nông nghiệp và Môi trường được lập theo </w:t>
      </w:r>
      <w:bookmarkStart w:id="91" w:name="bieumau_ms_03_pl2a"/>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03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IIa</w:t>
      </w:r>
      <w:bookmarkEnd w:id="91"/>
      <w:r w:rsidRPr="0091620A" w:rsidR="00C77983">
        <w:rPr>
          <w:rFonts w:ascii="Arial" w:hAnsi="Arial" w:cs="Arial"/>
          <w:color w:val="auto"/>
          <w:sz w:val="20"/>
          <w:szCs w:val="20"/>
        </w:rPr>
        <w:t xml:space="preserve"> ban hành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này.</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4. Văn bản chấp thuận khai thác ở khu vực cấm hoạt động khoáng sản, khu vực tạm thời cấm hoạt động khoáng sản thuộc thẩm quyền của Chủ tịch Ủy ban nhân dân cấp tỉnh được lập theo </w:t>
      </w:r>
      <w:bookmarkStart w:id="92" w:name="bieumau_ms_04_pl2a"/>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04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IIa</w:t>
      </w:r>
      <w:bookmarkEnd w:id="92"/>
      <w:r w:rsidRPr="0091620A" w:rsidR="00C77983">
        <w:rPr>
          <w:rFonts w:ascii="Arial" w:hAnsi="Arial" w:cs="Arial"/>
          <w:color w:val="auto"/>
          <w:sz w:val="20"/>
          <w:szCs w:val="20"/>
        </w:rPr>
        <w:t xml:space="preserve"> ban hành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này.”.</w:t>
      </w:r>
    </w:p>
    <w:p w:rsidR="00A77B3E" w:rsidRPr="0091620A" w:rsidP="00D524CA">
      <w:pPr>
        <w:spacing w:before="120" w:after="0" w:line="240" w:lineRule="auto"/>
        <w:rPr>
          <w:rFonts w:ascii="Arial" w:hAnsi="Arial" w:cs="Arial"/>
          <w:color w:val="auto"/>
          <w:sz w:val="20"/>
          <w:szCs w:val="20"/>
        </w:rPr>
      </w:pPr>
      <w:bookmarkStart w:id="93" w:name="dieu_7"/>
      <w:r w:rsidRPr="0091620A" w:rsidR="00231B5F">
        <w:rPr>
          <w:rFonts w:ascii="Arial" w:hAnsi="Arial" w:cs="Arial"/>
          <w:b/>
          <w:bCs/>
          <w:color w:val="auto"/>
          <w:sz w:val="20"/>
          <w:szCs w:val="20"/>
        </w:rPr>
        <w:t>Điều</w:t>
      </w:r>
      <w:r w:rsidRPr="0091620A" w:rsidR="00FC6B94">
        <w:rPr>
          <w:rFonts w:ascii="Arial" w:hAnsi="Arial" w:cs="Arial"/>
          <w:b/>
          <w:bCs/>
          <w:color w:val="auto"/>
          <w:sz w:val="20"/>
          <w:szCs w:val="20"/>
        </w:rPr>
        <w:t xml:space="preserve"> 7. Sửa đổi, bổ sung một số </w:t>
      </w:r>
      <w:r w:rsidRPr="0091620A" w:rsidR="00231B5F">
        <w:rPr>
          <w:rFonts w:ascii="Arial" w:hAnsi="Arial" w:cs="Arial"/>
          <w:b/>
          <w:bCs/>
          <w:color w:val="auto"/>
          <w:sz w:val="20"/>
          <w:szCs w:val="20"/>
        </w:rPr>
        <w:t>khoản</w:t>
      </w:r>
      <w:r w:rsidRPr="0091620A" w:rsidR="00FC6B94">
        <w:rPr>
          <w:rFonts w:ascii="Arial" w:hAnsi="Arial" w:cs="Arial"/>
          <w:b/>
          <w:bCs/>
          <w:color w:val="auto"/>
          <w:sz w:val="20"/>
          <w:szCs w:val="20"/>
        </w:rPr>
        <w:t xml:space="preserve"> </w:t>
      </w:r>
      <w:r w:rsidRPr="0091620A" w:rsidR="00231B5F">
        <w:rPr>
          <w:rFonts w:ascii="Arial" w:hAnsi="Arial" w:cs="Arial"/>
          <w:b/>
          <w:bCs/>
          <w:color w:val="auto"/>
          <w:sz w:val="20"/>
          <w:szCs w:val="20"/>
        </w:rPr>
        <w:t>Điều</w:t>
      </w:r>
      <w:r w:rsidRPr="0091620A" w:rsidR="00FC6B94">
        <w:rPr>
          <w:rFonts w:ascii="Arial" w:hAnsi="Arial" w:cs="Arial"/>
          <w:b/>
          <w:bCs/>
          <w:color w:val="auto"/>
          <w:sz w:val="20"/>
          <w:szCs w:val="20"/>
        </w:rPr>
        <w:t xml:space="preserve"> 21</w:t>
      </w:r>
      <w:bookmarkEnd w:id="93"/>
    </w:p>
    <w:p w:rsidR="00A77B3E" w:rsidRPr="0091620A" w:rsidP="00D524CA">
      <w:pPr>
        <w:spacing w:before="120" w:after="0" w:line="240" w:lineRule="auto"/>
        <w:rPr>
          <w:rFonts w:ascii="Arial" w:hAnsi="Arial" w:cs="Arial"/>
          <w:color w:val="auto"/>
          <w:sz w:val="20"/>
          <w:szCs w:val="20"/>
        </w:rPr>
      </w:pPr>
      <w:bookmarkStart w:id="94" w:name="khoan_1_7"/>
      <w:r w:rsidRPr="0091620A" w:rsidR="00FC6B94">
        <w:rPr>
          <w:rFonts w:ascii="Arial" w:hAnsi="Arial" w:cs="Arial"/>
          <w:color w:val="auto"/>
          <w:sz w:val="20"/>
          <w:szCs w:val="20"/>
        </w:rPr>
        <w:t>1. Sửa đổi, bổ sung</w:t>
      </w:r>
      <w:bookmarkEnd w:id="94"/>
      <w:r w:rsidRPr="0091620A" w:rsidR="00FC6B94">
        <w:rPr>
          <w:rFonts w:ascii="Arial" w:hAnsi="Arial" w:cs="Arial"/>
          <w:color w:val="auto"/>
          <w:sz w:val="20"/>
          <w:szCs w:val="20"/>
        </w:rPr>
        <w:t xml:space="preserve"> </w:t>
      </w:r>
      <w:bookmarkStart w:id="95" w:name="dc_43"/>
      <w:r w:rsidRPr="0091620A" w:rsidR="00231B5F">
        <w:rPr>
          <w:rFonts w:ascii="Arial" w:hAnsi="Arial" w:cs="Arial"/>
          <w:color w:val="auto"/>
          <w:sz w:val="20"/>
          <w:szCs w:val="20"/>
        </w:rPr>
        <w:t>điểm</w:t>
      </w:r>
      <w:r w:rsidRPr="0091620A" w:rsidR="00FC6B94">
        <w:rPr>
          <w:rFonts w:ascii="Arial" w:hAnsi="Arial" w:cs="Arial"/>
          <w:color w:val="auto"/>
          <w:sz w:val="20"/>
          <w:szCs w:val="20"/>
        </w:rPr>
        <w:t xml:space="preserve"> a </w:t>
      </w:r>
      <w:r w:rsidRPr="0091620A" w:rsidR="00231B5F">
        <w:rPr>
          <w:rFonts w:ascii="Arial" w:hAnsi="Arial" w:cs="Arial"/>
          <w:color w:val="auto"/>
          <w:sz w:val="20"/>
          <w:szCs w:val="20"/>
        </w:rPr>
        <w:t>khoản</w:t>
      </w:r>
      <w:r w:rsidRPr="0091620A" w:rsidR="00FC6B94">
        <w:rPr>
          <w:rFonts w:ascii="Arial" w:hAnsi="Arial" w:cs="Arial"/>
          <w:color w:val="auto"/>
          <w:sz w:val="20"/>
          <w:szCs w:val="20"/>
        </w:rPr>
        <w:t xml:space="preserve"> 1</w:t>
      </w:r>
      <w:bookmarkEnd w:id="95"/>
      <w:r w:rsidRPr="0091620A" w:rsidR="00FC6B94">
        <w:rPr>
          <w:rFonts w:ascii="Arial" w:hAnsi="Arial" w:cs="Arial"/>
          <w:color w:val="auto"/>
          <w:sz w:val="20"/>
          <w:szCs w:val="20"/>
        </w:rPr>
        <w:t xml:space="preserve"> </w:t>
      </w:r>
      <w:bookmarkStart w:id="96" w:name="khoan_1_7_name"/>
      <w:r w:rsidRPr="0091620A" w:rsidR="00FC6B94">
        <w:rPr>
          <w:rFonts w:ascii="Arial" w:hAnsi="Arial" w:cs="Arial"/>
          <w:color w:val="auto"/>
          <w:sz w:val="20"/>
          <w:szCs w:val="20"/>
        </w:rPr>
        <w:t>như sau:</w:t>
      </w:r>
      <w:bookmarkEnd w:id="96"/>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“a) Văn bản đề nghị thu hồi khoáng sản đối với trường hợp quy định tại </w:t>
      </w:r>
      <w:bookmarkStart w:id="97" w:name="dc_44"/>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a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1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75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Địa chất và khoáng sản</w:t>
      </w:r>
      <w:bookmarkEnd w:id="97"/>
      <w:r w:rsidRPr="0091620A" w:rsidR="00C77983">
        <w:rPr>
          <w:rFonts w:ascii="Arial" w:hAnsi="Arial" w:cs="Arial"/>
          <w:color w:val="auto"/>
          <w:sz w:val="20"/>
          <w:szCs w:val="20"/>
        </w:rPr>
        <w:t xml:space="preserve">, </w:t>
      </w:r>
      <w:bookmarkStart w:id="98" w:name="dc_45"/>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9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4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sửa đổi, bổ sung một số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của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Địa chất và khoáng sản</w:t>
      </w:r>
      <w:bookmarkEnd w:id="98"/>
      <w:r w:rsidRPr="0091620A" w:rsidR="00C77983">
        <w:rPr>
          <w:rFonts w:ascii="Arial" w:hAnsi="Arial" w:cs="Arial"/>
          <w:color w:val="auto"/>
          <w:sz w:val="20"/>
          <w:szCs w:val="20"/>
        </w:rPr>
        <w:t xml:space="preserve"> và </w:t>
      </w:r>
      <w:bookmarkStart w:id="99" w:name="dc_46"/>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a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7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5 </w:t>
      </w:r>
      <w:r w:rsidRPr="0091620A" w:rsidR="0042348F">
        <w:rPr>
          <w:rFonts w:ascii="Arial" w:hAnsi="Arial" w:cs="Arial"/>
          <w:color w:val="auto"/>
          <w:sz w:val="20"/>
          <w:szCs w:val="20"/>
        </w:rPr>
        <w:t>Nghị định</w:t>
      </w:r>
      <w:r w:rsidRPr="0091620A" w:rsidR="00C77983">
        <w:rPr>
          <w:rFonts w:ascii="Arial" w:hAnsi="Arial" w:cs="Arial"/>
          <w:color w:val="auto"/>
          <w:sz w:val="20"/>
          <w:szCs w:val="20"/>
        </w:rPr>
        <w:t xml:space="preserve"> số 21</w:t>
      </w:r>
      <w:r w:rsidRPr="0091620A" w:rsidR="0042348F">
        <w:rPr>
          <w:rFonts w:ascii="Arial" w:hAnsi="Arial" w:cs="Arial"/>
          <w:color w:val="auto"/>
          <w:sz w:val="20"/>
          <w:szCs w:val="20"/>
        </w:rPr>
        <w:t>/</w:t>
      </w:r>
      <w:r w:rsidRPr="0091620A" w:rsidR="00C77983">
        <w:rPr>
          <w:rFonts w:ascii="Arial" w:hAnsi="Arial" w:cs="Arial"/>
          <w:color w:val="auto"/>
          <w:sz w:val="20"/>
          <w:szCs w:val="20"/>
        </w:rPr>
        <w:t>2026</w:t>
      </w:r>
      <w:r w:rsidRPr="0091620A" w:rsidR="0042348F">
        <w:rPr>
          <w:rFonts w:ascii="Arial" w:hAnsi="Arial" w:cs="Arial"/>
          <w:color w:val="auto"/>
          <w:sz w:val="20"/>
          <w:szCs w:val="20"/>
        </w:rPr>
        <w:t>/</w:t>
      </w:r>
      <w:r w:rsidRPr="0091620A" w:rsidR="00C77983">
        <w:rPr>
          <w:rFonts w:ascii="Arial" w:hAnsi="Arial" w:cs="Arial"/>
          <w:color w:val="auto"/>
          <w:sz w:val="20"/>
          <w:szCs w:val="20"/>
        </w:rPr>
        <w:t>NĐ-CP</w:t>
      </w:r>
      <w:bookmarkEnd w:id="99"/>
      <w:r w:rsidRPr="0091620A" w:rsidR="00C77983">
        <w:rPr>
          <w:rFonts w:ascii="Arial" w:hAnsi="Arial" w:cs="Arial"/>
          <w:color w:val="auto"/>
          <w:sz w:val="20"/>
          <w:szCs w:val="20"/>
        </w:rPr>
        <w:t xml:space="preserve"> được lập theo </w:t>
      </w:r>
      <w:bookmarkStart w:id="100" w:name="bieumau_ms_01_p4_pl1_1"/>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01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III</w:t>
      </w:r>
      <w:bookmarkEnd w:id="100"/>
      <w:r w:rsidRPr="0091620A" w:rsidR="00C77983">
        <w:rPr>
          <w:rFonts w:ascii="Arial" w:hAnsi="Arial" w:cs="Arial"/>
          <w:color w:val="auto"/>
          <w:sz w:val="20"/>
          <w:szCs w:val="20"/>
        </w:rPr>
        <w:t xml:space="preserve"> ban hành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n</w:t>
      </w:r>
      <w:r w:rsidRPr="0091620A" w:rsidR="00C77983">
        <w:rPr>
          <w:rFonts w:ascii="Arial" w:hAnsi="Arial" w:cs="Arial"/>
          <w:color w:val="auto"/>
          <w:sz w:val="20"/>
          <w:szCs w:val="20"/>
        </w:rPr>
        <w:t>ày;”.</w:t>
      </w:r>
    </w:p>
    <w:p w:rsidR="00A77B3E" w:rsidRPr="0091620A" w:rsidP="00D524CA">
      <w:pPr>
        <w:spacing w:before="120" w:after="0" w:line="240" w:lineRule="auto"/>
        <w:rPr>
          <w:rFonts w:ascii="Arial" w:hAnsi="Arial" w:cs="Arial"/>
          <w:color w:val="auto"/>
          <w:sz w:val="20"/>
          <w:szCs w:val="20"/>
        </w:rPr>
      </w:pPr>
      <w:bookmarkStart w:id="101" w:name="khoan_2_7"/>
      <w:r w:rsidRPr="0091620A" w:rsidR="00FC6B94">
        <w:rPr>
          <w:rFonts w:ascii="Arial" w:hAnsi="Arial" w:cs="Arial"/>
          <w:color w:val="auto"/>
          <w:sz w:val="20"/>
          <w:szCs w:val="20"/>
        </w:rPr>
        <w:t xml:space="preserve">2. Bổ sung </w:t>
      </w:r>
      <w:r w:rsidRPr="0091620A" w:rsidR="00231B5F">
        <w:rPr>
          <w:rFonts w:ascii="Arial" w:hAnsi="Arial" w:cs="Arial"/>
          <w:color w:val="auto"/>
          <w:sz w:val="20"/>
          <w:szCs w:val="20"/>
        </w:rPr>
        <w:t>điểm</w:t>
      </w:r>
      <w:r w:rsidRPr="0091620A" w:rsidR="00FC6B94">
        <w:rPr>
          <w:rFonts w:ascii="Arial" w:hAnsi="Arial" w:cs="Arial"/>
          <w:color w:val="auto"/>
          <w:sz w:val="20"/>
          <w:szCs w:val="20"/>
        </w:rPr>
        <w:t xml:space="preserve"> d vào</w:t>
      </w:r>
      <w:bookmarkEnd w:id="101"/>
      <w:r w:rsidRPr="0091620A" w:rsidR="00FC6B94">
        <w:rPr>
          <w:rFonts w:ascii="Arial" w:hAnsi="Arial" w:cs="Arial"/>
          <w:color w:val="auto"/>
          <w:sz w:val="20"/>
          <w:szCs w:val="20"/>
        </w:rPr>
        <w:t xml:space="preserve"> </w:t>
      </w:r>
      <w:bookmarkStart w:id="102" w:name="dc_47"/>
      <w:r w:rsidRPr="0091620A" w:rsidR="00231B5F">
        <w:rPr>
          <w:rFonts w:ascii="Arial" w:hAnsi="Arial" w:cs="Arial"/>
          <w:color w:val="auto"/>
          <w:sz w:val="20"/>
          <w:szCs w:val="20"/>
        </w:rPr>
        <w:t>khoản</w:t>
      </w:r>
      <w:r w:rsidRPr="0091620A" w:rsidR="00FC6B94">
        <w:rPr>
          <w:rFonts w:ascii="Arial" w:hAnsi="Arial" w:cs="Arial"/>
          <w:color w:val="auto"/>
          <w:sz w:val="20"/>
          <w:szCs w:val="20"/>
        </w:rPr>
        <w:t xml:space="preserve"> 1</w:t>
      </w:r>
      <w:bookmarkEnd w:id="102"/>
      <w:r w:rsidRPr="0091620A" w:rsidR="00FC6B94">
        <w:rPr>
          <w:rFonts w:ascii="Arial" w:hAnsi="Arial" w:cs="Arial"/>
          <w:color w:val="auto"/>
          <w:sz w:val="20"/>
          <w:szCs w:val="20"/>
        </w:rPr>
        <w:t xml:space="preserve"> </w:t>
      </w:r>
      <w:bookmarkStart w:id="103" w:name="khoan_2_7_name"/>
      <w:r w:rsidRPr="0091620A" w:rsidR="00FC6B94">
        <w:rPr>
          <w:rFonts w:ascii="Arial" w:hAnsi="Arial" w:cs="Arial"/>
          <w:color w:val="auto"/>
          <w:sz w:val="20"/>
          <w:szCs w:val="20"/>
        </w:rPr>
        <w:t>như sau:</w:t>
      </w:r>
      <w:bookmarkEnd w:id="103"/>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“d) Văn bản đề nghị được sử dụng khoáng sản theo quy định tại </w:t>
      </w:r>
      <w:bookmarkStart w:id="104" w:name="dc_48"/>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a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8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96 </w:t>
      </w:r>
      <w:r w:rsidRPr="0091620A" w:rsidR="0042348F">
        <w:rPr>
          <w:rFonts w:ascii="Arial" w:hAnsi="Arial" w:cs="Arial"/>
          <w:color w:val="auto"/>
          <w:sz w:val="20"/>
          <w:szCs w:val="20"/>
        </w:rPr>
        <w:t>Nghị định</w:t>
      </w:r>
      <w:r w:rsidRPr="0091620A" w:rsidR="00C77983">
        <w:rPr>
          <w:rFonts w:ascii="Arial" w:hAnsi="Arial" w:cs="Arial"/>
          <w:color w:val="auto"/>
          <w:sz w:val="20"/>
          <w:szCs w:val="20"/>
        </w:rPr>
        <w:t xml:space="preserve"> số 193</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 xml:space="preserve">NĐ-CP, được sửa đổi, bổ sung tại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35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1 </w:t>
      </w:r>
      <w:r w:rsidRPr="0091620A" w:rsidR="0042348F">
        <w:rPr>
          <w:rFonts w:ascii="Arial" w:hAnsi="Arial" w:cs="Arial"/>
          <w:color w:val="auto"/>
          <w:sz w:val="20"/>
          <w:szCs w:val="20"/>
        </w:rPr>
        <w:t>Nghị định</w:t>
      </w:r>
      <w:r w:rsidRPr="0091620A" w:rsidR="00C77983">
        <w:rPr>
          <w:rFonts w:ascii="Arial" w:hAnsi="Arial" w:cs="Arial"/>
          <w:color w:val="auto"/>
          <w:sz w:val="20"/>
          <w:szCs w:val="20"/>
        </w:rPr>
        <w:t xml:space="preserve"> số 21</w:t>
      </w:r>
      <w:r w:rsidRPr="0091620A" w:rsidR="0042348F">
        <w:rPr>
          <w:rFonts w:ascii="Arial" w:hAnsi="Arial" w:cs="Arial"/>
          <w:color w:val="auto"/>
          <w:sz w:val="20"/>
          <w:szCs w:val="20"/>
        </w:rPr>
        <w:t>/</w:t>
      </w:r>
      <w:r w:rsidRPr="0091620A" w:rsidR="00C77983">
        <w:rPr>
          <w:rFonts w:ascii="Arial" w:hAnsi="Arial" w:cs="Arial"/>
          <w:color w:val="auto"/>
          <w:sz w:val="20"/>
          <w:szCs w:val="20"/>
        </w:rPr>
        <w:t>2026</w:t>
      </w:r>
      <w:r w:rsidRPr="0091620A" w:rsidR="0042348F">
        <w:rPr>
          <w:rFonts w:ascii="Arial" w:hAnsi="Arial" w:cs="Arial"/>
          <w:color w:val="auto"/>
          <w:sz w:val="20"/>
          <w:szCs w:val="20"/>
        </w:rPr>
        <w:t>/</w:t>
      </w:r>
      <w:r w:rsidRPr="0091620A" w:rsidR="00C77983">
        <w:rPr>
          <w:rFonts w:ascii="Arial" w:hAnsi="Arial" w:cs="Arial"/>
          <w:color w:val="auto"/>
          <w:sz w:val="20"/>
          <w:szCs w:val="20"/>
        </w:rPr>
        <w:t>NĐ-CP</w:t>
      </w:r>
      <w:bookmarkEnd w:id="104"/>
      <w:r w:rsidRPr="0091620A" w:rsidR="00C77983">
        <w:rPr>
          <w:rFonts w:ascii="Arial" w:hAnsi="Arial" w:cs="Arial"/>
          <w:color w:val="auto"/>
          <w:sz w:val="20"/>
          <w:szCs w:val="20"/>
        </w:rPr>
        <w:t xml:space="preserve"> được lập theo </w:t>
      </w:r>
      <w:bookmarkStart w:id="105" w:name="bieumau_ms_03a_pl3"/>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3a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III</w:t>
      </w:r>
      <w:bookmarkEnd w:id="105"/>
      <w:r w:rsidRPr="0091620A" w:rsidR="00C77983">
        <w:rPr>
          <w:rFonts w:ascii="Arial" w:hAnsi="Arial" w:cs="Arial"/>
          <w:color w:val="auto"/>
          <w:sz w:val="20"/>
          <w:szCs w:val="20"/>
        </w:rPr>
        <w:t xml:space="preserve"> ban hành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này.”.</w:t>
      </w:r>
    </w:p>
    <w:p w:rsidR="00A77B3E" w:rsidRPr="0091620A" w:rsidP="00D524CA">
      <w:pPr>
        <w:spacing w:before="120" w:after="0" w:line="240" w:lineRule="auto"/>
        <w:rPr>
          <w:rFonts w:ascii="Arial" w:hAnsi="Arial" w:cs="Arial"/>
          <w:color w:val="auto"/>
          <w:sz w:val="20"/>
          <w:szCs w:val="20"/>
        </w:rPr>
      </w:pPr>
      <w:bookmarkStart w:id="106" w:name="dieu_8"/>
      <w:r w:rsidRPr="0091620A" w:rsidR="00231B5F">
        <w:rPr>
          <w:rFonts w:ascii="Arial" w:hAnsi="Arial" w:cs="Arial"/>
          <w:b/>
          <w:bCs/>
          <w:color w:val="auto"/>
          <w:sz w:val="20"/>
          <w:szCs w:val="20"/>
        </w:rPr>
        <w:t>Điều</w:t>
      </w:r>
      <w:r w:rsidRPr="0091620A" w:rsidR="00FC6B94">
        <w:rPr>
          <w:rFonts w:ascii="Arial" w:hAnsi="Arial" w:cs="Arial"/>
          <w:b/>
          <w:bCs/>
          <w:color w:val="auto"/>
          <w:sz w:val="20"/>
          <w:szCs w:val="20"/>
        </w:rPr>
        <w:t xml:space="preserve"> 8. Bổ sung </w:t>
      </w:r>
      <w:r w:rsidRPr="0091620A" w:rsidR="00231B5F">
        <w:rPr>
          <w:rFonts w:ascii="Arial" w:hAnsi="Arial" w:cs="Arial"/>
          <w:b/>
          <w:bCs/>
          <w:color w:val="auto"/>
          <w:sz w:val="20"/>
          <w:szCs w:val="20"/>
        </w:rPr>
        <w:t>điểm</w:t>
      </w:r>
      <w:r w:rsidRPr="0091620A" w:rsidR="00FC6B94">
        <w:rPr>
          <w:rFonts w:ascii="Arial" w:hAnsi="Arial" w:cs="Arial"/>
          <w:b/>
          <w:bCs/>
          <w:color w:val="auto"/>
          <w:sz w:val="20"/>
          <w:szCs w:val="20"/>
        </w:rPr>
        <w:t xml:space="preserve"> g và </w:t>
      </w:r>
      <w:r w:rsidRPr="0091620A" w:rsidR="00231B5F">
        <w:rPr>
          <w:rFonts w:ascii="Arial" w:hAnsi="Arial" w:cs="Arial"/>
          <w:b/>
          <w:bCs/>
          <w:color w:val="auto"/>
          <w:sz w:val="20"/>
          <w:szCs w:val="20"/>
        </w:rPr>
        <w:t>điểm</w:t>
      </w:r>
      <w:r w:rsidRPr="0091620A" w:rsidR="00FC6B94">
        <w:rPr>
          <w:rFonts w:ascii="Arial" w:hAnsi="Arial" w:cs="Arial"/>
          <w:b/>
          <w:bCs/>
          <w:color w:val="auto"/>
          <w:sz w:val="20"/>
          <w:szCs w:val="20"/>
        </w:rPr>
        <w:t xml:space="preserve"> h vào </w:t>
      </w:r>
      <w:r w:rsidRPr="0091620A" w:rsidR="00231B5F">
        <w:rPr>
          <w:rFonts w:ascii="Arial" w:hAnsi="Arial" w:cs="Arial"/>
          <w:b/>
          <w:bCs/>
          <w:color w:val="auto"/>
          <w:sz w:val="20"/>
          <w:szCs w:val="20"/>
        </w:rPr>
        <w:t>khoản</w:t>
      </w:r>
      <w:r w:rsidRPr="0091620A" w:rsidR="00FC6B94">
        <w:rPr>
          <w:rFonts w:ascii="Arial" w:hAnsi="Arial" w:cs="Arial"/>
          <w:b/>
          <w:bCs/>
          <w:color w:val="auto"/>
          <w:sz w:val="20"/>
          <w:szCs w:val="20"/>
        </w:rPr>
        <w:t xml:space="preserve"> 4 </w:t>
      </w:r>
      <w:r w:rsidRPr="0091620A" w:rsidR="00231B5F">
        <w:rPr>
          <w:rFonts w:ascii="Arial" w:hAnsi="Arial" w:cs="Arial"/>
          <w:b/>
          <w:bCs/>
          <w:color w:val="auto"/>
          <w:sz w:val="20"/>
          <w:szCs w:val="20"/>
        </w:rPr>
        <w:t>Điều</w:t>
      </w:r>
      <w:r w:rsidRPr="0091620A" w:rsidR="00FC6B94">
        <w:rPr>
          <w:rFonts w:ascii="Arial" w:hAnsi="Arial" w:cs="Arial"/>
          <w:b/>
          <w:bCs/>
          <w:color w:val="auto"/>
          <w:sz w:val="20"/>
          <w:szCs w:val="20"/>
        </w:rPr>
        <w:t xml:space="preserve"> 22</w:t>
      </w:r>
      <w:bookmarkEnd w:id="106"/>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“g) Báo cáo định kỳ về sản lượng khai thác, sản lượng chế biến, sản phẩm tinh luyện đối với khoáng sản đất hiếm được lập theo </w:t>
      </w:r>
      <w:bookmarkStart w:id="107" w:name="bieumau_ms_11_p5_pl1_1"/>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11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IV</w:t>
      </w:r>
      <w:bookmarkEnd w:id="107"/>
      <w:r w:rsidRPr="0091620A" w:rsidR="00C77983">
        <w:rPr>
          <w:rFonts w:ascii="Arial" w:hAnsi="Arial" w:cs="Arial"/>
          <w:color w:val="auto"/>
          <w:sz w:val="20"/>
          <w:szCs w:val="20"/>
        </w:rPr>
        <w:t xml:space="preserve"> ban hành kèm t</w:t>
      </w:r>
      <w:r w:rsidRPr="0091620A" w:rsidR="00C77983">
        <w:rPr>
          <w:rFonts w:ascii="Arial" w:hAnsi="Arial" w:cs="Arial"/>
          <w:color w:val="auto"/>
          <w:sz w:val="20"/>
          <w:szCs w:val="20"/>
        </w:rPr>
        <w:t xml:space="preserve">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này;</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h) Báo cáo thu hồi, sử dụng khoáng sản theo quy định tại </w:t>
      </w:r>
      <w:bookmarkStart w:id="108" w:name="dc_49"/>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10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96 </w:t>
      </w:r>
      <w:r w:rsidRPr="0091620A" w:rsidR="0042348F">
        <w:rPr>
          <w:rFonts w:ascii="Arial" w:hAnsi="Arial" w:cs="Arial"/>
          <w:color w:val="auto"/>
          <w:sz w:val="20"/>
          <w:szCs w:val="20"/>
        </w:rPr>
        <w:t>Nghị định</w:t>
      </w:r>
      <w:r w:rsidRPr="0091620A" w:rsidR="00C77983">
        <w:rPr>
          <w:rFonts w:ascii="Arial" w:hAnsi="Arial" w:cs="Arial"/>
          <w:color w:val="auto"/>
          <w:sz w:val="20"/>
          <w:szCs w:val="20"/>
        </w:rPr>
        <w:t xml:space="preserve"> số 193</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 xml:space="preserve">NĐ-CP, được sửa đổi, bổ sung tại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35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1 </w:t>
      </w:r>
      <w:r w:rsidRPr="0091620A" w:rsidR="0042348F">
        <w:rPr>
          <w:rFonts w:ascii="Arial" w:hAnsi="Arial" w:cs="Arial"/>
          <w:color w:val="auto"/>
          <w:sz w:val="20"/>
          <w:szCs w:val="20"/>
        </w:rPr>
        <w:t>Nghị định</w:t>
      </w:r>
      <w:r w:rsidRPr="0091620A" w:rsidR="00C77983">
        <w:rPr>
          <w:rFonts w:ascii="Arial" w:hAnsi="Arial" w:cs="Arial"/>
          <w:color w:val="auto"/>
          <w:sz w:val="20"/>
          <w:szCs w:val="20"/>
        </w:rPr>
        <w:t xml:space="preserve"> số 21</w:t>
      </w:r>
      <w:r w:rsidRPr="0091620A" w:rsidR="0042348F">
        <w:rPr>
          <w:rFonts w:ascii="Arial" w:hAnsi="Arial" w:cs="Arial"/>
          <w:color w:val="auto"/>
          <w:sz w:val="20"/>
          <w:szCs w:val="20"/>
        </w:rPr>
        <w:t>/</w:t>
      </w:r>
      <w:r w:rsidRPr="0091620A" w:rsidR="00C77983">
        <w:rPr>
          <w:rFonts w:ascii="Arial" w:hAnsi="Arial" w:cs="Arial"/>
          <w:color w:val="auto"/>
          <w:sz w:val="20"/>
          <w:szCs w:val="20"/>
        </w:rPr>
        <w:t>2026</w:t>
      </w:r>
      <w:r w:rsidRPr="0091620A" w:rsidR="0042348F">
        <w:rPr>
          <w:rFonts w:ascii="Arial" w:hAnsi="Arial" w:cs="Arial"/>
          <w:color w:val="auto"/>
          <w:sz w:val="20"/>
          <w:szCs w:val="20"/>
        </w:rPr>
        <w:t>/</w:t>
      </w:r>
      <w:r w:rsidRPr="0091620A" w:rsidR="00C77983">
        <w:rPr>
          <w:rFonts w:ascii="Arial" w:hAnsi="Arial" w:cs="Arial"/>
          <w:color w:val="auto"/>
          <w:sz w:val="20"/>
          <w:szCs w:val="20"/>
        </w:rPr>
        <w:t>NĐ-CP</w:t>
      </w:r>
      <w:bookmarkEnd w:id="108"/>
      <w:r w:rsidRPr="0091620A" w:rsidR="00C77983">
        <w:rPr>
          <w:rFonts w:ascii="Arial" w:hAnsi="Arial" w:cs="Arial"/>
          <w:color w:val="auto"/>
          <w:sz w:val="20"/>
          <w:szCs w:val="20"/>
        </w:rPr>
        <w:t xml:space="preserve"> được lập theo </w:t>
      </w:r>
      <w:bookmarkStart w:id="109" w:name="bieumau_ms_12_p5_pl1_1"/>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12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IV</w:t>
      </w:r>
      <w:bookmarkEnd w:id="109"/>
      <w:r w:rsidRPr="0091620A" w:rsidR="00C77983">
        <w:rPr>
          <w:rFonts w:ascii="Arial" w:hAnsi="Arial" w:cs="Arial"/>
          <w:color w:val="auto"/>
          <w:sz w:val="20"/>
          <w:szCs w:val="20"/>
        </w:rPr>
        <w:t xml:space="preserve"> ban hành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này.</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bookmarkStart w:id="110" w:name="dieu_9"/>
      <w:r w:rsidRPr="0091620A" w:rsidR="00231B5F">
        <w:rPr>
          <w:rFonts w:ascii="Arial" w:hAnsi="Arial" w:cs="Arial"/>
          <w:b/>
          <w:bCs/>
          <w:color w:val="auto"/>
          <w:sz w:val="20"/>
          <w:szCs w:val="20"/>
        </w:rPr>
        <w:t>Điều</w:t>
      </w:r>
      <w:r w:rsidRPr="0091620A" w:rsidR="00FC6B94">
        <w:rPr>
          <w:rFonts w:ascii="Arial" w:hAnsi="Arial" w:cs="Arial"/>
          <w:b/>
          <w:bCs/>
          <w:color w:val="auto"/>
          <w:sz w:val="20"/>
          <w:szCs w:val="20"/>
        </w:rPr>
        <w:t xml:space="preserve"> 9. Sửa đổi, bổ sung một số </w:t>
      </w:r>
      <w:r w:rsidRPr="0091620A" w:rsidR="003556B9">
        <w:rPr>
          <w:rFonts w:ascii="Arial" w:hAnsi="Arial" w:cs="Arial"/>
          <w:b/>
          <w:bCs/>
          <w:color w:val="auto"/>
          <w:sz w:val="20"/>
          <w:szCs w:val="20"/>
        </w:rPr>
        <w:t>Phụ lục</w:t>
      </w:r>
      <w:r w:rsidRPr="0091620A" w:rsidR="00FC6B94">
        <w:rPr>
          <w:rFonts w:ascii="Arial" w:hAnsi="Arial" w:cs="Arial"/>
          <w:b/>
          <w:bCs/>
          <w:color w:val="auto"/>
          <w:sz w:val="20"/>
          <w:szCs w:val="20"/>
        </w:rPr>
        <w:t xml:space="preserve"> ban hành kèm theo </w:t>
      </w:r>
      <w:r w:rsidRPr="0091620A" w:rsidR="0042348F">
        <w:rPr>
          <w:rFonts w:ascii="Arial" w:hAnsi="Arial" w:cs="Arial"/>
          <w:b/>
          <w:bCs/>
          <w:color w:val="auto"/>
          <w:sz w:val="20"/>
          <w:szCs w:val="20"/>
        </w:rPr>
        <w:t>Thông tư</w:t>
      </w:r>
      <w:r w:rsidRPr="0091620A" w:rsidR="00FC6B94">
        <w:rPr>
          <w:rFonts w:ascii="Arial" w:hAnsi="Arial" w:cs="Arial"/>
          <w:b/>
          <w:bCs/>
          <w:color w:val="auto"/>
          <w:sz w:val="20"/>
          <w:szCs w:val="20"/>
        </w:rPr>
        <w:t xml:space="preserve"> số 36</w:t>
      </w:r>
      <w:r w:rsidRPr="0091620A" w:rsidR="0042348F">
        <w:rPr>
          <w:rFonts w:ascii="Arial" w:hAnsi="Arial" w:cs="Arial"/>
          <w:b/>
          <w:bCs/>
          <w:color w:val="auto"/>
          <w:sz w:val="20"/>
          <w:szCs w:val="20"/>
        </w:rPr>
        <w:t>/</w:t>
      </w:r>
      <w:r w:rsidRPr="0091620A" w:rsidR="00FC6B94">
        <w:rPr>
          <w:rFonts w:ascii="Arial" w:hAnsi="Arial" w:cs="Arial"/>
          <w:b/>
          <w:bCs/>
          <w:color w:val="auto"/>
          <w:sz w:val="20"/>
          <w:szCs w:val="20"/>
        </w:rPr>
        <w:t>2025</w:t>
      </w:r>
      <w:r w:rsidRPr="0091620A" w:rsidR="0042348F">
        <w:rPr>
          <w:rFonts w:ascii="Arial" w:hAnsi="Arial" w:cs="Arial"/>
          <w:b/>
          <w:bCs/>
          <w:color w:val="auto"/>
          <w:sz w:val="20"/>
          <w:szCs w:val="20"/>
        </w:rPr>
        <w:t>/</w:t>
      </w:r>
      <w:r w:rsidRPr="0091620A" w:rsidR="00FC6B94">
        <w:rPr>
          <w:rFonts w:ascii="Arial" w:hAnsi="Arial" w:cs="Arial"/>
          <w:b/>
          <w:bCs/>
          <w:color w:val="auto"/>
          <w:sz w:val="20"/>
          <w:szCs w:val="20"/>
        </w:rPr>
        <w:t>TT-BNNMT</w:t>
      </w:r>
      <w:bookmarkEnd w:id="110"/>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1. Sửa đổi, bổ sung các </w:t>
      </w:r>
      <w:bookmarkStart w:id="111" w:name="bieumau_ms_01_pl1_36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01</w:t>
      </w:r>
      <w:bookmarkEnd w:id="111"/>
      <w:r w:rsidRPr="0091620A" w:rsidR="00C77983">
        <w:rPr>
          <w:rFonts w:ascii="Arial" w:hAnsi="Arial" w:cs="Arial"/>
          <w:color w:val="auto"/>
          <w:sz w:val="20"/>
          <w:szCs w:val="20"/>
        </w:rPr>
        <w:t xml:space="preserve"> và </w:t>
      </w:r>
      <w:bookmarkStart w:id="112" w:name="bieumau_ms_03_pl1_36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03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w:t>
      </w:r>
      <w:bookmarkEnd w:id="112"/>
      <w:r w:rsidRPr="0091620A" w:rsidR="00C77983">
        <w:rPr>
          <w:rFonts w:ascii="Arial" w:hAnsi="Arial" w:cs="Arial"/>
          <w:color w:val="auto"/>
          <w:sz w:val="20"/>
          <w:szCs w:val="20"/>
        </w:rPr>
        <w:t xml:space="preserve"> ban hành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số </w:t>
      </w:r>
      <w:bookmarkStart w:id="113" w:name="tvpllink_rcoznsykfu"/>
      <w:r w:rsidRPr="0091620A" w:rsidR="00C77983">
        <w:rPr>
          <w:rFonts w:ascii="Arial" w:hAnsi="Arial" w:cs="Arial"/>
          <w:color w:val="auto"/>
          <w:sz w:val="20"/>
          <w:szCs w:val="20"/>
        </w:rPr>
        <w:t>36</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TT-BNNMT</w:t>
      </w:r>
      <w:bookmarkEnd w:id="113"/>
      <w:r w:rsidRPr="0091620A" w:rsidR="00C77983">
        <w:rPr>
          <w:rFonts w:ascii="Arial" w:hAnsi="Arial" w:cs="Arial"/>
          <w:color w:val="auto"/>
          <w:sz w:val="20"/>
          <w:szCs w:val="20"/>
        </w:rPr>
        <w:t xml:space="preserve"> như </w:t>
      </w:r>
      <w:r w:rsidRPr="0091620A" w:rsidR="00231B5F">
        <w:rPr>
          <w:rFonts w:ascii="Arial" w:hAnsi="Arial" w:cs="Arial"/>
          <w:color w:val="auto"/>
          <w:sz w:val="20"/>
          <w:szCs w:val="20"/>
        </w:rPr>
        <w:t>phần</w:t>
      </w:r>
      <w:r w:rsidRPr="0091620A" w:rsidR="00C77983">
        <w:rPr>
          <w:rFonts w:ascii="Arial" w:hAnsi="Arial" w:cs="Arial"/>
          <w:color w:val="auto"/>
          <w:sz w:val="20"/>
          <w:szCs w:val="20"/>
        </w:rPr>
        <w:t xml:space="preserve"> I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 ban hành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này.</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2. Sửa đổi, bổ sung các </w:t>
      </w:r>
      <w:bookmarkStart w:id="114" w:name="bieumau_ms_01_pl2_36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01</w:t>
      </w:r>
      <w:bookmarkEnd w:id="114"/>
      <w:r w:rsidRPr="0091620A" w:rsidR="00C77983">
        <w:rPr>
          <w:rFonts w:ascii="Arial" w:hAnsi="Arial" w:cs="Arial"/>
          <w:color w:val="auto"/>
          <w:sz w:val="20"/>
          <w:szCs w:val="20"/>
        </w:rPr>
        <w:t xml:space="preserve">, </w:t>
      </w:r>
      <w:bookmarkStart w:id="115" w:name="bieumau_ms_02_pl2_36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02</w:t>
      </w:r>
      <w:bookmarkEnd w:id="115"/>
      <w:r w:rsidRPr="0091620A" w:rsidR="00C77983">
        <w:rPr>
          <w:rFonts w:ascii="Arial" w:hAnsi="Arial" w:cs="Arial"/>
          <w:color w:val="auto"/>
          <w:sz w:val="20"/>
          <w:szCs w:val="20"/>
        </w:rPr>
        <w:t xml:space="preserve">, </w:t>
      </w:r>
      <w:bookmarkStart w:id="116" w:name="bieumau_ms_03_pl2_36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03</w:t>
      </w:r>
      <w:bookmarkEnd w:id="116"/>
      <w:r w:rsidRPr="0091620A" w:rsidR="00C77983">
        <w:rPr>
          <w:rFonts w:ascii="Arial" w:hAnsi="Arial" w:cs="Arial"/>
          <w:color w:val="auto"/>
          <w:sz w:val="20"/>
          <w:szCs w:val="20"/>
        </w:rPr>
        <w:t xml:space="preserve">, </w:t>
      </w:r>
      <w:bookmarkStart w:id="117" w:name="bieumau_ms_07_pl2_36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07</w:t>
      </w:r>
      <w:bookmarkEnd w:id="117"/>
      <w:r w:rsidRPr="0091620A" w:rsidR="00C77983">
        <w:rPr>
          <w:rFonts w:ascii="Arial" w:hAnsi="Arial" w:cs="Arial"/>
          <w:color w:val="auto"/>
          <w:sz w:val="20"/>
          <w:szCs w:val="20"/>
        </w:rPr>
        <w:t xml:space="preserve">, </w:t>
      </w:r>
      <w:bookmarkStart w:id="118" w:name="bieumau_ms_08_pl2_36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08</w:t>
      </w:r>
      <w:bookmarkEnd w:id="118"/>
      <w:r w:rsidRPr="0091620A" w:rsidR="00C77983">
        <w:rPr>
          <w:rFonts w:ascii="Arial" w:hAnsi="Arial" w:cs="Arial"/>
          <w:color w:val="auto"/>
          <w:sz w:val="20"/>
          <w:szCs w:val="20"/>
        </w:rPr>
        <w:t xml:space="preserve">, </w:t>
      </w:r>
      <w:bookmarkStart w:id="119" w:name="bieumau_ms_09_pl2_36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09</w:t>
      </w:r>
      <w:bookmarkEnd w:id="119"/>
      <w:r w:rsidRPr="0091620A" w:rsidR="00C77983">
        <w:rPr>
          <w:rFonts w:ascii="Arial" w:hAnsi="Arial" w:cs="Arial"/>
          <w:color w:val="auto"/>
          <w:sz w:val="20"/>
          <w:szCs w:val="20"/>
        </w:rPr>
        <w:t xml:space="preserve">, </w:t>
      </w:r>
      <w:bookmarkStart w:id="120" w:name="bieumau_ms_10_pl2_36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10</w:t>
      </w:r>
      <w:bookmarkEnd w:id="120"/>
      <w:r w:rsidRPr="0091620A" w:rsidR="00C77983">
        <w:rPr>
          <w:rFonts w:ascii="Arial" w:hAnsi="Arial" w:cs="Arial"/>
          <w:color w:val="auto"/>
          <w:sz w:val="20"/>
          <w:szCs w:val="20"/>
        </w:rPr>
        <w:t xml:space="preserve">, </w:t>
      </w:r>
      <w:bookmarkStart w:id="121" w:name="bieumau_ms_11_pl2_36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11</w:t>
      </w:r>
      <w:bookmarkEnd w:id="121"/>
      <w:r w:rsidRPr="0091620A" w:rsidR="00C77983">
        <w:rPr>
          <w:rFonts w:ascii="Arial" w:hAnsi="Arial" w:cs="Arial"/>
          <w:color w:val="auto"/>
          <w:sz w:val="20"/>
          <w:szCs w:val="20"/>
        </w:rPr>
        <w:t xml:space="preserve">, </w:t>
      </w:r>
      <w:bookmarkStart w:id="122" w:name="bieumau_ms_14_pl2_36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14</w:t>
      </w:r>
      <w:bookmarkEnd w:id="122"/>
      <w:r w:rsidRPr="0091620A" w:rsidR="00C77983">
        <w:rPr>
          <w:rFonts w:ascii="Arial" w:hAnsi="Arial" w:cs="Arial"/>
          <w:color w:val="auto"/>
          <w:sz w:val="20"/>
          <w:szCs w:val="20"/>
        </w:rPr>
        <w:t xml:space="preserve">, </w:t>
      </w:r>
      <w:bookmarkStart w:id="123" w:name="bieumau_ms_15_pl2_36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15</w:t>
      </w:r>
      <w:bookmarkEnd w:id="123"/>
      <w:r w:rsidRPr="0091620A" w:rsidR="00C77983">
        <w:rPr>
          <w:rFonts w:ascii="Arial" w:hAnsi="Arial" w:cs="Arial"/>
          <w:color w:val="auto"/>
          <w:sz w:val="20"/>
          <w:szCs w:val="20"/>
        </w:rPr>
        <w:t xml:space="preserve">, </w:t>
      </w:r>
      <w:bookmarkStart w:id="124" w:name="bieumau_ms_16_pl2_36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16</w:t>
      </w:r>
      <w:bookmarkEnd w:id="124"/>
      <w:r w:rsidRPr="0091620A" w:rsidR="00C77983">
        <w:rPr>
          <w:rFonts w:ascii="Arial" w:hAnsi="Arial" w:cs="Arial"/>
          <w:color w:val="auto"/>
          <w:sz w:val="20"/>
          <w:szCs w:val="20"/>
        </w:rPr>
        <w:t xml:space="preserve">, </w:t>
      </w:r>
      <w:bookmarkStart w:id="125" w:name="bieumau_ms_17_pl2_36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17</w:t>
      </w:r>
      <w:bookmarkEnd w:id="125"/>
      <w:r w:rsidRPr="0091620A" w:rsidR="00C77983">
        <w:rPr>
          <w:rFonts w:ascii="Arial" w:hAnsi="Arial" w:cs="Arial"/>
          <w:color w:val="auto"/>
          <w:sz w:val="20"/>
          <w:szCs w:val="20"/>
        </w:rPr>
        <w:t xml:space="preserve">, </w:t>
      </w:r>
      <w:bookmarkStart w:id="126" w:name="bieumau_ms_18_pl2_36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18</w:t>
      </w:r>
      <w:bookmarkEnd w:id="126"/>
      <w:r w:rsidRPr="0091620A" w:rsidR="00C77983">
        <w:rPr>
          <w:rFonts w:ascii="Arial" w:hAnsi="Arial" w:cs="Arial"/>
          <w:color w:val="auto"/>
          <w:sz w:val="20"/>
          <w:szCs w:val="20"/>
        </w:rPr>
        <w:t xml:space="preserve">, </w:t>
      </w:r>
      <w:bookmarkStart w:id="127" w:name="bieumau_ms_20_pl2_36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20</w:t>
      </w:r>
      <w:bookmarkEnd w:id="127"/>
      <w:r w:rsidRPr="0091620A" w:rsidR="00C77983">
        <w:rPr>
          <w:rFonts w:ascii="Arial" w:hAnsi="Arial" w:cs="Arial"/>
          <w:color w:val="auto"/>
          <w:sz w:val="20"/>
          <w:szCs w:val="20"/>
        </w:rPr>
        <w:t xml:space="preserve">, </w:t>
      </w:r>
      <w:bookmarkStart w:id="128" w:name="bieumau_ms_21_pl2_36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21</w:t>
      </w:r>
      <w:bookmarkEnd w:id="128"/>
      <w:r w:rsidRPr="0091620A" w:rsidR="00C77983">
        <w:rPr>
          <w:rFonts w:ascii="Arial" w:hAnsi="Arial" w:cs="Arial"/>
          <w:color w:val="auto"/>
          <w:sz w:val="20"/>
          <w:szCs w:val="20"/>
        </w:rPr>
        <w:t xml:space="preserve">, </w:t>
      </w:r>
      <w:bookmarkStart w:id="129" w:name="bieumau_ms_22_pl2_36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22</w:t>
      </w:r>
      <w:bookmarkEnd w:id="129"/>
      <w:r w:rsidRPr="0091620A" w:rsidR="00C77983">
        <w:rPr>
          <w:rFonts w:ascii="Arial" w:hAnsi="Arial" w:cs="Arial"/>
          <w:color w:val="auto"/>
          <w:sz w:val="20"/>
          <w:szCs w:val="20"/>
        </w:rPr>
        <w:t xml:space="preserve">, </w:t>
      </w:r>
      <w:bookmarkStart w:id="130" w:name="bieumau_ms_23_pl2_36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23</w:t>
      </w:r>
      <w:bookmarkEnd w:id="130"/>
      <w:r w:rsidRPr="0091620A" w:rsidR="00C77983">
        <w:rPr>
          <w:rFonts w:ascii="Arial" w:hAnsi="Arial" w:cs="Arial"/>
          <w:color w:val="auto"/>
          <w:sz w:val="20"/>
          <w:szCs w:val="20"/>
        </w:rPr>
        <w:t xml:space="preserve">, </w:t>
      </w:r>
      <w:bookmarkStart w:id="131" w:name="bieumau_ms_24_pl2_36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24</w:t>
      </w:r>
      <w:bookmarkEnd w:id="131"/>
      <w:r w:rsidRPr="0091620A" w:rsidR="00C77983">
        <w:rPr>
          <w:rFonts w:ascii="Arial" w:hAnsi="Arial" w:cs="Arial"/>
          <w:color w:val="auto"/>
          <w:sz w:val="20"/>
          <w:szCs w:val="20"/>
        </w:rPr>
        <w:t xml:space="preserve">, </w:t>
      </w:r>
      <w:bookmarkStart w:id="132" w:name="bieumau_ms_25_pl2_36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25</w:t>
      </w:r>
      <w:bookmarkEnd w:id="132"/>
      <w:r w:rsidRPr="0091620A" w:rsidR="00C77983">
        <w:rPr>
          <w:rFonts w:ascii="Arial" w:hAnsi="Arial" w:cs="Arial"/>
          <w:color w:val="auto"/>
          <w:sz w:val="20"/>
          <w:szCs w:val="20"/>
        </w:rPr>
        <w:t xml:space="preserve">, </w:t>
      </w:r>
      <w:bookmarkStart w:id="133" w:name="bieumau_ms_26_pl2_36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26</w:t>
      </w:r>
      <w:bookmarkEnd w:id="133"/>
      <w:r w:rsidRPr="0091620A" w:rsidR="00C77983">
        <w:rPr>
          <w:rFonts w:ascii="Arial" w:hAnsi="Arial" w:cs="Arial"/>
          <w:color w:val="auto"/>
          <w:sz w:val="20"/>
          <w:szCs w:val="20"/>
        </w:rPr>
        <w:t xml:space="preserve">, </w:t>
      </w:r>
      <w:bookmarkStart w:id="134" w:name="bieumau_ms_27_pl2_36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27</w:t>
      </w:r>
      <w:bookmarkEnd w:id="134"/>
      <w:r w:rsidRPr="0091620A" w:rsidR="00C77983">
        <w:rPr>
          <w:rFonts w:ascii="Arial" w:hAnsi="Arial" w:cs="Arial"/>
          <w:color w:val="auto"/>
          <w:sz w:val="20"/>
          <w:szCs w:val="20"/>
        </w:rPr>
        <w:t xml:space="preserve">, </w:t>
      </w:r>
      <w:bookmarkStart w:id="135" w:name="bieumau_ms_28_pl2_36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28</w:t>
      </w:r>
      <w:bookmarkEnd w:id="135"/>
      <w:r w:rsidRPr="0091620A" w:rsidR="00C77983">
        <w:rPr>
          <w:rFonts w:ascii="Arial" w:hAnsi="Arial" w:cs="Arial"/>
          <w:color w:val="auto"/>
          <w:sz w:val="20"/>
          <w:szCs w:val="20"/>
        </w:rPr>
        <w:t xml:space="preserve"> </w:t>
      </w:r>
      <w:r w:rsidRPr="0091620A" w:rsidR="00C77983">
        <w:rPr>
          <w:rFonts w:ascii="Arial" w:hAnsi="Arial" w:cs="Arial"/>
          <w:color w:val="auto"/>
          <w:sz w:val="20"/>
          <w:szCs w:val="20"/>
        </w:rPr>
        <w:t xml:space="preserve">và </w:t>
      </w:r>
      <w:bookmarkStart w:id="136" w:name="bieumau_ms_35_pl2_36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35</w:t>
      </w:r>
      <w:bookmarkEnd w:id="136"/>
      <w:r w:rsidRPr="0091620A" w:rsidR="00C77983">
        <w:rPr>
          <w:rFonts w:ascii="Arial" w:hAnsi="Arial" w:cs="Arial"/>
          <w:color w:val="auto"/>
          <w:sz w:val="20"/>
          <w:szCs w:val="20"/>
        </w:rPr>
        <w:t xml:space="preserve">; bổ sung </w:t>
      </w:r>
      <w:bookmarkStart w:id="137" w:name="bieumau_ms_34a_pl2_36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34a</w:t>
      </w:r>
      <w:bookmarkEnd w:id="137"/>
      <w:r w:rsidRPr="0091620A" w:rsidR="00C77983">
        <w:rPr>
          <w:rFonts w:ascii="Arial" w:hAnsi="Arial" w:cs="Arial"/>
          <w:color w:val="auto"/>
          <w:sz w:val="20"/>
          <w:szCs w:val="20"/>
        </w:rPr>
        <w:t xml:space="preserve"> vào sau </w:t>
      </w:r>
      <w:bookmarkStart w:id="138" w:name="bieumau_ms_34_pl2_36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34</w:t>
      </w:r>
      <w:bookmarkEnd w:id="138"/>
      <w:r w:rsidRPr="0091620A" w:rsidR="00C77983">
        <w:rPr>
          <w:rFonts w:ascii="Arial" w:hAnsi="Arial" w:cs="Arial"/>
          <w:color w:val="auto"/>
          <w:sz w:val="20"/>
          <w:szCs w:val="20"/>
        </w:rPr>
        <w:t xml:space="preserve">, </w:t>
      </w:r>
      <w:bookmarkStart w:id="139" w:name="bieumau_ms_38_pl2_36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38</w:t>
      </w:r>
      <w:bookmarkEnd w:id="139"/>
      <w:r w:rsidRPr="0091620A" w:rsidR="00C77983">
        <w:rPr>
          <w:rFonts w:ascii="Arial" w:hAnsi="Arial" w:cs="Arial"/>
          <w:color w:val="auto"/>
          <w:sz w:val="20"/>
          <w:szCs w:val="20"/>
        </w:rPr>
        <w:t xml:space="preserve">, </w:t>
      </w:r>
      <w:bookmarkStart w:id="140" w:name="bieumau_ms_39_pl2_36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39</w:t>
      </w:r>
      <w:bookmarkEnd w:id="140"/>
      <w:r w:rsidRPr="0091620A" w:rsidR="00C77983">
        <w:rPr>
          <w:rFonts w:ascii="Arial" w:hAnsi="Arial" w:cs="Arial"/>
          <w:color w:val="auto"/>
          <w:sz w:val="20"/>
          <w:szCs w:val="20"/>
        </w:rPr>
        <w:t xml:space="preserve"> và </w:t>
      </w:r>
      <w:bookmarkStart w:id="141" w:name="bieumau_ms_40_pl2_36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40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II</w:t>
      </w:r>
      <w:bookmarkEnd w:id="141"/>
      <w:r w:rsidRPr="0091620A" w:rsidR="00C77983">
        <w:rPr>
          <w:rFonts w:ascii="Arial" w:hAnsi="Arial" w:cs="Arial"/>
          <w:color w:val="auto"/>
          <w:sz w:val="20"/>
          <w:szCs w:val="20"/>
        </w:rPr>
        <w:t xml:space="preserve"> ban hành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số </w:t>
      </w:r>
      <w:bookmarkStart w:id="142" w:name="tvpllink_rcoznsykfu_1"/>
      <w:r w:rsidRPr="0091620A" w:rsidR="00C77983">
        <w:rPr>
          <w:rFonts w:ascii="Arial" w:hAnsi="Arial" w:cs="Arial"/>
          <w:color w:val="auto"/>
          <w:sz w:val="20"/>
          <w:szCs w:val="20"/>
        </w:rPr>
        <w:t>36</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TT-BNNMT</w:t>
      </w:r>
      <w:bookmarkEnd w:id="142"/>
      <w:r w:rsidRPr="0091620A" w:rsidR="00C77983">
        <w:rPr>
          <w:rFonts w:ascii="Arial" w:hAnsi="Arial" w:cs="Arial"/>
          <w:color w:val="auto"/>
          <w:sz w:val="20"/>
          <w:szCs w:val="20"/>
        </w:rPr>
        <w:t xml:space="preserve"> như </w:t>
      </w:r>
      <w:r w:rsidRPr="0091620A" w:rsidR="00231B5F">
        <w:rPr>
          <w:rFonts w:ascii="Arial" w:hAnsi="Arial" w:cs="Arial"/>
          <w:color w:val="auto"/>
          <w:sz w:val="20"/>
          <w:szCs w:val="20"/>
        </w:rPr>
        <w:t>phần</w:t>
      </w:r>
      <w:r w:rsidRPr="0091620A" w:rsidR="00C77983">
        <w:rPr>
          <w:rFonts w:ascii="Arial" w:hAnsi="Arial" w:cs="Arial"/>
          <w:color w:val="auto"/>
          <w:sz w:val="20"/>
          <w:szCs w:val="20"/>
        </w:rPr>
        <w:t xml:space="preserve"> II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 ban hành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này.</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3. Bổ sung </w:t>
      </w:r>
      <w:bookmarkStart w:id="143" w:name="bieumau_pl_2a_36_2025_tt_bnnmt"/>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lIa</w:t>
      </w:r>
      <w:bookmarkEnd w:id="143"/>
      <w:r w:rsidRPr="0091620A" w:rsidR="00C77983">
        <w:rPr>
          <w:rFonts w:ascii="Arial" w:hAnsi="Arial" w:cs="Arial"/>
          <w:color w:val="auto"/>
          <w:sz w:val="20"/>
          <w:szCs w:val="20"/>
        </w:rPr>
        <w:t xml:space="preserve">: </w:t>
      </w:r>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văn bản, tài liệu trong hồ sơ chấp thuận khai thác khoáng sản ở khu vực cấm hoạt động khoáng sản, khu vực tạm thời cấm hoạt động khoáng sản vào sau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II ban hành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số </w:t>
      </w:r>
      <w:bookmarkStart w:id="144" w:name="tvpllink_rcoznsykfu_2"/>
      <w:r w:rsidRPr="0091620A" w:rsidR="00C77983">
        <w:rPr>
          <w:rFonts w:ascii="Arial" w:hAnsi="Arial" w:cs="Arial"/>
          <w:color w:val="auto"/>
          <w:sz w:val="20"/>
          <w:szCs w:val="20"/>
        </w:rPr>
        <w:t>36</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TT-BNNMT</w:t>
      </w:r>
      <w:bookmarkEnd w:id="144"/>
      <w:r w:rsidRPr="0091620A" w:rsidR="00C77983">
        <w:rPr>
          <w:rFonts w:ascii="Arial" w:hAnsi="Arial" w:cs="Arial"/>
          <w:color w:val="auto"/>
          <w:sz w:val="20"/>
          <w:szCs w:val="20"/>
        </w:rPr>
        <w:t xml:space="preserve"> như </w:t>
      </w:r>
      <w:r w:rsidRPr="0091620A" w:rsidR="00231B5F">
        <w:rPr>
          <w:rFonts w:ascii="Arial" w:hAnsi="Arial" w:cs="Arial"/>
          <w:color w:val="auto"/>
          <w:sz w:val="20"/>
          <w:szCs w:val="20"/>
        </w:rPr>
        <w:t>phần</w:t>
      </w:r>
      <w:r w:rsidRPr="0091620A" w:rsidR="00C77983">
        <w:rPr>
          <w:rFonts w:ascii="Arial" w:hAnsi="Arial" w:cs="Arial"/>
          <w:color w:val="auto"/>
          <w:sz w:val="20"/>
          <w:szCs w:val="20"/>
        </w:rPr>
        <w:t xml:space="preserve"> III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 ban hành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này.</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4. Sửa đổi, bổ sung các </w:t>
      </w:r>
      <w:bookmarkStart w:id="145" w:name="bieumau_ms_01_pl3_36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01</w:t>
      </w:r>
      <w:bookmarkEnd w:id="145"/>
      <w:r w:rsidRPr="0091620A" w:rsidR="00C77983">
        <w:rPr>
          <w:rFonts w:ascii="Arial" w:hAnsi="Arial" w:cs="Arial"/>
          <w:color w:val="auto"/>
          <w:sz w:val="20"/>
          <w:szCs w:val="20"/>
        </w:rPr>
        <w:t xml:space="preserve">, </w:t>
      </w:r>
      <w:bookmarkStart w:id="146" w:name="bieumau_ms_02_pl3_36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02</w:t>
      </w:r>
      <w:bookmarkEnd w:id="146"/>
      <w:r w:rsidRPr="0091620A" w:rsidR="00C77983">
        <w:rPr>
          <w:rFonts w:ascii="Arial" w:hAnsi="Arial" w:cs="Arial"/>
          <w:color w:val="auto"/>
          <w:sz w:val="20"/>
          <w:szCs w:val="20"/>
        </w:rPr>
        <w:t xml:space="preserve">, </w:t>
      </w:r>
      <w:bookmarkStart w:id="147" w:name="bieumau_ms_05_pl3_36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05</w:t>
      </w:r>
      <w:bookmarkEnd w:id="147"/>
      <w:r w:rsidRPr="0091620A" w:rsidR="00C77983">
        <w:rPr>
          <w:rFonts w:ascii="Arial" w:hAnsi="Arial" w:cs="Arial"/>
          <w:color w:val="auto"/>
          <w:sz w:val="20"/>
          <w:szCs w:val="20"/>
        </w:rPr>
        <w:t xml:space="preserve">, </w:t>
      </w:r>
      <w:bookmarkStart w:id="148" w:name="bieumau_ms_06_pl3_36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06</w:t>
      </w:r>
      <w:bookmarkEnd w:id="148"/>
      <w:r w:rsidRPr="0091620A" w:rsidR="00C77983">
        <w:rPr>
          <w:rFonts w:ascii="Arial" w:hAnsi="Arial" w:cs="Arial"/>
          <w:color w:val="auto"/>
          <w:sz w:val="20"/>
          <w:szCs w:val="20"/>
        </w:rPr>
        <w:t xml:space="preserve"> và bổ sung </w:t>
      </w:r>
      <w:bookmarkStart w:id="149" w:name="bieumau_ms_03a_pl3_36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3a</w:t>
      </w:r>
      <w:bookmarkEnd w:id="149"/>
      <w:r w:rsidRPr="0091620A" w:rsidR="00C77983">
        <w:rPr>
          <w:rFonts w:ascii="Arial" w:hAnsi="Arial" w:cs="Arial"/>
          <w:color w:val="auto"/>
          <w:sz w:val="20"/>
          <w:szCs w:val="20"/>
        </w:rPr>
        <w:t xml:space="preserve"> vào sau </w:t>
      </w:r>
      <w:bookmarkStart w:id="150" w:name="bieumau_ms_03_pl3_36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03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III</w:t>
      </w:r>
      <w:bookmarkEnd w:id="150"/>
      <w:r w:rsidRPr="0091620A" w:rsidR="00C77983">
        <w:rPr>
          <w:rFonts w:ascii="Arial" w:hAnsi="Arial" w:cs="Arial"/>
          <w:color w:val="auto"/>
          <w:sz w:val="20"/>
          <w:szCs w:val="20"/>
        </w:rPr>
        <w:t xml:space="preserve"> ban hành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số </w:t>
      </w:r>
      <w:bookmarkStart w:id="151" w:name="tvpllink_rcoznsykfu_3"/>
      <w:r w:rsidRPr="0091620A" w:rsidR="00C77983">
        <w:rPr>
          <w:rFonts w:ascii="Arial" w:hAnsi="Arial" w:cs="Arial"/>
          <w:color w:val="auto"/>
          <w:sz w:val="20"/>
          <w:szCs w:val="20"/>
        </w:rPr>
        <w:t>36</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TT-BNNMT</w:t>
      </w:r>
      <w:bookmarkEnd w:id="151"/>
      <w:r w:rsidRPr="0091620A" w:rsidR="00C77983">
        <w:rPr>
          <w:rFonts w:ascii="Arial" w:hAnsi="Arial" w:cs="Arial"/>
          <w:color w:val="auto"/>
          <w:sz w:val="20"/>
          <w:szCs w:val="20"/>
        </w:rPr>
        <w:t xml:space="preserve"> như </w:t>
      </w:r>
      <w:r w:rsidRPr="0091620A" w:rsidR="00231B5F">
        <w:rPr>
          <w:rFonts w:ascii="Arial" w:hAnsi="Arial" w:cs="Arial"/>
          <w:color w:val="auto"/>
          <w:sz w:val="20"/>
          <w:szCs w:val="20"/>
        </w:rPr>
        <w:t>phần</w:t>
      </w:r>
      <w:r w:rsidRPr="0091620A" w:rsidR="00C77983">
        <w:rPr>
          <w:rFonts w:ascii="Arial" w:hAnsi="Arial" w:cs="Arial"/>
          <w:color w:val="auto"/>
          <w:sz w:val="20"/>
          <w:szCs w:val="20"/>
        </w:rPr>
        <w:t xml:space="preserve"> IV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 ban hành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này.</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5. Sửa đổi, bổ sung </w:t>
      </w:r>
      <w:bookmarkStart w:id="152" w:name="bieumau_ms_03_pl4_36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03</w:t>
      </w:r>
      <w:bookmarkEnd w:id="152"/>
      <w:r w:rsidRPr="0091620A" w:rsidR="00C77983">
        <w:rPr>
          <w:rFonts w:ascii="Arial" w:hAnsi="Arial" w:cs="Arial"/>
          <w:color w:val="auto"/>
          <w:sz w:val="20"/>
          <w:szCs w:val="20"/>
        </w:rPr>
        <w:t xml:space="preserve">, bổ sung </w:t>
      </w:r>
      <w:bookmarkStart w:id="153" w:name="bieumau_ms_11_pl4_36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11</w:t>
      </w:r>
      <w:bookmarkEnd w:id="153"/>
      <w:r w:rsidRPr="0091620A" w:rsidR="00C77983">
        <w:rPr>
          <w:rFonts w:ascii="Arial" w:hAnsi="Arial" w:cs="Arial"/>
          <w:color w:val="auto"/>
          <w:sz w:val="20"/>
          <w:szCs w:val="20"/>
        </w:rPr>
        <w:t xml:space="preserve"> và </w:t>
      </w:r>
      <w:bookmarkStart w:id="154" w:name="bieumau_ms_12_pl4_36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12 </w:t>
      </w:r>
      <w:r w:rsidRPr="0091620A" w:rsidR="00C77983">
        <w:rPr>
          <w:rFonts w:ascii="Arial" w:hAnsi="Arial" w:cs="Arial"/>
          <w:color w:val="auto"/>
          <w:sz w:val="20"/>
          <w:szCs w:val="20"/>
        </w:rPr>
        <w:t xml:space="preserve">vào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IV</w:t>
      </w:r>
      <w:bookmarkEnd w:id="154"/>
      <w:r w:rsidRPr="0091620A" w:rsidR="00C77983">
        <w:rPr>
          <w:rFonts w:ascii="Arial" w:hAnsi="Arial" w:cs="Arial"/>
          <w:color w:val="auto"/>
          <w:sz w:val="20"/>
          <w:szCs w:val="20"/>
        </w:rPr>
        <w:t xml:space="preserve"> ban hành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số </w:t>
      </w:r>
      <w:bookmarkStart w:id="155" w:name="tvpllink_rcoznsykfu_4"/>
      <w:r w:rsidRPr="0091620A" w:rsidR="00C77983">
        <w:rPr>
          <w:rFonts w:ascii="Arial" w:hAnsi="Arial" w:cs="Arial"/>
          <w:color w:val="auto"/>
          <w:sz w:val="20"/>
          <w:szCs w:val="20"/>
        </w:rPr>
        <w:t>36</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TT-BNNMT</w:t>
      </w:r>
      <w:bookmarkEnd w:id="155"/>
      <w:r w:rsidRPr="0091620A" w:rsidR="00C77983">
        <w:rPr>
          <w:rFonts w:ascii="Arial" w:hAnsi="Arial" w:cs="Arial"/>
          <w:color w:val="auto"/>
          <w:sz w:val="20"/>
          <w:szCs w:val="20"/>
        </w:rPr>
        <w:t xml:space="preserve"> như </w:t>
      </w:r>
      <w:r w:rsidRPr="0091620A" w:rsidR="00231B5F">
        <w:rPr>
          <w:rFonts w:ascii="Arial" w:hAnsi="Arial" w:cs="Arial"/>
          <w:color w:val="auto"/>
          <w:sz w:val="20"/>
          <w:szCs w:val="20"/>
        </w:rPr>
        <w:t>phần</w:t>
      </w:r>
      <w:r w:rsidRPr="0091620A" w:rsidR="00C77983">
        <w:rPr>
          <w:rFonts w:ascii="Arial" w:hAnsi="Arial" w:cs="Arial"/>
          <w:color w:val="auto"/>
          <w:sz w:val="20"/>
          <w:szCs w:val="20"/>
        </w:rPr>
        <w:t xml:space="preserve"> V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 ban hành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này.</w:t>
      </w:r>
    </w:p>
    <w:p w:rsidR="00A77B3E" w:rsidRPr="0091620A" w:rsidP="00D524CA">
      <w:pPr>
        <w:spacing w:before="120" w:after="0" w:line="240" w:lineRule="auto"/>
        <w:rPr>
          <w:rFonts w:ascii="Arial" w:hAnsi="Arial" w:cs="Arial"/>
          <w:color w:val="auto"/>
          <w:sz w:val="20"/>
          <w:szCs w:val="20"/>
        </w:rPr>
      </w:pPr>
      <w:bookmarkStart w:id="156" w:name="dieu_10"/>
      <w:r w:rsidRPr="0091620A" w:rsidR="00231B5F">
        <w:rPr>
          <w:rFonts w:ascii="Arial" w:hAnsi="Arial" w:cs="Arial"/>
          <w:b/>
          <w:bCs/>
          <w:color w:val="auto"/>
          <w:sz w:val="20"/>
          <w:szCs w:val="20"/>
        </w:rPr>
        <w:t>Điều</w:t>
      </w:r>
      <w:r w:rsidRPr="0091620A" w:rsidR="00FC6B94">
        <w:rPr>
          <w:rFonts w:ascii="Arial" w:hAnsi="Arial" w:cs="Arial"/>
          <w:b/>
          <w:bCs/>
          <w:color w:val="auto"/>
          <w:sz w:val="20"/>
          <w:szCs w:val="20"/>
        </w:rPr>
        <w:t xml:space="preserve"> 10. Thay thế một số cụm từ trong </w:t>
      </w:r>
      <w:r w:rsidRPr="0091620A" w:rsidR="0042348F">
        <w:rPr>
          <w:rFonts w:ascii="Arial" w:hAnsi="Arial" w:cs="Arial"/>
          <w:b/>
          <w:bCs/>
          <w:color w:val="auto"/>
          <w:sz w:val="20"/>
          <w:szCs w:val="20"/>
        </w:rPr>
        <w:t>Thông tư</w:t>
      </w:r>
      <w:r w:rsidRPr="0091620A" w:rsidR="00FC6B94">
        <w:rPr>
          <w:rFonts w:ascii="Arial" w:hAnsi="Arial" w:cs="Arial"/>
          <w:b/>
          <w:bCs/>
          <w:color w:val="auto"/>
          <w:sz w:val="20"/>
          <w:szCs w:val="20"/>
        </w:rPr>
        <w:t xml:space="preserve"> số 36</w:t>
      </w:r>
      <w:r w:rsidRPr="0091620A" w:rsidR="0042348F">
        <w:rPr>
          <w:rFonts w:ascii="Arial" w:hAnsi="Arial" w:cs="Arial"/>
          <w:b/>
          <w:bCs/>
          <w:color w:val="auto"/>
          <w:sz w:val="20"/>
          <w:szCs w:val="20"/>
        </w:rPr>
        <w:t>/</w:t>
      </w:r>
      <w:r w:rsidRPr="0091620A" w:rsidR="00FC6B94">
        <w:rPr>
          <w:rFonts w:ascii="Arial" w:hAnsi="Arial" w:cs="Arial"/>
          <w:b/>
          <w:bCs/>
          <w:color w:val="auto"/>
          <w:sz w:val="20"/>
          <w:szCs w:val="20"/>
        </w:rPr>
        <w:t>2025</w:t>
      </w:r>
      <w:r w:rsidRPr="0091620A" w:rsidR="0042348F">
        <w:rPr>
          <w:rFonts w:ascii="Arial" w:hAnsi="Arial" w:cs="Arial"/>
          <w:b/>
          <w:bCs/>
          <w:color w:val="auto"/>
          <w:sz w:val="20"/>
          <w:szCs w:val="20"/>
        </w:rPr>
        <w:t>/</w:t>
      </w:r>
      <w:r w:rsidRPr="0091620A" w:rsidR="00FC6B94">
        <w:rPr>
          <w:rFonts w:ascii="Arial" w:hAnsi="Arial" w:cs="Arial"/>
          <w:b/>
          <w:bCs/>
          <w:color w:val="auto"/>
          <w:sz w:val="20"/>
          <w:szCs w:val="20"/>
        </w:rPr>
        <w:t>TT-BNNMT</w:t>
      </w:r>
      <w:bookmarkEnd w:id="156"/>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1. Thay thế cụm từ “10 ngày” bằng cụm từ “08 ngày làm việc” tại </w:t>
      </w:r>
      <w:bookmarkStart w:id="157" w:name="dc_52"/>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a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2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7</w:t>
      </w:r>
      <w:bookmarkEnd w:id="157"/>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2. Thay thế cụm từ “Bộ Nông nghiệp và Môi trường” bằng cụm từ “Bộ trưởng Bộ Nông nghiệp và Môi trường” tại </w:t>
      </w:r>
      <w:bookmarkStart w:id="158" w:name="dc_53"/>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b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1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8,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a và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b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2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16, các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a, d, g và i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2, các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a, đ và i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3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20</w:t>
      </w:r>
      <w:bookmarkEnd w:id="158"/>
      <w:r w:rsidRPr="0091620A" w:rsidR="00C77983">
        <w:rPr>
          <w:rFonts w:ascii="Arial" w:hAnsi="Arial" w:cs="Arial"/>
          <w:color w:val="auto"/>
          <w:sz w:val="20"/>
          <w:szCs w:val="20"/>
        </w:rPr>
        <w:t xml:space="preserve">, tên các </w:t>
      </w:r>
      <w:bookmarkStart w:id="159" w:name="bieumau_ms_19_pl2_36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19</w:t>
      </w:r>
      <w:bookmarkEnd w:id="159"/>
      <w:r w:rsidRPr="0091620A" w:rsidR="00C77983">
        <w:rPr>
          <w:rFonts w:ascii="Arial" w:hAnsi="Arial" w:cs="Arial"/>
          <w:color w:val="auto"/>
          <w:sz w:val="20"/>
          <w:szCs w:val="20"/>
        </w:rPr>
        <w:t xml:space="preserve">, </w:t>
      </w:r>
      <w:bookmarkStart w:id="160" w:name="bieumau_ms_29_pl2_36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29</w:t>
      </w:r>
      <w:bookmarkEnd w:id="160"/>
      <w:r w:rsidRPr="0091620A" w:rsidR="00C77983">
        <w:rPr>
          <w:rFonts w:ascii="Arial" w:hAnsi="Arial" w:cs="Arial"/>
          <w:color w:val="auto"/>
          <w:sz w:val="20"/>
          <w:szCs w:val="20"/>
        </w:rPr>
        <w:t xml:space="preserve">, </w:t>
      </w:r>
      <w:bookmarkStart w:id="161" w:name="bieumau_ms_30_pl2_36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30</w:t>
      </w:r>
      <w:bookmarkEnd w:id="161"/>
      <w:r w:rsidRPr="0091620A" w:rsidR="00C77983">
        <w:rPr>
          <w:rFonts w:ascii="Arial" w:hAnsi="Arial" w:cs="Arial"/>
          <w:color w:val="auto"/>
          <w:sz w:val="20"/>
          <w:szCs w:val="20"/>
        </w:rPr>
        <w:t xml:space="preserve">, </w:t>
      </w:r>
      <w:bookmarkStart w:id="162" w:name="bieumau_ms_31_pl2_36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31</w:t>
      </w:r>
      <w:bookmarkEnd w:id="162"/>
      <w:r w:rsidRPr="0091620A" w:rsidR="00C77983">
        <w:rPr>
          <w:rFonts w:ascii="Arial" w:hAnsi="Arial" w:cs="Arial"/>
          <w:color w:val="auto"/>
          <w:sz w:val="20"/>
          <w:szCs w:val="20"/>
        </w:rPr>
        <w:t xml:space="preserve">, </w:t>
      </w:r>
      <w:bookmarkStart w:id="163" w:name="bieumau_ms_32_pl2_36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32</w:t>
      </w:r>
      <w:bookmarkEnd w:id="163"/>
      <w:r w:rsidRPr="0091620A" w:rsidR="00C77983">
        <w:rPr>
          <w:rFonts w:ascii="Arial" w:hAnsi="Arial" w:cs="Arial"/>
          <w:color w:val="auto"/>
          <w:sz w:val="20"/>
          <w:szCs w:val="20"/>
        </w:rPr>
        <w:t xml:space="preserve">, </w:t>
      </w:r>
      <w:bookmarkStart w:id="164" w:name="bieumau_ms_33_pl2_36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33</w:t>
      </w:r>
      <w:bookmarkEnd w:id="164"/>
      <w:r w:rsidRPr="0091620A" w:rsidR="00C77983">
        <w:rPr>
          <w:rFonts w:ascii="Arial" w:hAnsi="Arial" w:cs="Arial"/>
          <w:color w:val="auto"/>
          <w:sz w:val="20"/>
          <w:szCs w:val="20"/>
        </w:rPr>
        <w:t xml:space="preserve">, </w:t>
      </w:r>
      <w:bookmarkStart w:id="165" w:name="bieumau_ms_34_pl2_36_2025_tt_bnnmt_1"/>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34</w:t>
      </w:r>
      <w:bookmarkEnd w:id="165"/>
      <w:r w:rsidRPr="0091620A" w:rsidR="00C77983">
        <w:rPr>
          <w:rFonts w:ascii="Arial" w:hAnsi="Arial" w:cs="Arial"/>
          <w:color w:val="auto"/>
          <w:sz w:val="20"/>
          <w:szCs w:val="20"/>
        </w:rPr>
        <w:t xml:space="preserve"> và </w:t>
      </w:r>
      <w:bookmarkStart w:id="166" w:name="bieumau_ms_37_pl2_36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37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II</w:t>
      </w:r>
      <w:bookmarkEnd w:id="166"/>
      <w:r w:rsidRPr="0091620A" w:rsidR="00C77983">
        <w:rPr>
          <w:rFonts w:ascii="Arial" w:hAnsi="Arial" w:cs="Arial"/>
          <w:color w:val="auto"/>
          <w:sz w:val="20"/>
          <w:szCs w:val="20"/>
        </w:rPr>
        <w:t xml:space="preserve"> ban hành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số </w:t>
      </w:r>
      <w:bookmarkStart w:id="167" w:name="tvpllink_rcoznsykfu_5"/>
      <w:r w:rsidRPr="0091620A" w:rsidR="00C77983">
        <w:rPr>
          <w:rFonts w:ascii="Arial" w:hAnsi="Arial" w:cs="Arial"/>
          <w:color w:val="auto"/>
          <w:sz w:val="20"/>
          <w:szCs w:val="20"/>
        </w:rPr>
        <w:t>36</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TT-BNNMT</w:t>
      </w:r>
      <w:bookmarkEnd w:id="167"/>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bookmarkStart w:id="168" w:name="chuong_2"/>
      <w:r w:rsidRPr="0091620A" w:rsidR="00231B5F">
        <w:rPr>
          <w:rFonts w:ascii="Arial" w:hAnsi="Arial" w:cs="Arial"/>
          <w:b/>
          <w:bCs/>
          <w:color w:val="auto"/>
          <w:sz w:val="20"/>
          <w:szCs w:val="20"/>
        </w:rPr>
        <w:t>CHƯƠNG</w:t>
      </w:r>
      <w:r w:rsidRPr="0091620A" w:rsidR="00FC6B94">
        <w:rPr>
          <w:rFonts w:ascii="Arial" w:hAnsi="Arial" w:cs="Arial"/>
          <w:b/>
          <w:bCs/>
          <w:color w:val="auto"/>
          <w:sz w:val="20"/>
          <w:szCs w:val="20"/>
        </w:rPr>
        <w:t xml:space="preserve"> II</w:t>
      </w:r>
      <w:bookmarkEnd w:id="168"/>
    </w:p>
    <w:p w:rsidR="00A77B3E" w:rsidRPr="0091620A" w:rsidP="00D524CA">
      <w:pPr>
        <w:spacing w:before="120" w:after="0" w:line="240" w:lineRule="auto"/>
        <w:jc w:val="center"/>
        <w:rPr>
          <w:rFonts w:ascii="Arial" w:hAnsi="Arial" w:cs="Arial"/>
          <w:b/>
          <w:bCs/>
          <w:color w:val="auto"/>
          <w:szCs w:val="20"/>
        </w:rPr>
      </w:pPr>
      <w:bookmarkStart w:id="169" w:name="chuong_2_name"/>
      <w:r w:rsidRPr="0091620A" w:rsidR="00FC6B94">
        <w:rPr>
          <w:rFonts w:ascii="Arial" w:hAnsi="Arial" w:cs="Arial"/>
          <w:b/>
          <w:bCs/>
          <w:color w:val="auto"/>
          <w:szCs w:val="20"/>
        </w:rPr>
        <w:t xml:space="preserve">SỬA ĐỔI, BỔ SUNG MỘT SỐ </w:t>
      </w:r>
      <w:r w:rsidRPr="0091620A" w:rsidR="00231B5F">
        <w:rPr>
          <w:rFonts w:ascii="Arial" w:hAnsi="Arial" w:cs="Arial"/>
          <w:b/>
          <w:bCs/>
          <w:color w:val="auto"/>
          <w:szCs w:val="20"/>
        </w:rPr>
        <w:t>ĐIỀU</w:t>
      </w:r>
      <w:r w:rsidRPr="0091620A" w:rsidR="00FC6B94">
        <w:rPr>
          <w:rFonts w:ascii="Arial" w:hAnsi="Arial" w:cs="Arial"/>
          <w:b/>
          <w:bCs/>
          <w:color w:val="auto"/>
          <w:szCs w:val="20"/>
        </w:rPr>
        <w:t xml:space="preserve"> CỦA </w:t>
      </w:r>
      <w:r w:rsidRPr="0091620A" w:rsidR="0042348F">
        <w:rPr>
          <w:rFonts w:ascii="Arial" w:hAnsi="Arial" w:cs="Arial"/>
          <w:b/>
          <w:bCs/>
          <w:color w:val="auto"/>
          <w:szCs w:val="20"/>
        </w:rPr>
        <w:t>THÔNG TƯ</w:t>
      </w:r>
      <w:r w:rsidRPr="0091620A" w:rsidR="00FC6B94">
        <w:rPr>
          <w:rFonts w:ascii="Arial" w:hAnsi="Arial" w:cs="Arial"/>
          <w:b/>
          <w:bCs/>
          <w:color w:val="auto"/>
          <w:szCs w:val="20"/>
        </w:rPr>
        <w:t xml:space="preserve"> SỐ 37</w:t>
      </w:r>
      <w:r w:rsidRPr="0091620A" w:rsidR="0042348F">
        <w:rPr>
          <w:rFonts w:ascii="Arial" w:hAnsi="Arial" w:cs="Arial"/>
          <w:b/>
          <w:bCs/>
          <w:color w:val="auto"/>
          <w:szCs w:val="20"/>
        </w:rPr>
        <w:t>/</w:t>
      </w:r>
      <w:r w:rsidRPr="0091620A" w:rsidR="00FC6B94">
        <w:rPr>
          <w:rFonts w:ascii="Arial" w:hAnsi="Arial" w:cs="Arial"/>
          <w:b/>
          <w:bCs/>
          <w:color w:val="auto"/>
          <w:szCs w:val="20"/>
        </w:rPr>
        <w:t>2025</w:t>
      </w:r>
      <w:r w:rsidRPr="0091620A" w:rsidR="0042348F">
        <w:rPr>
          <w:rFonts w:ascii="Arial" w:hAnsi="Arial" w:cs="Arial"/>
          <w:b/>
          <w:bCs/>
          <w:color w:val="auto"/>
          <w:szCs w:val="20"/>
        </w:rPr>
        <w:t>/</w:t>
      </w:r>
      <w:r w:rsidRPr="0091620A" w:rsidR="00FC6B94">
        <w:rPr>
          <w:rFonts w:ascii="Arial" w:hAnsi="Arial" w:cs="Arial"/>
          <w:b/>
          <w:bCs/>
          <w:color w:val="auto"/>
          <w:szCs w:val="20"/>
        </w:rPr>
        <w:t xml:space="preserve">TT-BNNMT NGÀY 02 THÁNG 7 NĂM 2025 CỦA BỘ TRƯỞNG BỘ NÔNG NGHIỆP VÀ MÔI TRƯỜNG QUY ĐỊNH </w:t>
      </w:r>
      <w:r w:rsidRPr="0091620A" w:rsidR="003556B9">
        <w:rPr>
          <w:rFonts w:ascii="Arial" w:hAnsi="Arial" w:cs="Arial"/>
          <w:b/>
          <w:bCs/>
          <w:color w:val="auto"/>
          <w:szCs w:val="20"/>
        </w:rPr>
        <w:t>MẪU</w:t>
      </w:r>
      <w:r w:rsidRPr="0091620A" w:rsidR="00FC6B94">
        <w:rPr>
          <w:rFonts w:ascii="Arial" w:hAnsi="Arial" w:cs="Arial"/>
          <w:b/>
          <w:bCs/>
          <w:color w:val="auto"/>
          <w:szCs w:val="20"/>
        </w:rPr>
        <w:t xml:space="preserve"> BÁO CÁO, TÀI LIỆU, GIẤY PHÉP VÀ </w:t>
      </w:r>
      <w:r w:rsidRPr="0091620A" w:rsidR="0042348F">
        <w:rPr>
          <w:rFonts w:ascii="Arial" w:hAnsi="Arial" w:cs="Arial"/>
          <w:b/>
          <w:bCs/>
          <w:color w:val="auto"/>
          <w:szCs w:val="20"/>
        </w:rPr>
        <w:t>QUYẾT ĐỊNH</w:t>
      </w:r>
      <w:r w:rsidRPr="0091620A" w:rsidR="00FC6B94">
        <w:rPr>
          <w:rFonts w:ascii="Arial" w:hAnsi="Arial" w:cs="Arial"/>
          <w:b/>
          <w:bCs/>
          <w:color w:val="auto"/>
          <w:szCs w:val="20"/>
        </w:rPr>
        <w:t xml:space="preserve"> TRONG HOẠT ĐỘNG THĂM DÒ KHOÁNG SẢN</w:t>
      </w:r>
      <w:bookmarkEnd w:id="169"/>
    </w:p>
    <w:p w:rsidR="00A77B3E" w:rsidRPr="0091620A" w:rsidP="00D524CA">
      <w:pPr>
        <w:spacing w:before="120" w:after="0" w:line="240" w:lineRule="auto"/>
        <w:rPr>
          <w:rFonts w:ascii="Arial" w:hAnsi="Arial" w:cs="Arial"/>
          <w:color w:val="auto"/>
          <w:sz w:val="20"/>
          <w:szCs w:val="20"/>
        </w:rPr>
      </w:pPr>
      <w:bookmarkStart w:id="170" w:name="dieu_11"/>
      <w:r w:rsidRPr="0091620A" w:rsidR="00231B5F">
        <w:rPr>
          <w:rFonts w:ascii="Arial" w:hAnsi="Arial" w:cs="Arial"/>
          <w:b/>
          <w:bCs/>
          <w:color w:val="auto"/>
          <w:sz w:val="20"/>
          <w:szCs w:val="20"/>
        </w:rPr>
        <w:t>Điều</w:t>
      </w:r>
      <w:r w:rsidRPr="0091620A" w:rsidR="00FC6B94">
        <w:rPr>
          <w:rFonts w:ascii="Arial" w:hAnsi="Arial" w:cs="Arial"/>
          <w:b/>
          <w:bCs/>
          <w:color w:val="auto"/>
          <w:sz w:val="20"/>
          <w:szCs w:val="20"/>
        </w:rPr>
        <w:t xml:space="preserve"> 11. Bổ sung </w:t>
      </w:r>
      <w:r w:rsidRPr="0091620A" w:rsidR="00231B5F">
        <w:rPr>
          <w:rFonts w:ascii="Arial" w:hAnsi="Arial" w:cs="Arial"/>
          <w:b/>
          <w:bCs/>
          <w:color w:val="auto"/>
          <w:sz w:val="20"/>
          <w:szCs w:val="20"/>
        </w:rPr>
        <w:t>khoản</w:t>
      </w:r>
      <w:r w:rsidRPr="0091620A" w:rsidR="00FC6B94">
        <w:rPr>
          <w:rFonts w:ascii="Arial" w:hAnsi="Arial" w:cs="Arial"/>
          <w:b/>
          <w:bCs/>
          <w:color w:val="auto"/>
          <w:sz w:val="20"/>
          <w:szCs w:val="20"/>
        </w:rPr>
        <w:t xml:space="preserve"> 9 và </w:t>
      </w:r>
      <w:r w:rsidRPr="0091620A" w:rsidR="00231B5F">
        <w:rPr>
          <w:rFonts w:ascii="Arial" w:hAnsi="Arial" w:cs="Arial"/>
          <w:b/>
          <w:bCs/>
          <w:color w:val="auto"/>
          <w:sz w:val="20"/>
          <w:szCs w:val="20"/>
        </w:rPr>
        <w:t>khoản</w:t>
      </w:r>
      <w:r w:rsidRPr="0091620A" w:rsidR="00FC6B94">
        <w:rPr>
          <w:rFonts w:ascii="Arial" w:hAnsi="Arial" w:cs="Arial"/>
          <w:b/>
          <w:bCs/>
          <w:color w:val="auto"/>
          <w:sz w:val="20"/>
          <w:szCs w:val="20"/>
        </w:rPr>
        <w:t xml:space="preserve"> 10 vào </w:t>
      </w:r>
      <w:r w:rsidRPr="0091620A" w:rsidR="00231B5F">
        <w:rPr>
          <w:rFonts w:ascii="Arial" w:hAnsi="Arial" w:cs="Arial"/>
          <w:b/>
          <w:bCs/>
          <w:color w:val="auto"/>
          <w:sz w:val="20"/>
          <w:szCs w:val="20"/>
        </w:rPr>
        <w:t>Điều</w:t>
      </w:r>
      <w:r w:rsidRPr="0091620A" w:rsidR="00FC6B94">
        <w:rPr>
          <w:rFonts w:ascii="Arial" w:hAnsi="Arial" w:cs="Arial"/>
          <w:b/>
          <w:bCs/>
          <w:color w:val="auto"/>
          <w:sz w:val="20"/>
          <w:szCs w:val="20"/>
        </w:rPr>
        <w:t xml:space="preserve"> 3</w:t>
      </w:r>
      <w:bookmarkEnd w:id="170"/>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“9. Văn bản đề nghị chấp thuận nội dung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 đề án thăm dò khoáng sản được lập theo</w:t>
      </w:r>
      <w:r w:rsidRPr="0091620A" w:rsidR="00C77983">
        <w:rPr>
          <w:rFonts w:ascii="Arial" w:hAnsi="Arial" w:cs="Arial"/>
          <w:color w:val="auto"/>
          <w:sz w:val="20"/>
          <w:szCs w:val="20"/>
        </w:rPr>
        <w:t xml:space="preserve"> </w:t>
      </w:r>
      <w:bookmarkStart w:id="171" w:name="bieumau_ms_08a_p1_pl2"/>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8a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w:t>
      </w:r>
      <w:bookmarkEnd w:id="171"/>
      <w:r w:rsidRPr="0091620A" w:rsidR="00C77983">
        <w:rPr>
          <w:rFonts w:ascii="Arial" w:hAnsi="Arial" w:cs="Arial"/>
          <w:color w:val="auto"/>
          <w:sz w:val="20"/>
          <w:szCs w:val="20"/>
        </w:rPr>
        <w:t xml:space="preserve"> ban hành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này.</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10. Văn bản đề nghị thăm dò trong khu vực cấm hoạt động khoáng sản, khu vực tạm thời cấm hoạt động khoáng sản được lập theo </w:t>
      </w:r>
      <w:bookmarkStart w:id="172" w:name="bieumau_ms_08b_p1_pl2"/>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08b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w:t>
      </w:r>
      <w:bookmarkEnd w:id="172"/>
      <w:r w:rsidRPr="0091620A" w:rsidR="00C77983">
        <w:rPr>
          <w:rFonts w:ascii="Arial" w:hAnsi="Arial" w:cs="Arial"/>
          <w:color w:val="auto"/>
          <w:sz w:val="20"/>
          <w:szCs w:val="20"/>
        </w:rPr>
        <w:t xml:space="preserve"> ban hành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này.”.</w:t>
      </w:r>
    </w:p>
    <w:p w:rsidR="00A77B3E" w:rsidRPr="0091620A" w:rsidP="00D524CA">
      <w:pPr>
        <w:spacing w:before="120" w:after="0" w:line="240" w:lineRule="auto"/>
        <w:rPr>
          <w:rFonts w:ascii="Arial" w:hAnsi="Arial" w:cs="Arial"/>
          <w:color w:val="auto"/>
          <w:sz w:val="20"/>
          <w:szCs w:val="20"/>
        </w:rPr>
      </w:pPr>
      <w:bookmarkStart w:id="173" w:name="dieu_12"/>
      <w:r w:rsidRPr="0091620A" w:rsidR="00231B5F">
        <w:rPr>
          <w:rFonts w:ascii="Arial" w:hAnsi="Arial" w:cs="Arial"/>
          <w:b/>
          <w:bCs/>
          <w:color w:val="auto"/>
          <w:sz w:val="20"/>
          <w:szCs w:val="20"/>
        </w:rPr>
        <w:t>Điều</w:t>
      </w:r>
      <w:r w:rsidRPr="0091620A" w:rsidR="00FC6B94">
        <w:rPr>
          <w:rFonts w:ascii="Arial" w:hAnsi="Arial" w:cs="Arial"/>
          <w:b/>
          <w:bCs/>
          <w:color w:val="auto"/>
          <w:sz w:val="20"/>
          <w:szCs w:val="20"/>
        </w:rPr>
        <w:t xml:space="preserve"> 12. Sửa đổi, bổ sun</w:t>
      </w:r>
      <w:r w:rsidRPr="0091620A" w:rsidR="00FC6B94">
        <w:rPr>
          <w:rFonts w:ascii="Arial" w:hAnsi="Arial" w:cs="Arial"/>
          <w:b/>
          <w:bCs/>
          <w:color w:val="auto"/>
          <w:sz w:val="20"/>
          <w:szCs w:val="20"/>
        </w:rPr>
        <w:t xml:space="preserve">g tên </w:t>
      </w:r>
      <w:r w:rsidRPr="0091620A" w:rsidR="00231B5F">
        <w:rPr>
          <w:rFonts w:ascii="Arial" w:hAnsi="Arial" w:cs="Arial"/>
          <w:b/>
          <w:bCs/>
          <w:color w:val="auto"/>
          <w:sz w:val="20"/>
          <w:szCs w:val="20"/>
        </w:rPr>
        <w:t>Điều</w:t>
      </w:r>
      <w:r w:rsidRPr="0091620A" w:rsidR="00FC6B94">
        <w:rPr>
          <w:rFonts w:ascii="Arial" w:hAnsi="Arial" w:cs="Arial"/>
          <w:b/>
          <w:bCs/>
          <w:color w:val="auto"/>
          <w:sz w:val="20"/>
          <w:szCs w:val="20"/>
        </w:rPr>
        <w:t xml:space="preserve"> 5 và bổ sung một số </w:t>
      </w:r>
      <w:r w:rsidRPr="0091620A" w:rsidR="00231B5F">
        <w:rPr>
          <w:rFonts w:ascii="Arial" w:hAnsi="Arial" w:cs="Arial"/>
          <w:b/>
          <w:bCs/>
          <w:color w:val="auto"/>
          <w:sz w:val="20"/>
          <w:szCs w:val="20"/>
        </w:rPr>
        <w:t>khoản</w:t>
      </w:r>
      <w:r w:rsidRPr="0091620A" w:rsidR="00FC6B94">
        <w:rPr>
          <w:rFonts w:ascii="Arial" w:hAnsi="Arial" w:cs="Arial"/>
          <w:b/>
          <w:bCs/>
          <w:color w:val="auto"/>
          <w:sz w:val="20"/>
          <w:szCs w:val="20"/>
        </w:rPr>
        <w:t xml:space="preserve"> vào </w:t>
      </w:r>
      <w:r w:rsidRPr="0091620A" w:rsidR="00231B5F">
        <w:rPr>
          <w:rFonts w:ascii="Arial" w:hAnsi="Arial" w:cs="Arial"/>
          <w:b/>
          <w:bCs/>
          <w:color w:val="auto"/>
          <w:sz w:val="20"/>
          <w:szCs w:val="20"/>
        </w:rPr>
        <w:t>Điều</w:t>
      </w:r>
      <w:r w:rsidRPr="0091620A" w:rsidR="00FC6B94">
        <w:rPr>
          <w:rFonts w:ascii="Arial" w:hAnsi="Arial" w:cs="Arial"/>
          <w:b/>
          <w:bCs/>
          <w:color w:val="auto"/>
          <w:sz w:val="20"/>
          <w:szCs w:val="20"/>
        </w:rPr>
        <w:t xml:space="preserve"> 5</w:t>
      </w:r>
      <w:bookmarkEnd w:id="173"/>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1. Sửa đổi, bổ sung tên </w:t>
      </w:r>
      <w:bookmarkStart w:id="174" w:name="dc_54"/>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5</w:t>
      </w:r>
      <w:bookmarkEnd w:id="174"/>
      <w:r w:rsidRPr="0091620A" w:rsidR="00C77983">
        <w:rPr>
          <w:rFonts w:ascii="Arial" w:hAnsi="Arial" w:cs="Arial"/>
          <w:color w:val="auto"/>
          <w:sz w:val="20"/>
          <w:szCs w:val="20"/>
        </w:rPr>
        <w:t xml:space="preserve"> như sau: “</w:t>
      </w:r>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giấy phép, </w:t>
      </w: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văn bản chấp thuận về thăm dò khoáng sản, thăm dò bổ sung”.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2. Bổ sung các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18, 19, 20 và 21 như sau:</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“18. Văn bản chấp thuận thăm dò bổ sung thuộc thẩm quyền của Bộ trưởng Bộ Nông nghiệp và Môi trường được lập theo </w:t>
      </w:r>
      <w:bookmarkStart w:id="175" w:name="bieumau_ms_26a_p2_pl2"/>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26a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III</w:t>
      </w:r>
      <w:bookmarkEnd w:id="175"/>
      <w:r w:rsidRPr="0091620A" w:rsidR="00C77983">
        <w:rPr>
          <w:rFonts w:ascii="Arial" w:hAnsi="Arial" w:cs="Arial"/>
          <w:color w:val="auto"/>
          <w:sz w:val="20"/>
          <w:szCs w:val="20"/>
        </w:rPr>
        <w:t xml:space="preserve"> ban hành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này.</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19. Văn bản chấp thuận thăm dò bổ sung thuộc thẩm quyền của Chủ tịch Ủy ban nhân dân cấp tỉnh được lập theo </w:t>
      </w:r>
      <w:bookmarkStart w:id="176" w:name="bieumau_ms_26b_p2_pl2"/>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26b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III</w:t>
      </w:r>
      <w:bookmarkEnd w:id="176"/>
      <w:r w:rsidRPr="0091620A" w:rsidR="00C77983">
        <w:rPr>
          <w:rFonts w:ascii="Arial" w:hAnsi="Arial" w:cs="Arial"/>
          <w:color w:val="auto"/>
          <w:sz w:val="20"/>
          <w:szCs w:val="20"/>
        </w:rPr>
        <w:t xml:space="preserve"> ban hành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này.</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20. Văn bản chấp thuận thăm dò trong khu vực cấm hoạt động khoáng sản, khu vực tạm thời cấm hoạt động khoáng sản thuộc thẩm quyền của Bộ trưởng Bộ Nông nghiệp và Môi trường được lập theo </w:t>
      </w:r>
      <w:bookmarkStart w:id="177" w:name="bieumau_ms_26c_p2_pl2"/>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26c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III</w:t>
      </w:r>
      <w:bookmarkEnd w:id="177"/>
      <w:r w:rsidRPr="0091620A" w:rsidR="00C77983">
        <w:rPr>
          <w:rFonts w:ascii="Arial" w:hAnsi="Arial" w:cs="Arial"/>
          <w:color w:val="auto"/>
          <w:sz w:val="20"/>
          <w:szCs w:val="20"/>
        </w:rPr>
        <w:t xml:space="preserve"> ban</w:t>
      </w:r>
      <w:r w:rsidRPr="0091620A" w:rsidR="00C77983">
        <w:rPr>
          <w:rFonts w:ascii="Arial" w:hAnsi="Arial" w:cs="Arial"/>
          <w:color w:val="auto"/>
          <w:sz w:val="20"/>
          <w:szCs w:val="20"/>
        </w:rPr>
        <w:t xml:space="preserve"> hành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này.</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21. Văn bản chấp thuận thăm dò trong khu vực cấm hoạt động khoáng sản, khu vực tạm thời cấm hoạt động khoáng sản thuộc thẩm quyền của Chủ tịch Ủy ban nhân dân cấp tỉnh được lập theo </w:t>
      </w:r>
      <w:bookmarkStart w:id="178" w:name="bieumau_ms_26d_p2_pl2"/>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26d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III</w:t>
      </w:r>
      <w:bookmarkEnd w:id="178"/>
      <w:r w:rsidRPr="0091620A" w:rsidR="00C77983">
        <w:rPr>
          <w:rFonts w:ascii="Arial" w:hAnsi="Arial" w:cs="Arial"/>
          <w:color w:val="auto"/>
          <w:sz w:val="20"/>
          <w:szCs w:val="20"/>
        </w:rPr>
        <w:t xml:space="preserve"> ban hành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này.”.</w:t>
      </w:r>
    </w:p>
    <w:p w:rsidR="00A77B3E" w:rsidRPr="0091620A" w:rsidP="00D524CA">
      <w:pPr>
        <w:spacing w:before="120" w:after="0" w:line="240" w:lineRule="auto"/>
        <w:rPr>
          <w:rFonts w:ascii="Arial" w:hAnsi="Arial" w:cs="Arial"/>
          <w:color w:val="auto"/>
          <w:sz w:val="20"/>
          <w:szCs w:val="20"/>
        </w:rPr>
      </w:pPr>
      <w:bookmarkStart w:id="179" w:name="dieu_13"/>
      <w:r w:rsidRPr="0091620A" w:rsidR="00231B5F">
        <w:rPr>
          <w:rFonts w:ascii="Arial" w:hAnsi="Arial" w:cs="Arial"/>
          <w:b/>
          <w:bCs/>
          <w:color w:val="auto"/>
          <w:sz w:val="20"/>
          <w:szCs w:val="20"/>
        </w:rPr>
        <w:t>Điều</w:t>
      </w:r>
      <w:r w:rsidRPr="0091620A" w:rsidR="00FC6B94">
        <w:rPr>
          <w:rFonts w:ascii="Arial" w:hAnsi="Arial" w:cs="Arial"/>
          <w:b/>
          <w:bCs/>
          <w:color w:val="auto"/>
          <w:sz w:val="20"/>
          <w:szCs w:val="20"/>
        </w:rPr>
        <w:t xml:space="preserve"> 13. Sửa đổi, bổ sung tên </w:t>
      </w:r>
      <w:r w:rsidRPr="0091620A" w:rsidR="00231B5F">
        <w:rPr>
          <w:rFonts w:ascii="Arial" w:hAnsi="Arial" w:cs="Arial"/>
          <w:b/>
          <w:bCs/>
          <w:color w:val="auto"/>
          <w:sz w:val="20"/>
          <w:szCs w:val="20"/>
        </w:rPr>
        <w:t>Điều</w:t>
      </w:r>
      <w:r w:rsidRPr="0091620A" w:rsidR="00FC6B94">
        <w:rPr>
          <w:rFonts w:ascii="Arial" w:hAnsi="Arial" w:cs="Arial"/>
          <w:b/>
          <w:bCs/>
          <w:color w:val="auto"/>
          <w:sz w:val="20"/>
          <w:szCs w:val="20"/>
        </w:rPr>
        <w:t xml:space="preserve"> 7 và một số </w:t>
      </w:r>
      <w:r w:rsidRPr="0091620A" w:rsidR="00231B5F">
        <w:rPr>
          <w:rFonts w:ascii="Arial" w:hAnsi="Arial" w:cs="Arial"/>
          <w:b/>
          <w:bCs/>
          <w:color w:val="auto"/>
          <w:sz w:val="20"/>
          <w:szCs w:val="20"/>
        </w:rPr>
        <w:t>khoản</w:t>
      </w:r>
      <w:r w:rsidRPr="0091620A" w:rsidR="00FC6B94">
        <w:rPr>
          <w:rFonts w:ascii="Arial" w:hAnsi="Arial" w:cs="Arial"/>
          <w:b/>
          <w:bCs/>
          <w:color w:val="auto"/>
          <w:sz w:val="20"/>
          <w:szCs w:val="20"/>
        </w:rPr>
        <w:t xml:space="preserve"> của </w:t>
      </w:r>
      <w:r w:rsidRPr="0091620A" w:rsidR="00231B5F">
        <w:rPr>
          <w:rFonts w:ascii="Arial" w:hAnsi="Arial" w:cs="Arial"/>
          <w:b/>
          <w:bCs/>
          <w:color w:val="auto"/>
          <w:sz w:val="20"/>
          <w:szCs w:val="20"/>
        </w:rPr>
        <w:t>Điều</w:t>
      </w:r>
      <w:r w:rsidRPr="0091620A" w:rsidR="00FC6B94">
        <w:rPr>
          <w:rFonts w:ascii="Arial" w:hAnsi="Arial" w:cs="Arial"/>
          <w:b/>
          <w:bCs/>
          <w:color w:val="auto"/>
          <w:sz w:val="20"/>
          <w:szCs w:val="20"/>
        </w:rPr>
        <w:t xml:space="preserve"> 7</w:t>
      </w:r>
      <w:bookmarkEnd w:id="179"/>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1. Sửa đổi, bổ sung tên </w:t>
      </w:r>
      <w:bookmarkStart w:id="180" w:name="dc_55"/>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7</w:t>
      </w:r>
      <w:bookmarkEnd w:id="180"/>
      <w:r w:rsidRPr="0091620A" w:rsidR="00C77983">
        <w:rPr>
          <w:rFonts w:ascii="Arial" w:hAnsi="Arial" w:cs="Arial"/>
          <w:color w:val="auto"/>
          <w:sz w:val="20"/>
          <w:szCs w:val="20"/>
        </w:rPr>
        <w:t xml:space="preserve"> như sau: “</w:t>
      </w:r>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các báo cáo, phương án trong hoạt động thăm dò khoáng sản, thăm dò bổ sung”.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2. Sửa đổi, bổ sung </w:t>
      </w:r>
      <w:bookmarkStart w:id="181" w:name="dc_56"/>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3 và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4</w:t>
      </w:r>
      <w:bookmarkEnd w:id="181"/>
      <w:r w:rsidRPr="0091620A" w:rsidR="00C77983">
        <w:rPr>
          <w:rFonts w:ascii="Arial" w:hAnsi="Arial" w:cs="Arial"/>
          <w:color w:val="auto"/>
          <w:sz w:val="20"/>
          <w:szCs w:val="20"/>
        </w:rPr>
        <w:t xml:space="preserve"> như sau:</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“3. Phương án đánh giá mức độ ảnh hưởng đến đối tượng cần bảo vệ trong quá trình thăm dò tại khu vực cấm hoạt động khoáng sản, khu vực tạm thời cấm hoạt động khoáng sản được lập theo </w:t>
      </w:r>
      <w:bookmarkStart w:id="182" w:name="bieumau_ms_33_p3_pl2"/>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33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V</w:t>
      </w:r>
      <w:bookmarkEnd w:id="182"/>
      <w:r w:rsidRPr="0091620A" w:rsidR="00C77983">
        <w:rPr>
          <w:rFonts w:ascii="Arial" w:hAnsi="Arial" w:cs="Arial"/>
          <w:color w:val="auto"/>
          <w:sz w:val="20"/>
          <w:szCs w:val="20"/>
        </w:rPr>
        <w:t xml:space="preserve"> ban hành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này.</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4. Phương án bảo đảm an toàn bức xạ, môi trường và phòng ngừa sự cố trong đề án thăm dò khoáng sản được lập theo </w:t>
      </w:r>
      <w:bookmarkStart w:id="183" w:name="bieumau_ms_34_p3_pl2"/>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34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V</w:t>
      </w:r>
      <w:bookmarkEnd w:id="183"/>
      <w:r w:rsidRPr="0091620A" w:rsidR="00C77983">
        <w:rPr>
          <w:rFonts w:ascii="Arial" w:hAnsi="Arial" w:cs="Arial"/>
          <w:color w:val="auto"/>
          <w:sz w:val="20"/>
          <w:szCs w:val="20"/>
        </w:rPr>
        <w:t xml:space="preserve"> ban hành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này.”.</w:t>
      </w:r>
    </w:p>
    <w:p w:rsidR="00A77B3E" w:rsidRPr="0091620A" w:rsidP="00D524CA">
      <w:pPr>
        <w:spacing w:before="120" w:after="0" w:line="240" w:lineRule="auto"/>
        <w:rPr>
          <w:rFonts w:ascii="Arial" w:hAnsi="Arial" w:cs="Arial"/>
          <w:color w:val="auto"/>
          <w:sz w:val="20"/>
          <w:szCs w:val="20"/>
        </w:rPr>
      </w:pPr>
      <w:bookmarkStart w:id="184" w:name="dieu_14"/>
      <w:r w:rsidRPr="0091620A" w:rsidR="00231B5F">
        <w:rPr>
          <w:rFonts w:ascii="Arial" w:hAnsi="Arial" w:cs="Arial"/>
          <w:b/>
          <w:bCs/>
          <w:color w:val="auto"/>
          <w:sz w:val="20"/>
          <w:szCs w:val="20"/>
        </w:rPr>
        <w:t>Điều</w:t>
      </w:r>
      <w:r w:rsidRPr="0091620A" w:rsidR="00FC6B94">
        <w:rPr>
          <w:rFonts w:ascii="Arial" w:hAnsi="Arial" w:cs="Arial"/>
          <w:b/>
          <w:bCs/>
          <w:color w:val="auto"/>
          <w:sz w:val="20"/>
          <w:szCs w:val="20"/>
        </w:rPr>
        <w:t xml:space="preserve"> 14. Sửa đổi, bổ sung một số </w:t>
      </w:r>
      <w:r w:rsidRPr="0091620A" w:rsidR="003556B9">
        <w:rPr>
          <w:rFonts w:ascii="Arial" w:hAnsi="Arial" w:cs="Arial"/>
          <w:b/>
          <w:bCs/>
          <w:color w:val="auto"/>
          <w:sz w:val="20"/>
          <w:szCs w:val="20"/>
        </w:rPr>
        <w:t>Phụ lục</w:t>
      </w:r>
      <w:r w:rsidRPr="0091620A" w:rsidR="00FC6B94">
        <w:rPr>
          <w:rFonts w:ascii="Arial" w:hAnsi="Arial" w:cs="Arial"/>
          <w:b/>
          <w:bCs/>
          <w:color w:val="auto"/>
          <w:sz w:val="20"/>
          <w:szCs w:val="20"/>
        </w:rPr>
        <w:t xml:space="preserve"> ban hành kèm theo </w:t>
      </w:r>
      <w:r w:rsidRPr="0091620A" w:rsidR="0042348F">
        <w:rPr>
          <w:rFonts w:ascii="Arial" w:hAnsi="Arial" w:cs="Arial"/>
          <w:b/>
          <w:bCs/>
          <w:color w:val="auto"/>
          <w:sz w:val="20"/>
          <w:szCs w:val="20"/>
        </w:rPr>
        <w:t>Thông tư</w:t>
      </w:r>
      <w:r w:rsidRPr="0091620A" w:rsidR="00FC6B94">
        <w:rPr>
          <w:rFonts w:ascii="Arial" w:hAnsi="Arial" w:cs="Arial"/>
          <w:b/>
          <w:bCs/>
          <w:color w:val="auto"/>
          <w:sz w:val="20"/>
          <w:szCs w:val="20"/>
        </w:rPr>
        <w:t xml:space="preserve"> số 37</w:t>
      </w:r>
      <w:r w:rsidRPr="0091620A" w:rsidR="0042348F">
        <w:rPr>
          <w:rFonts w:ascii="Arial" w:hAnsi="Arial" w:cs="Arial"/>
          <w:b/>
          <w:bCs/>
          <w:color w:val="auto"/>
          <w:sz w:val="20"/>
          <w:szCs w:val="20"/>
        </w:rPr>
        <w:t>/</w:t>
      </w:r>
      <w:r w:rsidRPr="0091620A" w:rsidR="00FC6B94">
        <w:rPr>
          <w:rFonts w:ascii="Arial" w:hAnsi="Arial" w:cs="Arial"/>
          <w:b/>
          <w:bCs/>
          <w:color w:val="auto"/>
          <w:sz w:val="20"/>
          <w:szCs w:val="20"/>
        </w:rPr>
        <w:t>2025</w:t>
      </w:r>
      <w:r w:rsidRPr="0091620A" w:rsidR="0042348F">
        <w:rPr>
          <w:rFonts w:ascii="Arial" w:hAnsi="Arial" w:cs="Arial"/>
          <w:b/>
          <w:bCs/>
          <w:color w:val="auto"/>
          <w:sz w:val="20"/>
          <w:szCs w:val="20"/>
        </w:rPr>
        <w:t>/</w:t>
      </w:r>
      <w:r w:rsidRPr="0091620A" w:rsidR="00FC6B94">
        <w:rPr>
          <w:rFonts w:ascii="Arial" w:hAnsi="Arial" w:cs="Arial"/>
          <w:b/>
          <w:bCs/>
          <w:color w:val="auto"/>
          <w:sz w:val="20"/>
          <w:szCs w:val="20"/>
        </w:rPr>
        <w:t>TT-BNNMT</w:t>
      </w:r>
      <w:bookmarkEnd w:id="184"/>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1. Sửa đổi, bổ sung </w:t>
      </w:r>
      <w:bookmarkStart w:id="185" w:name="bieumau_ms_01_pl1_37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01</w:t>
      </w:r>
      <w:bookmarkEnd w:id="185"/>
      <w:r w:rsidRPr="0091620A" w:rsidR="00C77983">
        <w:rPr>
          <w:rFonts w:ascii="Arial" w:hAnsi="Arial" w:cs="Arial"/>
          <w:color w:val="auto"/>
          <w:sz w:val="20"/>
          <w:szCs w:val="20"/>
        </w:rPr>
        <w:t xml:space="preserve">, bổ sung </w:t>
      </w:r>
      <w:bookmarkStart w:id="186" w:name="bieumau_ms_08a_pl1_37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08a</w:t>
      </w:r>
      <w:bookmarkEnd w:id="186"/>
      <w:r w:rsidRPr="0091620A" w:rsidR="00C77983">
        <w:rPr>
          <w:rFonts w:ascii="Arial" w:hAnsi="Arial" w:cs="Arial"/>
          <w:color w:val="auto"/>
          <w:sz w:val="20"/>
          <w:szCs w:val="20"/>
        </w:rPr>
        <w:t xml:space="preserve"> và </w:t>
      </w:r>
      <w:bookmarkStart w:id="187" w:name="bieumau_ms_08b_pl1_37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08b</w:t>
      </w:r>
      <w:bookmarkEnd w:id="187"/>
      <w:r w:rsidRPr="0091620A" w:rsidR="00C77983">
        <w:rPr>
          <w:rFonts w:ascii="Arial" w:hAnsi="Arial" w:cs="Arial"/>
          <w:color w:val="auto"/>
          <w:sz w:val="20"/>
          <w:szCs w:val="20"/>
        </w:rPr>
        <w:t xml:space="preserve"> vào sau </w:t>
      </w:r>
      <w:bookmarkStart w:id="188" w:name="bieumau_ms_08_pl1_37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08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w:t>
      </w:r>
      <w:bookmarkEnd w:id="188"/>
      <w:r w:rsidRPr="0091620A" w:rsidR="00C77983">
        <w:rPr>
          <w:rFonts w:ascii="Arial" w:hAnsi="Arial" w:cs="Arial"/>
          <w:color w:val="auto"/>
          <w:sz w:val="20"/>
          <w:szCs w:val="20"/>
        </w:rPr>
        <w:t xml:space="preserve"> ban hành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số </w:t>
      </w:r>
      <w:bookmarkStart w:id="189" w:name="tvpllink_kwjutfvklj"/>
      <w:r w:rsidRPr="0091620A" w:rsidR="00C77983">
        <w:rPr>
          <w:rFonts w:ascii="Arial" w:hAnsi="Arial" w:cs="Arial"/>
          <w:color w:val="auto"/>
          <w:sz w:val="20"/>
          <w:szCs w:val="20"/>
        </w:rPr>
        <w:t>37</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TT-BNNMT</w:t>
      </w:r>
      <w:bookmarkEnd w:id="189"/>
      <w:r w:rsidRPr="0091620A" w:rsidR="00C77983">
        <w:rPr>
          <w:rFonts w:ascii="Arial" w:hAnsi="Arial" w:cs="Arial"/>
          <w:color w:val="auto"/>
          <w:sz w:val="20"/>
          <w:szCs w:val="20"/>
        </w:rPr>
        <w:t xml:space="preserve"> như </w:t>
      </w:r>
      <w:r w:rsidRPr="0091620A" w:rsidR="00231B5F">
        <w:rPr>
          <w:rFonts w:ascii="Arial" w:hAnsi="Arial" w:cs="Arial"/>
          <w:color w:val="auto"/>
          <w:sz w:val="20"/>
          <w:szCs w:val="20"/>
        </w:rPr>
        <w:t>phần</w:t>
      </w:r>
      <w:r w:rsidRPr="0091620A" w:rsidR="00C77983">
        <w:rPr>
          <w:rFonts w:ascii="Arial" w:hAnsi="Arial" w:cs="Arial"/>
          <w:color w:val="auto"/>
          <w:sz w:val="20"/>
          <w:szCs w:val="20"/>
        </w:rPr>
        <w:t xml:space="preserve"> I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II ban hành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này.</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2. Bổ sung các </w:t>
      </w:r>
      <w:bookmarkStart w:id="190" w:name="bieumau_ms_26a_pl3_37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26a</w:t>
      </w:r>
      <w:bookmarkEnd w:id="190"/>
      <w:r w:rsidRPr="0091620A" w:rsidR="00C77983">
        <w:rPr>
          <w:rFonts w:ascii="Arial" w:hAnsi="Arial" w:cs="Arial"/>
          <w:color w:val="auto"/>
          <w:sz w:val="20"/>
          <w:szCs w:val="20"/>
        </w:rPr>
        <w:t xml:space="preserve">, </w:t>
      </w:r>
      <w:bookmarkStart w:id="191" w:name="bieumau_ms_26b_pl3_37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26b</w:t>
      </w:r>
      <w:bookmarkEnd w:id="191"/>
      <w:r w:rsidRPr="0091620A" w:rsidR="00C77983">
        <w:rPr>
          <w:rFonts w:ascii="Arial" w:hAnsi="Arial" w:cs="Arial"/>
          <w:color w:val="auto"/>
          <w:sz w:val="20"/>
          <w:szCs w:val="20"/>
        </w:rPr>
        <w:t xml:space="preserve">, </w:t>
      </w:r>
      <w:bookmarkStart w:id="192" w:name="bieumau_ms_26c_pl3_37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26c</w:t>
      </w:r>
      <w:bookmarkEnd w:id="192"/>
      <w:r w:rsidRPr="0091620A" w:rsidR="00C77983">
        <w:rPr>
          <w:rFonts w:ascii="Arial" w:hAnsi="Arial" w:cs="Arial"/>
          <w:color w:val="auto"/>
          <w:sz w:val="20"/>
          <w:szCs w:val="20"/>
        </w:rPr>
        <w:t xml:space="preserve"> và </w:t>
      </w:r>
      <w:bookmarkStart w:id="193" w:name="bieumau_ms_26d_pl3_37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26d</w:t>
      </w:r>
      <w:bookmarkEnd w:id="193"/>
      <w:r w:rsidRPr="0091620A" w:rsidR="00C77983">
        <w:rPr>
          <w:rFonts w:ascii="Arial" w:hAnsi="Arial" w:cs="Arial"/>
          <w:color w:val="auto"/>
          <w:sz w:val="20"/>
          <w:szCs w:val="20"/>
        </w:rPr>
        <w:t xml:space="preserve"> vào sau </w:t>
      </w:r>
      <w:bookmarkStart w:id="194" w:name="bieumau_ms_26_pl3_37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26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III</w:t>
      </w:r>
      <w:bookmarkEnd w:id="194"/>
      <w:r w:rsidRPr="0091620A" w:rsidR="00C77983">
        <w:rPr>
          <w:rFonts w:ascii="Arial" w:hAnsi="Arial" w:cs="Arial"/>
          <w:color w:val="auto"/>
          <w:sz w:val="20"/>
          <w:szCs w:val="20"/>
        </w:rPr>
        <w:t xml:space="preserve"> b</w:t>
      </w:r>
      <w:r w:rsidRPr="0091620A" w:rsidR="00C77983">
        <w:rPr>
          <w:rFonts w:ascii="Arial" w:hAnsi="Arial" w:cs="Arial"/>
          <w:color w:val="auto"/>
          <w:sz w:val="20"/>
          <w:szCs w:val="20"/>
        </w:rPr>
        <w:t xml:space="preserve">an hành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số </w:t>
      </w:r>
      <w:bookmarkStart w:id="195" w:name="tvpllink_kwjutfvklj_1"/>
      <w:r w:rsidRPr="0091620A" w:rsidR="00C77983">
        <w:rPr>
          <w:rFonts w:ascii="Arial" w:hAnsi="Arial" w:cs="Arial"/>
          <w:color w:val="auto"/>
          <w:sz w:val="20"/>
          <w:szCs w:val="20"/>
        </w:rPr>
        <w:t>37</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TT-BNNMT</w:t>
      </w:r>
      <w:bookmarkEnd w:id="195"/>
      <w:r w:rsidRPr="0091620A" w:rsidR="00C77983">
        <w:rPr>
          <w:rFonts w:ascii="Arial" w:hAnsi="Arial" w:cs="Arial"/>
          <w:color w:val="auto"/>
          <w:sz w:val="20"/>
          <w:szCs w:val="20"/>
        </w:rPr>
        <w:t xml:space="preserve"> như </w:t>
      </w:r>
      <w:r w:rsidRPr="0091620A" w:rsidR="00231B5F">
        <w:rPr>
          <w:rFonts w:ascii="Arial" w:hAnsi="Arial" w:cs="Arial"/>
          <w:color w:val="auto"/>
          <w:sz w:val="20"/>
          <w:szCs w:val="20"/>
        </w:rPr>
        <w:t>phần</w:t>
      </w:r>
      <w:r w:rsidRPr="0091620A" w:rsidR="00C77983">
        <w:rPr>
          <w:rFonts w:ascii="Arial" w:hAnsi="Arial" w:cs="Arial"/>
          <w:color w:val="auto"/>
          <w:sz w:val="20"/>
          <w:szCs w:val="20"/>
        </w:rPr>
        <w:t xml:space="preserve"> II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II ban hành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này.</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3. Sửa đổi, bổ sung </w:t>
      </w:r>
      <w:bookmarkStart w:id="196" w:name="bieumau_ms_33_pl5_37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33</w:t>
      </w:r>
      <w:bookmarkEnd w:id="196"/>
      <w:r w:rsidRPr="0091620A" w:rsidR="00C77983">
        <w:rPr>
          <w:rFonts w:ascii="Arial" w:hAnsi="Arial" w:cs="Arial"/>
          <w:color w:val="auto"/>
          <w:sz w:val="20"/>
          <w:szCs w:val="20"/>
        </w:rPr>
        <w:t xml:space="preserve"> và </w:t>
      </w:r>
      <w:bookmarkStart w:id="197" w:name="bieumau_ms_34_pl5_37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34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V</w:t>
      </w:r>
      <w:bookmarkEnd w:id="197"/>
      <w:r w:rsidRPr="0091620A" w:rsidR="00C77983">
        <w:rPr>
          <w:rFonts w:ascii="Arial" w:hAnsi="Arial" w:cs="Arial"/>
          <w:color w:val="auto"/>
          <w:sz w:val="20"/>
          <w:szCs w:val="20"/>
        </w:rPr>
        <w:t xml:space="preserve"> ban hành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số </w:t>
      </w:r>
      <w:bookmarkStart w:id="198" w:name="tvpllink_kwjutfvklj_2"/>
      <w:r w:rsidRPr="0091620A" w:rsidR="00C77983">
        <w:rPr>
          <w:rFonts w:ascii="Arial" w:hAnsi="Arial" w:cs="Arial"/>
          <w:color w:val="auto"/>
          <w:sz w:val="20"/>
          <w:szCs w:val="20"/>
        </w:rPr>
        <w:t>37</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TT-BNNMT</w:t>
      </w:r>
      <w:bookmarkEnd w:id="198"/>
      <w:r w:rsidRPr="0091620A" w:rsidR="00C77983">
        <w:rPr>
          <w:rFonts w:ascii="Arial" w:hAnsi="Arial" w:cs="Arial"/>
          <w:color w:val="auto"/>
          <w:sz w:val="20"/>
          <w:szCs w:val="20"/>
        </w:rPr>
        <w:t xml:space="preserve"> như </w:t>
      </w:r>
      <w:r w:rsidRPr="0091620A" w:rsidR="00231B5F">
        <w:rPr>
          <w:rFonts w:ascii="Arial" w:hAnsi="Arial" w:cs="Arial"/>
          <w:color w:val="auto"/>
          <w:sz w:val="20"/>
          <w:szCs w:val="20"/>
        </w:rPr>
        <w:t>phần</w:t>
      </w:r>
      <w:r w:rsidRPr="0091620A" w:rsidR="00C77983">
        <w:rPr>
          <w:rFonts w:ascii="Arial" w:hAnsi="Arial" w:cs="Arial"/>
          <w:color w:val="auto"/>
          <w:sz w:val="20"/>
          <w:szCs w:val="20"/>
        </w:rPr>
        <w:t xml:space="preserve"> III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II ban hành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này.</w:t>
      </w:r>
    </w:p>
    <w:p w:rsidR="00A77B3E" w:rsidRPr="0091620A" w:rsidP="00D524CA">
      <w:pPr>
        <w:spacing w:before="120" w:after="0" w:line="240" w:lineRule="auto"/>
        <w:rPr>
          <w:rFonts w:ascii="Arial" w:hAnsi="Arial" w:cs="Arial"/>
          <w:color w:val="auto"/>
          <w:sz w:val="20"/>
          <w:szCs w:val="20"/>
        </w:rPr>
      </w:pPr>
      <w:bookmarkStart w:id="199" w:name="dieu_15"/>
      <w:r w:rsidRPr="0091620A" w:rsidR="00231B5F">
        <w:rPr>
          <w:rFonts w:ascii="Arial" w:hAnsi="Arial" w:cs="Arial"/>
          <w:b/>
          <w:bCs/>
          <w:color w:val="auto"/>
          <w:sz w:val="20"/>
          <w:szCs w:val="20"/>
        </w:rPr>
        <w:t>Điều</w:t>
      </w:r>
      <w:r w:rsidRPr="0091620A" w:rsidR="00FC6B94">
        <w:rPr>
          <w:rFonts w:ascii="Arial" w:hAnsi="Arial" w:cs="Arial"/>
          <w:b/>
          <w:bCs/>
          <w:color w:val="auto"/>
          <w:sz w:val="20"/>
          <w:szCs w:val="20"/>
        </w:rPr>
        <w:t xml:space="preserve"> 15. Thay thế một số cụm từ trong </w:t>
      </w:r>
      <w:r w:rsidRPr="0091620A" w:rsidR="0042348F">
        <w:rPr>
          <w:rFonts w:ascii="Arial" w:hAnsi="Arial" w:cs="Arial"/>
          <w:b/>
          <w:bCs/>
          <w:color w:val="auto"/>
          <w:sz w:val="20"/>
          <w:szCs w:val="20"/>
        </w:rPr>
        <w:t>Thông tư</w:t>
      </w:r>
      <w:r w:rsidRPr="0091620A" w:rsidR="00FC6B94">
        <w:rPr>
          <w:rFonts w:ascii="Arial" w:hAnsi="Arial" w:cs="Arial"/>
          <w:b/>
          <w:bCs/>
          <w:color w:val="auto"/>
          <w:sz w:val="20"/>
          <w:szCs w:val="20"/>
        </w:rPr>
        <w:t xml:space="preserve"> số 37</w:t>
      </w:r>
      <w:r w:rsidRPr="0091620A" w:rsidR="0042348F">
        <w:rPr>
          <w:rFonts w:ascii="Arial" w:hAnsi="Arial" w:cs="Arial"/>
          <w:b/>
          <w:bCs/>
          <w:color w:val="auto"/>
          <w:sz w:val="20"/>
          <w:szCs w:val="20"/>
        </w:rPr>
        <w:t>/</w:t>
      </w:r>
      <w:r w:rsidRPr="0091620A" w:rsidR="00FC6B94">
        <w:rPr>
          <w:rFonts w:ascii="Arial" w:hAnsi="Arial" w:cs="Arial"/>
          <w:b/>
          <w:bCs/>
          <w:color w:val="auto"/>
          <w:sz w:val="20"/>
          <w:szCs w:val="20"/>
        </w:rPr>
        <w:t>2025</w:t>
      </w:r>
      <w:r w:rsidRPr="0091620A" w:rsidR="0042348F">
        <w:rPr>
          <w:rFonts w:ascii="Arial" w:hAnsi="Arial" w:cs="Arial"/>
          <w:b/>
          <w:bCs/>
          <w:color w:val="auto"/>
          <w:sz w:val="20"/>
          <w:szCs w:val="20"/>
        </w:rPr>
        <w:t>/</w:t>
      </w:r>
      <w:r w:rsidRPr="0091620A" w:rsidR="00FC6B94">
        <w:rPr>
          <w:rFonts w:ascii="Arial" w:hAnsi="Arial" w:cs="Arial"/>
          <w:b/>
          <w:bCs/>
          <w:color w:val="auto"/>
          <w:sz w:val="20"/>
          <w:szCs w:val="20"/>
        </w:rPr>
        <w:t>TT-BNNMT</w:t>
      </w:r>
      <w:bookmarkEnd w:id="199"/>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1. Thay thế cụm từ “Bộ Nông nghiệp và Môi trường” bằng cụm từ “Bộ trưởng Bộ Nông nghiệp và Môi trường” tại các </w:t>
      </w:r>
      <w:bookmarkStart w:id="200" w:name="dc_57"/>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1, 3, 5, 7, 9, 11 và 13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5</w:t>
      </w:r>
      <w:bookmarkEnd w:id="200"/>
      <w:r w:rsidRPr="0091620A" w:rsidR="00C77983">
        <w:rPr>
          <w:rFonts w:ascii="Arial" w:hAnsi="Arial" w:cs="Arial"/>
          <w:color w:val="auto"/>
          <w:sz w:val="20"/>
          <w:szCs w:val="20"/>
        </w:rPr>
        <w:t xml:space="preserve">, tên các </w:t>
      </w:r>
      <w:bookmarkStart w:id="201" w:name="bieumau_ms_10_pl3_37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10</w:t>
      </w:r>
      <w:bookmarkEnd w:id="201"/>
      <w:r w:rsidRPr="0091620A" w:rsidR="00C77983">
        <w:rPr>
          <w:rFonts w:ascii="Arial" w:hAnsi="Arial" w:cs="Arial"/>
          <w:color w:val="auto"/>
          <w:sz w:val="20"/>
          <w:szCs w:val="20"/>
        </w:rPr>
        <w:t xml:space="preserve">, </w:t>
      </w:r>
      <w:bookmarkStart w:id="202" w:name="bieumau_ms_12_pl3_37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12</w:t>
      </w:r>
      <w:bookmarkEnd w:id="202"/>
      <w:r w:rsidRPr="0091620A" w:rsidR="00C77983">
        <w:rPr>
          <w:rFonts w:ascii="Arial" w:hAnsi="Arial" w:cs="Arial"/>
          <w:color w:val="auto"/>
          <w:sz w:val="20"/>
          <w:szCs w:val="20"/>
        </w:rPr>
        <w:t xml:space="preserve">, </w:t>
      </w:r>
      <w:bookmarkStart w:id="203" w:name="bieumau_ms_14_pl3_37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14</w:t>
      </w:r>
      <w:bookmarkEnd w:id="203"/>
      <w:r w:rsidRPr="0091620A" w:rsidR="00C77983">
        <w:rPr>
          <w:rFonts w:ascii="Arial" w:hAnsi="Arial" w:cs="Arial"/>
          <w:color w:val="auto"/>
          <w:sz w:val="20"/>
          <w:szCs w:val="20"/>
        </w:rPr>
        <w:t xml:space="preserve">, </w:t>
      </w:r>
      <w:bookmarkStart w:id="204" w:name="bieumau_ms_16_pl3_37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16</w:t>
      </w:r>
      <w:bookmarkEnd w:id="204"/>
      <w:r w:rsidRPr="0091620A" w:rsidR="00C77983">
        <w:rPr>
          <w:rFonts w:ascii="Arial" w:hAnsi="Arial" w:cs="Arial"/>
          <w:color w:val="auto"/>
          <w:sz w:val="20"/>
          <w:szCs w:val="20"/>
        </w:rPr>
        <w:t xml:space="preserve">, </w:t>
      </w:r>
      <w:bookmarkStart w:id="205" w:name="bieumau_ms_18_pl3_37_2025_nd_cp"/>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18</w:t>
      </w:r>
      <w:bookmarkEnd w:id="205"/>
      <w:r w:rsidRPr="0091620A" w:rsidR="00C77983">
        <w:rPr>
          <w:rFonts w:ascii="Arial" w:hAnsi="Arial" w:cs="Arial"/>
          <w:color w:val="auto"/>
          <w:sz w:val="20"/>
          <w:szCs w:val="20"/>
        </w:rPr>
        <w:t xml:space="preserve">, </w:t>
      </w:r>
      <w:bookmarkStart w:id="206" w:name="bieumau_ms_20_pl3_37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20</w:t>
      </w:r>
      <w:bookmarkEnd w:id="206"/>
      <w:r w:rsidRPr="0091620A" w:rsidR="00C77983">
        <w:rPr>
          <w:rFonts w:ascii="Arial" w:hAnsi="Arial" w:cs="Arial"/>
          <w:color w:val="auto"/>
          <w:sz w:val="20"/>
          <w:szCs w:val="20"/>
        </w:rPr>
        <w:t xml:space="preserve"> và </w:t>
      </w:r>
      <w:bookmarkStart w:id="207" w:name="bieumau_ms_22_pl3_37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22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III</w:t>
      </w:r>
      <w:bookmarkEnd w:id="207"/>
      <w:r w:rsidRPr="0091620A" w:rsidR="00C77983">
        <w:rPr>
          <w:rFonts w:ascii="Arial" w:hAnsi="Arial" w:cs="Arial"/>
          <w:color w:val="auto"/>
          <w:sz w:val="20"/>
          <w:szCs w:val="20"/>
        </w:rPr>
        <w:t xml:space="preserve"> ban hành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số </w:t>
      </w:r>
      <w:bookmarkStart w:id="208" w:name="tvpllink_kwjutfvklj_3"/>
      <w:r w:rsidRPr="0091620A" w:rsidR="00C77983">
        <w:rPr>
          <w:rFonts w:ascii="Arial" w:hAnsi="Arial" w:cs="Arial"/>
          <w:color w:val="auto"/>
          <w:sz w:val="20"/>
          <w:szCs w:val="20"/>
        </w:rPr>
        <w:t>37</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TT-BNNMT</w:t>
      </w:r>
      <w:bookmarkEnd w:id="208"/>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2. Thay thế cụm từ “Ủy ban nhân dân” bằng cụm từ “Chủ tịch Ủy ban nhân dân” tại các </w:t>
      </w:r>
      <w:bookmarkStart w:id="209" w:name="dc_58"/>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2, 4, 6, 8, 10, 12, 14 và 16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5</w:t>
      </w:r>
      <w:bookmarkEnd w:id="209"/>
      <w:r w:rsidRPr="0091620A" w:rsidR="00C77983">
        <w:rPr>
          <w:rFonts w:ascii="Arial" w:hAnsi="Arial" w:cs="Arial"/>
          <w:color w:val="auto"/>
          <w:sz w:val="20"/>
          <w:szCs w:val="20"/>
        </w:rPr>
        <w:t xml:space="preserve">, tên các </w:t>
      </w:r>
      <w:bookmarkStart w:id="210" w:name="bieumau_ms_11_pl3_37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11</w:t>
      </w:r>
      <w:bookmarkEnd w:id="210"/>
      <w:r w:rsidRPr="0091620A" w:rsidR="00C77983">
        <w:rPr>
          <w:rFonts w:ascii="Arial" w:hAnsi="Arial" w:cs="Arial"/>
          <w:color w:val="auto"/>
          <w:sz w:val="20"/>
          <w:szCs w:val="20"/>
        </w:rPr>
        <w:t xml:space="preserve">, </w:t>
      </w:r>
      <w:bookmarkStart w:id="211" w:name="bieumau_ms_13_pl3_37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13</w:t>
      </w:r>
      <w:bookmarkEnd w:id="211"/>
      <w:r w:rsidRPr="0091620A" w:rsidR="00C77983">
        <w:rPr>
          <w:rFonts w:ascii="Arial" w:hAnsi="Arial" w:cs="Arial"/>
          <w:color w:val="auto"/>
          <w:sz w:val="20"/>
          <w:szCs w:val="20"/>
        </w:rPr>
        <w:t xml:space="preserve">, </w:t>
      </w:r>
      <w:bookmarkStart w:id="212" w:name="bieumau_ms_15_pl3_37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15</w:t>
      </w:r>
      <w:bookmarkEnd w:id="212"/>
      <w:r w:rsidRPr="0091620A" w:rsidR="00C77983">
        <w:rPr>
          <w:rFonts w:ascii="Arial" w:hAnsi="Arial" w:cs="Arial"/>
          <w:color w:val="auto"/>
          <w:sz w:val="20"/>
          <w:szCs w:val="20"/>
        </w:rPr>
        <w:t xml:space="preserve">, </w:t>
      </w:r>
      <w:bookmarkStart w:id="213" w:name="bieumau_ms_17_pl3_37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17</w:t>
      </w:r>
      <w:bookmarkEnd w:id="213"/>
      <w:r w:rsidRPr="0091620A" w:rsidR="00C77983">
        <w:rPr>
          <w:rFonts w:ascii="Arial" w:hAnsi="Arial" w:cs="Arial"/>
          <w:color w:val="auto"/>
          <w:sz w:val="20"/>
          <w:szCs w:val="20"/>
        </w:rPr>
        <w:t xml:space="preserve">, </w:t>
      </w:r>
      <w:bookmarkStart w:id="214" w:name="bieumau_ms_19_pl3_37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19</w:t>
      </w:r>
      <w:bookmarkEnd w:id="214"/>
      <w:r w:rsidRPr="0091620A" w:rsidR="00C77983">
        <w:rPr>
          <w:rFonts w:ascii="Arial" w:hAnsi="Arial" w:cs="Arial"/>
          <w:color w:val="auto"/>
          <w:sz w:val="20"/>
          <w:szCs w:val="20"/>
        </w:rPr>
        <w:t xml:space="preserve">, </w:t>
      </w:r>
      <w:bookmarkStart w:id="215" w:name="bieumau_ms_21_pl3_37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21</w:t>
      </w:r>
      <w:bookmarkEnd w:id="215"/>
      <w:r w:rsidRPr="0091620A" w:rsidR="00C77983">
        <w:rPr>
          <w:rFonts w:ascii="Arial" w:hAnsi="Arial" w:cs="Arial"/>
          <w:color w:val="auto"/>
          <w:sz w:val="20"/>
          <w:szCs w:val="20"/>
        </w:rPr>
        <w:t xml:space="preserve">, </w:t>
      </w:r>
      <w:bookmarkStart w:id="216" w:name="bieumau_ms_23_pl3_37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23</w:t>
      </w:r>
      <w:bookmarkEnd w:id="216"/>
      <w:r w:rsidRPr="0091620A" w:rsidR="00C77983">
        <w:rPr>
          <w:rFonts w:ascii="Arial" w:hAnsi="Arial" w:cs="Arial"/>
          <w:color w:val="auto"/>
          <w:sz w:val="20"/>
          <w:szCs w:val="20"/>
        </w:rPr>
        <w:t xml:space="preserve"> và </w:t>
      </w:r>
      <w:bookmarkStart w:id="217" w:name="bieumau_ms_25_pl3_37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25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III</w:t>
      </w:r>
      <w:bookmarkEnd w:id="217"/>
      <w:r w:rsidRPr="0091620A" w:rsidR="00C77983">
        <w:rPr>
          <w:rFonts w:ascii="Arial" w:hAnsi="Arial" w:cs="Arial"/>
          <w:color w:val="auto"/>
          <w:sz w:val="20"/>
          <w:szCs w:val="20"/>
        </w:rPr>
        <w:t xml:space="preserve"> ban hành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số </w:t>
      </w:r>
      <w:bookmarkStart w:id="218" w:name="tvpllink_kwjutfvklj_4"/>
      <w:r w:rsidRPr="0091620A" w:rsidR="00C77983">
        <w:rPr>
          <w:rFonts w:ascii="Arial" w:hAnsi="Arial" w:cs="Arial"/>
          <w:color w:val="auto"/>
          <w:sz w:val="20"/>
          <w:szCs w:val="20"/>
        </w:rPr>
        <w:t>37</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TT-BNNMT</w:t>
      </w:r>
      <w:bookmarkEnd w:id="218"/>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bookmarkStart w:id="219" w:name="chuong_3"/>
      <w:r w:rsidRPr="0091620A" w:rsidR="00231B5F">
        <w:rPr>
          <w:rFonts w:ascii="Arial" w:hAnsi="Arial" w:cs="Arial"/>
          <w:b/>
          <w:bCs/>
          <w:color w:val="auto"/>
          <w:sz w:val="20"/>
          <w:szCs w:val="20"/>
        </w:rPr>
        <w:t>CHƯƠNG</w:t>
      </w:r>
      <w:r w:rsidRPr="0091620A" w:rsidR="00FC6B94">
        <w:rPr>
          <w:rFonts w:ascii="Arial" w:hAnsi="Arial" w:cs="Arial"/>
          <w:b/>
          <w:bCs/>
          <w:color w:val="auto"/>
          <w:sz w:val="20"/>
          <w:szCs w:val="20"/>
        </w:rPr>
        <w:t xml:space="preserve"> III</w:t>
      </w:r>
      <w:bookmarkEnd w:id="219"/>
    </w:p>
    <w:p w:rsidR="00A77B3E" w:rsidRPr="0091620A" w:rsidP="00D524CA">
      <w:pPr>
        <w:spacing w:before="120" w:after="0" w:line="240" w:lineRule="auto"/>
        <w:jc w:val="center"/>
        <w:rPr>
          <w:rFonts w:ascii="Arial" w:hAnsi="Arial" w:cs="Arial"/>
          <w:b/>
          <w:bCs/>
          <w:color w:val="auto"/>
          <w:szCs w:val="20"/>
        </w:rPr>
      </w:pPr>
      <w:bookmarkStart w:id="220" w:name="chuong_3_name"/>
      <w:r w:rsidRPr="0091620A" w:rsidR="00FC6B94">
        <w:rPr>
          <w:rFonts w:ascii="Arial" w:hAnsi="Arial" w:cs="Arial"/>
          <w:b/>
          <w:bCs/>
          <w:color w:val="auto"/>
          <w:szCs w:val="20"/>
        </w:rPr>
        <w:t xml:space="preserve">SỬA ĐỔI, BỔ SUNG MỘT SỐ </w:t>
      </w:r>
      <w:r w:rsidRPr="0091620A" w:rsidR="003556B9">
        <w:rPr>
          <w:rFonts w:ascii="Arial" w:hAnsi="Arial" w:cs="Arial"/>
          <w:b/>
          <w:bCs/>
          <w:color w:val="auto"/>
          <w:szCs w:val="20"/>
        </w:rPr>
        <w:t>MẪU</w:t>
      </w:r>
      <w:r w:rsidRPr="0091620A" w:rsidR="00FC6B94">
        <w:rPr>
          <w:rFonts w:ascii="Arial" w:hAnsi="Arial" w:cs="Arial"/>
          <w:b/>
          <w:bCs/>
          <w:color w:val="auto"/>
          <w:szCs w:val="20"/>
        </w:rPr>
        <w:t xml:space="preserve"> TẠI </w:t>
      </w:r>
      <w:r w:rsidRPr="0091620A" w:rsidR="003556B9">
        <w:rPr>
          <w:rFonts w:ascii="Arial" w:hAnsi="Arial" w:cs="Arial"/>
          <w:b/>
          <w:bCs/>
          <w:color w:val="auto"/>
          <w:szCs w:val="20"/>
        </w:rPr>
        <w:t>PHỤ LỤC</w:t>
      </w:r>
      <w:r w:rsidRPr="0091620A" w:rsidR="00FC6B94">
        <w:rPr>
          <w:rFonts w:ascii="Arial" w:hAnsi="Arial" w:cs="Arial"/>
          <w:b/>
          <w:bCs/>
          <w:color w:val="auto"/>
          <w:szCs w:val="20"/>
        </w:rPr>
        <w:t xml:space="preserve"> CỦA </w:t>
      </w:r>
      <w:r w:rsidRPr="0091620A" w:rsidR="0042348F">
        <w:rPr>
          <w:rFonts w:ascii="Arial" w:hAnsi="Arial" w:cs="Arial"/>
          <w:b/>
          <w:bCs/>
          <w:color w:val="auto"/>
          <w:szCs w:val="20"/>
        </w:rPr>
        <w:t>THÔNG TƯ</w:t>
      </w:r>
      <w:r w:rsidRPr="0091620A" w:rsidR="00FC6B94">
        <w:rPr>
          <w:rFonts w:ascii="Arial" w:hAnsi="Arial" w:cs="Arial"/>
          <w:b/>
          <w:bCs/>
          <w:color w:val="auto"/>
          <w:szCs w:val="20"/>
        </w:rPr>
        <w:t xml:space="preserve"> SỐ 39</w:t>
      </w:r>
      <w:r w:rsidRPr="0091620A" w:rsidR="0042348F">
        <w:rPr>
          <w:rFonts w:ascii="Arial" w:hAnsi="Arial" w:cs="Arial"/>
          <w:b/>
          <w:bCs/>
          <w:color w:val="auto"/>
          <w:szCs w:val="20"/>
        </w:rPr>
        <w:t>/</w:t>
      </w:r>
      <w:r w:rsidRPr="0091620A" w:rsidR="00FC6B94">
        <w:rPr>
          <w:rFonts w:ascii="Arial" w:hAnsi="Arial" w:cs="Arial"/>
          <w:b/>
          <w:bCs/>
          <w:color w:val="auto"/>
          <w:szCs w:val="20"/>
        </w:rPr>
        <w:t>2025</w:t>
      </w:r>
      <w:r w:rsidRPr="0091620A" w:rsidR="0042348F">
        <w:rPr>
          <w:rFonts w:ascii="Arial" w:hAnsi="Arial" w:cs="Arial"/>
          <w:b/>
          <w:bCs/>
          <w:color w:val="auto"/>
          <w:szCs w:val="20"/>
        </w:rPr>
        <w:t>/</w:t>
      </w:r>
      <w:r w:rsidRPr="0091620A" w:rsidR="00FC6B94">
        <w:rPr>
          <w:rFonts w:ascii="Arial" w:hAnsi="Arial" w:cs="Arial"/>
          <w:b/>
          <w:bCs/>
          <w:color w:val="auto"/>
          <w:szCs w:val="20"/>
        </w:rPr>
        <w:t xml:space="preserve">TT-BNNMT NGÀY 02 THÁNG 7 NĂM 2025 CỦA BỘ TRƯỞNG BỘ NÔNG NGHIỆP VÀ MÔI TRƯỜNG QUY ĐỊNH VỀ NỘI DUNG ĐỀ ÁN ĐÓNG CỬA MỎ KHOÁNG SẢN, PHƯƠNG ÁN ĐÓNG CỬA MỎ KHOÁNG SẢN VÀ </w:t>
      </w:r>
      <w:r w:rsidRPr="0091620A" w:rsidR="003556B9">
        <w:rPr>
          <w:rFonts w:ascii="Arial" w:hAnsi="Arial" w:cs="Arial"/>
          <w:b/>
          <w:bCs/>
          <w:color w:val="auto"/>
          <w:szCs w:val="20"/>
        </w:rPr>
        <w:t>MẪU</w:t>
      </w:r>
      <w:r w:rsidRPr="0091620A" w:rsidR="00FC6B94">
        <w:rPr>
          <w:rFonts w:ascii="Arial" w:hAnsi="Arial" w:cs="Arial"/>
          <w:b/>
          <w:bCs/>
          <w:color w:val="auto"/>
          <w:szCs w:val="20"/>
        </w:rPr>
        <w:t xml:space="preserve"> VĂN BẢN TRONG HỒ SƠ ĐÓNG CỬA MỎ KHOÁNG SẢN</w:t>
      </w:r>
      <w:bookmarkEnd w:id="220"/>
    </w:p>
    <w:p w:rsidR="00A77B3E" w:rsidRPr="0091620A" w:rsidP="00D524CA">
      <w:pPr>
        <w:spacing w:before="120" w:after="0" w:line="240" w:lineRule="auto"/>
        <w:rPr>
          <w:rFonts w:ascii="Arial" w:hAnsi="Arial" w:cs="Arial"/>
          <w:color w:val="auto"/>
          <w:sz w:val="20"/>
          <w:szCs w:val="20"/>
        </w:rPr>
      </w:pPr>
      <w:bookmarkStart w:id="221" w:name="dieu_16"/>
      <w:r w:rsidRPr="0091620A" w:rsidR="00231B5F">
        <w:rPr>
          <w:rFonts w:ascii="Arial" w:hAnsi="Arial" w:cs="Arial"/>
          <w:b/>
          <w:bCs/>
          <w:color w:val="auto"/>
          <w:sz w:val="20"/>
          <w:szCs w:val="20"/>
        </w:rPr>
        <w:t>Điều</w:t>
      </w:r>
      <w:r w:rsidRPr="0091620A" w:rsidR="00FC6B94">
        <w:rPr>
          <w:rFonts w:ascii="Arial" w:hAnsi="Arial" w:cs="Arial"/>
          <w:b/>
          <w:bCs/>
          <w:color w:val="auto"/>
          <w:sz w:val="20"/>
          <w:szCs w:val="20"/>
        </w:rPr>
        <w:t xml:space="preserve"> 16. Sửa đổi, bổ sung </w:t>
      </w:r>
      <w:r w:rsidRPr="0091620A" w:rsidR="00231B5F">
        <w:rPr>
          <w:rFonts w:ascii="Arial" w:hAnsi="Arial" w:cs="Arial"/>
          <w:b/>
          <w:bCs/>
          <w:color w:val="auto"/>
          <w:sz w:val="20"/>
          <w:szCs w:val="20"/>
        </w:rPr>
        <w:t>điểm</w:t>
      </w:r>
      <w:r w:rsidRPr="0091620A" w:rsidR="00FC6B94">
        <w:rPr>
          <w:rFonts w:ascii="Arial" w:hAnsi="Arial" w:cs="Arial"/>
          <w:b/>
          <w:bCs/>
          <w:color w:val="auto"/>
          <w:sz w:val="20"/>
          <w:szCs w:val="20"/>
        </w:rPr>
        <w:t xml:space="preserve"> đ </w:t>
      </w:r>
      <w:r w:rsidRPr="0091620A" w:rsidR="00231B5F">
        <w:rPr>
          <w:rFonts w:ascii="Arial" w:hAnsi="Arial" w:cs="Arial"/>
          <w:b/>
          <w:bCs/>
          <w:color w:val="auto"/>
          <w:sz w:val="20"/>
          <w:szCs w:val="20"/>
        </w:rPr>
        <w:t>khoản</w:t>
      </w:r>
      <w:r w:rsidRPr="0091620A" w:rsidR="00FC6B94">
        <w:rPr>
          <w:rFonts w:ascii="Arial" w:hAnsi="Arial" w:cs="Arial"/>
          <w:b/>
          <w:bCs/>
          <w:color w:val="auto"/>
          <w:sz w:val="20"/>
          <w:szCs w:val="20"/>
        </w:rPr>
        <w:t xml:space="preserve"> 5 </w:t>
      </w:r>
      <w:r w:rsidRPr="0091620A" w:rsidR="00231B5F">
        <w:rPr>
          <w:rFonts w:ascii="Arial" w:hAnsi="Arial" w:cs="Arial"/>
          <w:b/>
          <w:bCs/>
          <w:color w:val="auto"/>
          <w:sz w:val="20"/>
          <w:szCs w:val="20"/>
        </w:rPr>
        <w:t>Điều</w:t>
      </w:r>
      <w:r w:rsidRPr="0091620A" w:rsidR="00FC6B94">
        <w:rPr>
          <w:rFonts w:ascii="Arial" w:hAnsi="Arial" w:cs="Arial"/>
          <w:b/>
          <w:bCs/>
          <w:color w:val="auto"/>
          <w:sz w:val="20"/>
          <w:szCs w:val="20"/>
        </w:rPr>
        <w:t xml:space="preserve"> 5</w:t>
      </w:r>
      <w:bookmarkEnd w:id="221"/>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“đ) </w:t>
      </w: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phê duyệt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 nội dung đề án đóng cửa mỏ khoáng sản thuộc thẩm quyền của Bộ trưởng Bộ Nông nghiệp và Môi trường được lập theo </w:t>
      </w:r>
      <w:bookmarkStart w:id="222" w:name="bieumau_ms_15_pl3"/>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15</w:t>
      </w:r>
      <w:bookmarkEnd w:id="222"/>
      <w:r w:rsidRPr="0091620A" w:rsidR="00C77983">
        <w:rPr>
          <w:rFonts w:ascii="Arial" w:hAnsi="Arial" w:cs="Arial"/>
          <w:color w:val="auto"/>
          <w:sz w:val="20"/>
          <w:szCs w:val="20"/>
        </w:rPr>
        <w:t xml:space="preserve">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ban hành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này;”.</w:t>
      </w:r>
    </w:p>
    <w:p w:rsidR="00A77B3E" w:rsidRPr="0091620A" w:rsidP="00D524CA">
      <w:pPr>
        <w:spacing w:before="120" w:after="0" w:line="240" w:lineRule="auto"/>
        <w:rPr>
          <w:rFonts w:ascii="Arial" w:hAnsi="Arial" w:cs="Arial"/>
          <w:color w:val="auto"/>
          <w:sz w:val="20"/>
          <w:szCs w:val="20"/>
        </w:rPr>
      </w:pPr>
      <w:bookmarkStart w:id="223" w:name="dieu_17"/>
      <w:r w:rsidRPr="0091620A" w:rsidR="00231B5F">
        <w:rPr>
          <w:rFonts w:ascii="Arial" w:hAnsi="Arial" w:cs="Arial"/>
          <w:b/>
          <w:bCs/>
          <w:color w:val="auto"/>
          <w:sz w:val="20"/>
          <w:szCs w:val="20"/>
        </w:rPr>
        <w:t>Điều</w:t>
      </w:r>
      <w:r w:rsidRPr="0091620A" w:rsidR="00FC6B94">
        <w:rPr>
          <w:rFonts w:ascii="Arial" w:hAnsi="Arial" w:cs="Arial"/>
          <w:b/>
          <w:bCs/>
          <w:color w:val="auto"/>
          <w:sz w:val="20"/>
          <w:szCs w:val="20"/>
        </w:rPr>
        <w:t xml:space="preserve"> 17. Sửa đổi, bổ sung một số </w:t>
      </w:r>
      <w:r w:rsidRPr="0091620A" w:rsidR="003556B9">
        <w:rPr>
          <w:rFonts w:ascii="Arial" w:hAnsi="Arial" w:cs="Arial"/>
          <w:b/>
          <w:bCs/>
          <w:color w:val="auto"/>
          <w:sz w:val="20"/>
          <w:szCs w:val="20"/>
        </w:rPr>
        <w:t>mẫu</w:t>
      </w:r>
      <w:r w:rsidRPr="0091620A" w:rsidR="00FC6B94">
        <w:rPr>
          <w:rFonts w:ascii="Arial" w:hAnsi="Arial" w:cs="Arial"/>
          <w:b/>
          <w:bCs/>
          <w:color w:val="auto"/>
          <w:sz w:val="20"/>
          <w:szCs w:val="20"/>
        </w:rPr>
        <w:t xml:space="preserve"> của </w:t>
      </w:r>
      <w:r w:rsidRPr="0091620A" w:rsidR="003556B9">
        <w:rPr>
          <w:rFonts w:ascii="Arial" w:hAnsi="Arial" w:cs="Arial"/>
          <w:b/>
          <w:bCs/>
          <w:color w:val="auto"/>
          <w:sz w:val="20"/>
          <w:szCs w:val="20"/>
        </w:rPr>
        <w:t>Phụ lục</w:t>
      </w:r>
      <w:r w:rsidRPr="0091620A" w:rsidR="00FC6B94">
        <w:rPr>
          <w:rFonts w:ascii="Arial" w:hAnsi="Arial" w:cs="Arial"/>
          <w:b/>
          <w:bCs/>
          <w:color w:val="auto"/>
          <w:sz w:val="20"/>
          <w:szCs w:val="20"/>
        </w:rPr>
        <w:t xml:space="preserve"> ban hành kèm theo </w:t>
      </w:r>
      <w:r w:rsidRPr="0091620A" w:rsidR="0042348F">
        <w:rPr>
          <w:rFonts w:ascii="Arial" w:hAnsi="Arial" w:cs="Arial"/>
          <w:b/>
          <w:bCs/>
          <w:color w:val="auto"/>
          <w:sz w:val="20"/>
          <w:szCs w:val="20"/>
        </w:rPr>
        <w:t>Thông tư</w:t>
      </w:r>
      <w:r w:rsidRPr="0091620A" w:rsidR="00FC6B94">
        <w:rPr>
          <w:rFonts w:ascii="Arial" w:hAnsi="Arial" w:cs="Arial"/>
          <w:b/>
          <w:bCs/>
          <w:color w:val="auto"/>
          <w:sz w:val="20"/>
          <w:szCs w:val="20"/>
        </w:rPr>
        <w:t xml:space="preserve"> số 39</w:t>
      </w:r>
      <w:r w:rsidRPr="0091620A" w:rsidR="0042348F">
        <w:rPr>
          <w:rFonts w:ascii="Arial" w:hAnsi="Arial" w:cs="Arial"/>
          <w:b/>
          <w:bCs/>
          <w:color w:val="auto"/>
          <w:sz w:val="20"/>
          <w:szCs w:val="20"/>
        </w:rPr>
        <w:t>/</w:t>
      </w:r>
      <w:r w:rsidRPr="0091620A" w:rsidR="00FC6B94">
        <w:rPr>
          <w:rFonts w:ascii="Arial" w:hAnsi="Arial" w:cs="Arial"/>
          <w:b/>
          <w:bCs/>
          <w:color w:val="auto"/>
          <w:sz w:val="20"/>
          <w:szCs w:val="20"/>
        </w:rPr>
        <w:t>2025</w:t>
      </w:r>
      <w:r w:rsidRPr="0091620A" w:rsidR="0042348F">
        <w:rPr>
          <w:rFonts w:ascii="Arial" w:hAnsi="Arial" w:cs="Arial"/>
          <w:b/>
          <w:bCs/>
          <w:color w:val="auto"/>
          <w:sz w:val="20"/>
          <w:szCs w:val="20"/>
        </w:rPr>
        <w:t>/</w:t>
      </w:r>
      <w:r w:rsidRPr="0091620A" w:rsidR="00FC6B94">
        <w:rPr>
          <w:rFonts w:ascii="Arial" w:hAnsi="Arial" w:cs="Arial"/>
          <w:b/>
          <w:bCs/>
          <w:color w:val="auto"/>
          <w:sz w:val="20"/>
          <w:szCs w:val="20"/>
        </w:rPr>
        <w:t>TT-BNNMT</w:t>
      </w:r>
      <w:bookmarkEnd w:id="223"/>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Sửa đổi, bổ sung các </w:t>
      </w:r>
      <w:bookmarkStart w:id="224" w:name="bieumau_ms_01_39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01</w:t>
      </w:r>
      <w:bookmarkEnd w:id="224"/>
      <w:r w:rsidRPr="0091620A" w:rsidR="00C77983">
        <w:rPr>
          <w:rFonts w:ascii="Arial" w:hAnsi="Arial" w:cs="Arial"/>
          <w:color w:val="auto"/>
          <w:sz w:val="20"/>
          <w:szCs w:val="20"/>
        </w:rPr>
        <w:t xml:space="preserve">, </w:t>
      </w:r>
      <w:bookmarkStart w:id="225" w:name="bieumau_ms_04_39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04</w:t>
      </w:r>
      <w:bookmarkEnd w:id="225"/>
      <w:r w:rsidRPr="0091620A" w:rsidR="00C77983">
        <w:rPr>
          <w:rFonts w:ascii="Arial" w:hAnsi="Arial" w:cs="Arial"/>
          <w:color w:val="auto"/>
          <w:sz w:val="20"/>
          <w:szCs w:val="20"/>
        </w:rPr>
        <w:t xml:space="preserve">, </w:t>
      </w:r>
      <w:bookmarkStart w:id="226" w:name="bieumau_ms_05_39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05</w:t>
      </w:r>
      <w:bookmarkEnd w:id="226"/>
      <w:r w:rsidRPr="0091620A" w:rsidR="00C77983">
        <w:rPr>
          <w:rFonts w:ascii="Arial" w:hAnsi="Arial" w:cs="Arial"/>
          <w:color w:val="auto"/>
          <w:sz w:val="20"/>
          <w:szCs w:val="20"/>
        </w:rPr>
        <w:t xml:space="preserve">, </w:t>
      </w:r>
      <w:bookmarkStart w:id="227" w:name="bieumau_ms_09_39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09</w:t>
      </w:r>
      <w:bookmarkEnd w:id="227"/>
      <w:r w:rsidRPr="0091620A" w:rsidR="00C77983">
        <w:rPr>
          <w:rFonts w:ascii="Arial" w:hAnsi="Arial" w:cs="Arial"/>
          <w:color w:val="auto"/>
          <w:sz w:val="20"/>
          <w:szCs w:val="20"/>
        </w:rPr>
        <w:t xml:space="preserve">, </w:t>
      </w:r>
      <w:bookmarkStart w:id="228" w:name="bieumau_ms_10_39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10</w:t>
      </w:r>
      <w:bookmarkEnd w:id="228"/>
      <w:r w:rsidRPr="0091620A" w:rsidR="00C77983">
        <w:rPr>
          <w:rFonts w:ascii="Arial" w:hAnsi="Arial" w:cs="Arial"/>
          <w:color w:val="auto"/>
          <w:sz w:val="20"/>
          <w:szCs w:val="20"/>
        </w:rPr>
        <w:t xml:space="preserve">, </w:t>
      </w:r>
      <w:bookmarkStart w:id="229" w:name="bieumau_ms_15_39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15</w:t>
      </w:r>
      <w:bookmarkEnd w:id="229"/>
      <w:r w:rsidRPr="0091620A" w:rsidR="00C77983">
        <w:rPr>
          <w:rFonts w:ascii="Arial" w:hAnsi="Arial" w:cs="Arial"/>
          <w:color w:val="auto"/>
          <w:sz w:val="20"/>
          <w:szCs w:val="20"/>
        </w:rPr>
        <w:t xml:space="preserve">, </w:t>
      </w:r>
      <w:bookmarkStart w:id="230" w:name="bieumau_ms_16_39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16</w:t>
      </w:r>
      <w:bookmarkEnd w:id="230"/>
      <w:r w:rsidRPr="0091620A" w:rsidR="00C77983">
        <w:rPr>
          <w:rFonts w:ascii="Arial" w:hAnsi="Arial" w:cs="Arial"/>
          <w:color w:val="auto"/>
          <w:sz w:val="20"/>
          <w:szCs w:val="20"/>
        </w:rPr>
        <w:t xml:space="preserve">, </w:t>
      </w:r>
      <w:bookmarkStart w:id="231" w:name="bieumau_ms_17_39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17</w:t>
      </w:r>
      <w:bookmarkEnd w:id="231"/>
      <w:r w:rsidRPr="0091620A" w:rsidR="00C77983">
        <w:rPr>
          <w:rFonts w:ascii="Arial" w:hAnsi="Arial" w:cs="Arial"/>
          <w:color w:val="auto"/>
          <w:sz w:val="20"/>
          <w:szCs w:val="20"/>
        </w:rPr>
        <w:t xml:space="preserve">, </w:t>
      </w:r>
      <w:bookmarkStart w:id="232" w:name="bieumau_ms_18_39_2025_tt_bnnmt_1"/>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18</w:t>
      </w:r>
      <w:bookmarkEnd w:id="232"/>
      <w:r w:rsidRPr="0091620A" w:rsidR="00C77983">
        <w:rPr>
          <w:rFonts w:ascii="Arial" w:hAnsi="Arial" w:cs="Arial"/>
          <w:color w:val="auto"/>
          <w:sz w:val="20"/>
          <w:szCs w:val="20"/>
        </w:rPr>
        <w:t xml:space="preserve"> và </w:t>
      </w:r>
      <w:bookmarkStart w:id="233" w:name="bieumau_ms_19_39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19</w:t>
      </w:r>
      <w:bookmarkEnd w:id="233"/>
      <w:r w:rsidRPr="0091620A" w:rsidR="00C77983">
        <w:rPr>
          <w:rFonts w:ascii="Arial" w:hAnsi="Arial" w:cs="Arial"/>
          <w:color w:val="auto"/>
          <w:sz w:val="20"/>
          <w:szCs w:val="20"/>
        </w:rPr>
        <w:t xml:space="preserve">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ban hành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số </w:t>
      </w:r>
      <w:bookmarkStart w:id="234" w:name="tvpllink_xxahzunkle"/>
      <w:r w:rsidRPr="0091620A" w:rsidR="00C77983">
        <w:rPr>
          <w:rFonts w:ascii="Arial" w:hAnsi="Arial" w:cs="Arial"/>
          <w:color w:val="auto"/>
          <w:sz w:val="20"/>
          <w:szCs w:val="20"/>
        </w:rPr>
        <w:t>39</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TT-BNNMT</w:t>
      </w:r>
      <w:bookmarkEnd w:id="234"/>
      <w:r w:rsidRPr="0091620A" w:rsidR="00C77983">
        <w:rPr>
          <w:rFonts w:ascii="Arial" w:hAnsi="Arial" w:cs="Arial"/>
          <w:color w:val="auto"/>
          <w:sz w:val="20"/>
          <w:szCs w:val="20"/>
        </w:rPr>
        <w:t xml:space="preserve"> như </w:t>
      </w:r>
      <w:bookmarkStart w:id="235" w:name="bieumau_pl_03"/>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III</w:t>
      </w:r>
      <w:bookmarkEnd w:id="235"/>
      <w:r w:rsidRPr="0091620A" w:rsidR="00C77983">
        <w:rPr>
          <w:rFonts w:ascii="Arial" w:hAnsi="Arial" w:cs="Arial"/>
          <w:color w:val="auto"/>
          <w:sz w:val="20"/>
          <w:szCs w:val="20"/>
        </w:rPr>
        <w:t xml:space="preserve"> ban hành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này.</w:t>
      </w:r>
    </w:p>
    <w:p w:rsidR="00A77B3E" w:rsidRPr="0091620A" w:rsidP="00D524CA">
      <w:pPr>
        <w:spacing w:before="120" w:after="0" w:line="240" w:lineRule="auto"/>
        <w:rPr>
          <w:rFonts w:ascii="Arial" w:hAnsi="Arial" w:cs="Arial"/>
          <w:color w:val="auto"/>
          <w:sz w:val="20"/>
          <w:szCs w:val="20"/>
        </w:rPr>
      </w:pPr>
      <w:bookmarkStart w:id="236" w:name="dieu_18"/>
      <w:r w:rsidRPr="0091620A" w:rsidR="00231B5F">
        <w:rPr>
          <w:rFonts w:ascii="Arial" w:hAnsi="Arial" w:cs="Arial"/>
          <w:b/>
          <w:bCs/>
          <w:color w:val="auto"/>
          <w:sz w:val="20"/>
          <w:szCs w:val="20"/>
        </w:rPr>
        <w:t>Điều</w:t>
      </w:r>
      <w:r w:rsidRPr="0091620A" w:rsidR="00FC6B94">
        <w:rPr>
          <w:rFonts w:ascii="Arial" w:hAnsi="Arial" w:cs="Arial"/>
          <w:b/>
          <w:bCs/>
          <w:color w:val="auto"/>
          <w:sz w:val="20"/>
          <w:szCs w:val="20"/>
        </w:rPr>
        <w:t xml:space="preserve"> 18. Thay thế một số cụm từ trong </w:t>
      </w:r>
      <w:r w:rsidRPr="0091620A" w:rsidR="0042348F">
        <w:rPr>
          <w:rFonts w:ascii="Arial" w:hAnsi="Arial" w:cs="Arial"/>
          <w:b/>
          <w:bCs/>
          <w:color w:val="auto"/>
          <w:sz w:val="20"/>
          <w:szCs w:val="20"/>
        </w:rPr>
        <w:t>Thông tư</w:t>
      </w:r>
      <w:r w:rsidRPr="0091620A" w:rsidR="00FC6B94">
        <w:rPr>
          <w:rFonts w:ascii="Arial" w:hAnsi="Arial" w:cs="Arial"/>
          <w:b/>
          <w:bCs/>
          <w:color w:val="auto"/>
          <w:sz w:val="20"/>
          <w:szCs w:val="20"/>
        </w:rPr>
        <w:t xml:space="preserve"> số 39</w:t>
      </w:r>
      <w:r w:rsidRPr="0091620A" w:rsidR="0042348F">
        <w:rPr>
          <w:rFonts w:ascii="Arial" w:hAnsi="Arial" w:cs="Arial"/>
          <w:b/>
          <w:bCs/>
          <w:color w:val="auto"/>
          <w:sz w:val="20"/>
          <w:szCs w:val="20"/>
        </w:rPr>
        <w:t>/</w:t>
      </w:r>
      <w:r w:rsidRPr="0091620A" w:rsidR="00FC6B94">
        <w:rPr>
          <w:rFonts w:ascii="Arial" w:hAnsi="Arial" w:cs="Arial"/>
          <w:b/>
          <w:bCs/>
          <w:color w:val="auto"/>
          <w:sz w:val="20"/>
          <w:szCs w:val="20"/>
        </w:rPr>
        <w:t>2025</w:t>
      </w:r>
      <w:r w:rsidRPr="0091620A" w:rsidR="0042348F">
        <w:rPr>
          <w:rFonts w:ascii="Arial" w:hAnsi="Arial" w:cs="Arial"/>
          <w:b/>
          <w:bCs/>
          <w:color w:val="auto"/>
          <w:sz w:val="20"/>
          <w:szCs w:val="20"/>
        </w:rPr>
        <w:t>/</w:t>
      </w:r>
      <w:r w:rsidRPr="0091620A" w:rsidR="00FC6B94">
        <w:rPr>
          <w:rFonts w:ascii="Arial" w:hAnsi="Arial" w:cs="Arial"/>
          <w:b/>
          <w:bCs/>
          <w:color w:val="auto"/>
          <w:sz w:val="20"/>
          <w:szCs w:val="20"/>
        </w:rPr>
        <w:t>TT-BNNMT</w:t>
      </w:r>
      <w:bookmarkEnd w:id="236"/>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1. Thay thế cụm từ “Bộ Nông nghiệp và Môi trường” bằng cụm từ “Bộ trưởng Bộ Nông nghiệp và Môi trường” tại các </w:t>
      </w:r>
      <w:bookmarkStart w:id="237" w:name="dc_59"/>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a, c và g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5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5</w:t>
      </w:r>
      <w:bookmarkEnd w:id="237"/>
      <w:r w:rsidRPr="0091620A" w:rsidR="00C77983">
        <w:rPr>
          <w:rFonts w:ascii="Arial" w:hAnsi="Arial" w:cs="Arial"/>
          <w:color w:val="auto"/>
          <w:sz w:val="20"/>
          <w:szCs w:val="20"/>
        </w:rPr>
        <w:t xml:space="preserve">, tên </w:t>
      </w:r>
      <w:bookmarkStart w:id="238" w:name="bieumau_ms_11_39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11</w:t>
      </w:r>
      <w:bookmarkEnd w:id="238"/>
      <w:r w:rsidRPr="0091620A" w:rsidR="00C77983">
        <w:rPr>
          <w:rFonts w:ascii="Arial" w:hAnsi="Arial" w:cs="Arial"/>
          <w:color w:val="auto"/>
          <w:sz w:val="20"/>
          <w:szCs w:val="20"/>
        </w:rPr>
        <w:t xml:space="preserve"> và </w:t>
      </w:r>
      <w:bookmarkStart w:id="239" w:name="bieumau_ms_13_39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13</w:t>
      </w:r>
      <w:bookmarkEnd w:id="239"/>
      <w:r w:rsidRPr="0091620A" w:rsidR="00C77983">
        <w:rPr>
          <w:rFonts w:ascii="Arial" w:hAnsi="Arial" w:cs="Arial"/>
          <w:color w:val="auto"/>
          <w:sz w:val="20"/>
          <w:szCs w:val="20"/>
        </w:rPr>
        <w:t xml:space="preserve">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ban hành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số </w:t>
      </w:r>
      <w:bookmarkStart w:id="240" w:name="tvpllink_xxahzunkle_1"/>
      <w:r w:rsidRPr="0091620A" w:rsidR="00C77983">
        <w:rPr>
          <w:rFonts w:ascii="Arial" w:hAnsi="Arial" w:cs="Arial"/>
          <w:color w:val="auto"/>
          <w:sz w:val="20"/>
          <w:szCs w:val="20"/>
        </w:rPr>
        <w:t>39</w:t>
      </w:r>
      <w:r w:rsidRPr="0091620A" w:rsidR="0042348F">
        <w:rPr>
          <w:rFonts w:ascii="Arial" w:hAnsi="Arial" w:cs="Arial"/>
          <w:color w:val="auto"/>
          <w:sz w:val="20"/>
          <w:szCs w:val="20"/>
        </w:rPr>
        <w:t>/</w:t>
      </w:r>
      <w:r w:rsidRPr="0091620A" w:rsidR="00C77983">
        <w:rPr>
          <w:rFonts w:ascii="Arial" w:hAnsi="Arial" w:cs="Arial"/>
          <w:color w:val="auto"/>
          <w:sz w:val="20"/>
          <w:szCs w:val="20"/>
        </w:rPr>
        <w:t>202</w:t>
      </w:r>
      <w:r w:rsidRPr="0091620A" w:rsidR="00C77983">
        <w:rPr>
          <w:rFonts w:ascii="Arial" w:hAnsi="Arial" w:cs="Arial"/>
          <w:color w:val="auto"/>
          <w:sz w:val="20"/>
          <w:szCs w:val="20"/>
        </w:rPr>
        <w:t>5</w:t>
      </w:r>
      <w:r w:rsidRPr="0091620A" w:rsidR="0042348F">
        <w:rPr>
          <w:rFonts w:ascii="Arial" w:hAnsi="Arial" w:cs="Arial"/>
          <w:color w:val="auto"/>
          <w:sz w:val="20"/>
          <w:szCs w:val="20"/>
        </w:rPr>
        <w:t>/</w:t>
      </w:r>
      <w:r w:rsidRPr="0091620A" w:rsidR="00C77983">
        <w:rPr>
          <w:rFonts w:ascii="Arial" w:hAnsi="Arial" w:cs="Arial"/>
          <w:color w:val="auto"/>
          <w:sz w:val="20"/>
          <w:szCs w:val="20"/>
        </w:rPr>
        <w:t>TT-BNNMT</w:t>
      </w:r>
      <w:bookmarkEnd w:id="240"/>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2. Thay thế cụm từ “Ủy ban nhân dân” bằng cụm từ “Chủ tịch Ủy ban nhân dân” tại các </w:t>
      </w:r>
      <w:bookmarkStart w:id="241" w:name="dc_60"/>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b, d, e và h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5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5</w:t>
      </w:r>
      <w:bookmarkEnd w:id="241"/>
      <w:r w:rsidRPr="0091620A" w:rsidR="00C77983">
        <w:rPr>
          <w:rFonts w:ascii="Arial" w:hAnsi="Arial" w:cs="Arial"/>
          <w:color w:val="auto"/>
          <w:sz w:val="20"/>
          <w:szCs w:val="20"/>
        </w:rPr>
        <w:t xml:space="preserve">, tên </w:t>
      </w:r>
      <w:bookmarkStart w:id="242" w:name="bieumau_ms_12_39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12</w:t>
      </w:r>
      <w:bookmarkEnd w:id="242"/>
      <w:r w:rsidRPr="0091620A" w:rsidR="00C77983">
        <w:rPr>
          <w:rFonts w:ascii="Arial" w:hAnsi="Arial" w:cs="Arial"/>
          <w:color w:val="auto"/>
          <w:sz w:val="20"/>
          <w:szCs w:val="20"/>
        </w:rPr>
        <w:t xml:space="preserve"> và </w:t>
      </w:r>
      <w:bookmarkStart w:id="243" w:name="bieumau_ms_14_39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14</w:t>
      </w:r>
      <w:bookmarkEnd w:id="243"/>
      <w:r w:rsidRPr="0091620A" w:rsidR="00C77983">
        <w:rPr>
          <w:rFonts w:ascii="Arial" w:hAnsi="Arial" w:cs="Arial"/>
          <w:color w:val="auto"/>
          <w:sz w:val="20"/>
          <w:szCs w:val="20"/>
        </w:rPr>
        <w:t xml:space="preserve">, các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của </w:t>
      </w:r>
      <w:bookmarkStart w:id="244" w:name="bieumau_ms_12_39_2025_tt_bnnmt_1"/>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12</w:t>
      </w:r>
      <w:bookmarkEnd w:id="244"/>
      <w:r w:rsidRPr="0091620A" w:rsidR="00C77983">
        <w:rPr>
          <w:rFonts w:ascii="Arial" w:hAnsi="Arial" w:cs="Arial"/>
          <w:color w:val="auto"/>
          <w:sz w:val="20"/>
          <w:szCs w:val="20"/>
        </w:rPr>
        <w:t xml:space="preserve"> và </w:t>
      </w:r>
      <w:bookmarkStart w:id="245" w:name="bieumau_ms_18_39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18</w:t>
      </w:r>
      <w:bookmarkEnd w:id="245"/>
      <w:r w:rsidRPr="0091620A" w:rsidR="00C77983">
        <w:rPr>
          <w:rFonts w:ascii="Arial" w:hAnsi="Arial" w:cs="Arial"/>
          <w:color w:val="auto"/>
          <w:sz w:val="20"/>
          <w:szCs w:val="20"/>
        </w:rPr>
        <w:t xml:space="preserve">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ban hành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số </w:t>
      </w:r>
      <w:bookmarkStart w:id="246" w:name="tvpllink_xxahzunkle_2"/>
      <w:r w:rsidRPr="0091620A" w:rsidR="00C77983">
        <w:rPr>
          <w:rFonts w:ascii="Arial" w:hAnsi="Arial" w:cs="Arial"/>
          <w:color w:val="auto"/>
          <w:sz w:val="20"/>
          <w:szCs w:val="20"/>
        </w:rPr>
        <w:t>39</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TT-BNNMT</w:t>
      </w:r>
      <w:bookmarkEnd w:id="246"/>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3. Thay thế cụm từ “(Kèm theo Thông báo số </w:t>
      </w:r>
      <w:r w:rsidRPr="0091620A" w:rsidR="000C0B37">
        <w:rPr>
          <w:rFonts w:ascii="Arial" w:hAnsi="Arial" w:cs="Arial"/>
          <w:color w:val="auto"/>
          <w:sz w:val="20"/>
          <w:szCs w:val="20"/>
        </w:rPr>
        <w:t>……</w:t>
      </w:r>
      <w:r w:rsidRPr="0091620A" w:rsidR="0042348F">
        <w:rPr>
          <w:rFonts w:ascii="Arial" w:hAnsi="Arial" w:cs="Arial"/>
          <w:color w:val="auto"/>
          <w:sz w:val="20"/>
          <w:szCs w:val="20"/>
        </w:rPr>
        <w:t>/</w:t>
      </w:r>
      <w:r w:rsidRPr="0091620A" w:rsidR="00C77983">
        <w:rPr>
          <w:rFonts w:ascii="Arial" w:hAnsi="Arial" w:cs="Arial"/>
          <w:color w:val="auto"/>
          <w:sz w:val="20"/>
          <w:szCs w:val="20"/>
        </w:rPr>
        <w:t>QĐ-ĐCKS ngày ... tháng ... năm ... của Cục Địa chất và Khoáng sản Việt Nam)” bằng cụm từ “(Kèm theo Thông báo số</w:t>
      </w:r>
      <w:r w:rsidRPr="0091620A" w:rsidR="000C0B37">
        <w:rPr>
          <w:rFonts w:ascii="Arial" w:hAnsi="Arial" w:cs="Arial"/>
          <w:color w:val="auto"/>
          <w:sz w:val="20"/>
          <w:szCs w:val="20"/>
        </w:rPr>
        <w:t xml:space="preserve"> ……</w:t>
      </w:r>
      <w:r w:rsidRPr="0091620A" w:rsidR="0042348F">
        <w:rPr>
          <w:rFonts w:ascii="Arial" w:hAnsi="Arial" w:cs="Arial"/>
          <w:color w:val="auto"/>
          <w:sz w:val="20"/>
          <w:szCs w:val="20"/>
        </w:rPr>
        <w:t>/</w:t>
      </w:r>
      <w:r w:rsidRPr="0091620A" w:rsidR="00C77983">
        <w:rPr>
          <w:rFonts w:ascii="Arial" w:hAnsi="Arial" w:cs="Arial"/>
          <w:color w:val="auto"/>
          <w:sz w:val="20"/>
          <w:szCs w:val="20"/>
        </w:rPr>
        <w:t xml:space="preserve">TB-BNNMT ngày .... tháng .... năm .... của Bộ trưởng Bộ Nông nghiệp và Môi trường)” tại </w:t>
      </w:r>
      <w:bookmarkStart w:id="247" w:name="bieumau_ms_13_39_2025_tt_bnnmt_1"/>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13</w:t>
      </w:r>
      <w:bookmarkEnd w:id="247"/>
      <w:r w:rsidRPr="0091620A" w:rsidR="00C77983">
        <w:rPr>
          <w:rFonts w:ascii="Arial" w:hAnsi="Arial" w:cs="Arial"/>
          <w:color w:val="auto"/>
          <w:sz w:val="20"/>
          <w:szCs w:val="20"/>
        </w:rPr>
        <w:t xml:space="preserve">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ban hành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số </w:t>
      </w:r>
      <w:bookmarkStart w:id="248" w:name="tvpllink_xxahzunkle_3"/>
      <w:r w:rsidRPr="0091620A" w:rsidR="00C77983">
        <w:rPr>
          <w:rFonts w:ascii="Arial" w:hAnsi="Arial" w:cs="Arial"/>
          <w:color w:val="auto"/>
          <w:sz w:val="20"/>
          <w:szCs w:val="20"/>
        </w:rPr>
        <w:t>39</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TT-BNNMT</w:t>
      </w:r>
      <w:bookmarkEnd w:id="248"/>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4. Thay thế cụm từ “(Kèm theo Thông báo số </w:t>
      </w:r>
      <w:r w:rsidRPr="0091620A" w:rsidR="000C0B37">
        <w:rPr>
          <w:rFonts w:ascii="Arial" w:hAnsi="Arial" w:cs="Arial"/>
          <w:color w:val="auto"/>
          <w:sz w:val="20"/>
          <w:szCs w:val="20"/>
        </w:rPr>
        <w:t>………</w:t>
      </w:r>
      <w:r w:rsidRPr="0091620A" w:rsidR="0042348F">
        <w:rPr>
          <w:rFonts w:ascii="Arial" w:hAnsi="Arial" w:cs="Arial"/>
          <w:color w:val="auto"/>
          <w:sz w:val="20"/>
          <w:szCs w:val="20"/>
        </w:rPr>
        <w:t>/</w:t>
      </w:r>
      <w:r w:rsidRPr="0091620A" w:rsidR="00C77983">
        <w:rPr>
          <w:rFonts w:ascii="Arial" w:hAnsi="Arial" w:cs="Arial"/>
          <w:color w:val="auto"/>
          <w:sz w:val="20"/>
          <w:szCs w:val="20"/>
        </w:rPr>
        <w:t>QĐ-ĐCKS ngày ... tháng ... năm ... của Cục Địa chất và Khoáng sản Việt Nam)” bằng cụm từ “(Kèm theo Thông báo số</w:t>
      </w:r>
      <w:r w:rsidRPr="0091620A" w:rsidR="000C0B37">
        <w:rPr>
          <w:rFonts w:ascii="Arial" w:hAnsi="Arial" w:cs="Arial"/>
          <w:color w:val="auto"/>
          <w:sz w:val="20"/>
          <w:szCs w:val="20"/>
        </w:rPr>
        <w:t xml:space="preserve"> ………</w:t>
      </w:r>
      <w:r w:rsidRPr="0091620A" w:rsidR="0042348F">
        <w:rPr>
          <w:rFonts w:ascii="Arial" w:hAnsi="Arial" w:cs="Arial"/>
          <w:color w:val="auto"/>
          <w:sz w:val="20"/>
          <w:szCs w:val="20"/>
        </w:rPr>
        <w:t>/</w:t>
      </w:r>
      <w:r w:rsidRPr="0091620A" w:rsidR="00C77983">
        <w:rPr>
          <w:rFonts w:ascii="Arial" w:hAnsi="Arial" w:cs="Arial"/>
          <w:color w:val="auto"/>
          <w:sz w:val="20"/>
          <w:szCs w:val="20"/>
        </w:rPr>
        <w:t xml:space="preserve">TB-UBND ngày .... tháng .... năm .... của Chủ tịch Ủy ban nhân dân tỉnh (thành phố).....)” tại </w:t>
      </w:r>
      <w:bookmarkStart w:id="249" w:name="bieumau_ms_14_39_2025_tt_bnnmt_1"/>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14</w:t>
      </w:r>
      <w:bookmarkEnd w:id="249"/>
      <w:r w:rsidRPr="0091620A" w:rsidR="00C77983">
        <w:rPr>
          <w:rFonts w:ascii="Arial" w:hAnsi="Arial" w:cs="Arial"/>
          <w:color w:val="auto"/>
          <w:sz w:val="20"/>
          <w:szCs w:val="20"/>
        </w:rPr>
        <w:t xml:space="preserve">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ban hành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số </w:t>
      </w:r>
      <w:bookmarkStart w:id="250" w:name="tvpllink_xxahzunkle_4"/>
      <w:r w:rsidRPr="0091620A" w:rsidR="00C77983">
        <w:rPr>
          <w:rFonts w:ascii="Arial" w:hAnsi="Arial" w:cs="Arial"/>
          <w:color w:val="auto"/>
          <w:sz w:val="20"/>
          <w:szCs w:val="20"/>
        </w:rPr>
        <w:t>39</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TT-BNNMT</w:t>
      </w:r>
      <w:bookmarkEnd w:id="250"/>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bookmarkStart w:id="251" w:name="chuong_4"/>
      <w:r w:rsidRPr="0091620A" w:rsidR="00231B5F">
        <w:rPr>
          <w:rFonts w:ascii="Arial" w:hAnsi="Arial" w:cs="Arial"/>
          <w:b/>
          <w:bCs/>
          <w:color w:val="auto"/>
          <w:sz w:val="20"/>
          <w:szCs w:val="20"/>
        </w:rPr>
        <w:t>CHƯƠNG</w:t>
      </w:r>
      <w:r w:rsidRPr="0091620A" w:rsidR="00FC6B94">
        <w:rPr>
          <w:rFonts w:ascii="Arial" w:hAnsi="Arial" w:cs="Arial"/>
          <w:b/>
          <w:bCs/>
          <w:color w:val="auto"/>
          <w:sz w:val="20"/>
          <w:szCs w:val="20"/>
        </w:rPr>
        <w:t xml:space="preserve"> IV</w:t>
      </w:r>
      <w:bookmarkEnd w:id="251"/>
    </w:p>
    <w:p w:rsidR="00A77B3E" w:rsidRPr="0091620A" w:rsidP="00D524CA">
      <w:pPr>
        <w:spacing w:before="120" w:after="0" w:line="240" w:lineRule="auto"/>
        <w:jc w:val="center"/>
        <w:rPr>
          <w:rFonts w:ascii="Arial" w:hAnsi="Arial" w:cs="Arial"/>
          <w:b/>
          <w:bCs/>
          <w:color w:val="auto"/>
          <w:szCs w:val="20"/>
        </w:rPr>
      </w:pPr>
      <w:bookmarkStart w:id="252" w:name="chuong_4_name"/>
      <w:r w:rsidRPr="0091620A" w:rsidR="00FC6B94">
        <w:rPr>
          <w:rFonts w:ascii="Arial" w:hAnsi="Arial" w:cs="Arial"/>
          <w:b/>
          <w:bCs/>
          <w:color w:val="auto"/>
          <w:szCs w:val="20"/>
        </w:rPr>
        <w:t xml:space="preserve">SỬA ĐỔI, BỔ SUNG MỘT SỐ </w:t>
      </w:r>
      <w:r w:rsidRPr="0091620A" w:rsidR="00231B5F">
        <w:rPr>
          <w:rFonts w:ascii="Arial" w:hAnsi="Arial" w:cs="Arial"/>
          <w:b/>
          <w:bCs/>
          <w:color w:val="auto"/>
          <w:szCs w:val="20"/>
        </w:rPr>
        <w:t>ĐIỀU</w:t>
      </w:r>
      <w:r w:rsidRPr="0091620A" w:rsidR="00FC6B94">
        <w:rPr>
          <w:rFonts w:ascii="Arial" w:hAnsi="Arial" w:cs="Arial"/>
          <w:b/>
          <w:bCs/>
          <w:color w:val="auto"/>
          <w:szCs w:val="20"/>
        </w:rPr>
        <w:t xml:space="preserve"> CỦA </w:t>
      </w:r>
      <w:r w:rsidRPr="0091620A" w:rsidR="0042348F">
        <w:rPr>
          <w:rFonts w:ascii="Arial" w:hAnsi="Arial" w:cs="Arial"/>
          <w:b/>
          <w:bCs/>
          <w:color w:val="auto"/>
          <w:szCs w:val="20"/>
        </w:rPr>
        <w:t>THÔNG TƯ</w:t>
      </w:r>
      <w:r w:rsidRPr="0091620A" w:rsidR="00FC6B94">
        <w:rPr>
          <w:rFonts w:ascii="Arial" w:hAnsi="Arial" w:cs="Arial"/>
          <w:b/>
          <w:bCs/>
          <w:color w:val="auto"/>
          <w:szCs w:val="20"/>
        </w:rPr>
        <w:t xml:space="preserve"> SỐ 40</w:t>
      </w:r>
      <w:r w:rsidRPr="0091620A" w:rsidR="0042348F">
        <w:rPr>
          <w:rFonts w:ascii="Arial" w:hAnsi="Arial" w:cs="Arial"/>
          <w:b/>
          <w:bCs/>
          <w:color w:val="auto"/>
          <w:szCs w:val="20"/>
        </w:rPr>
        <w:t>/</w:t>
      </w:r>
      <w:r w:rsidRPr="0091620A" w:rsidR="00FC6B94">
        <w:rPr>
          <w:rFonts w:ascii="Arial" w:hAnsi="Arial" w:cs="Arial"/>
          <w:b/>
          <w:bCs/>
          <w:color w:val="auto"/>
          <w:szCs w:val="20"/>
        </w:rPr>
        <w:t>2025</w:t>
      </w:r>
      <w:r w:rsidRPr="0091620A" w:rsidR="0042348F">
        <w:rPr>
          <w:rFonts w:ascii="Arial" w:hAnsi="Arial" w:cs="Arial"/>
          <w:b/>
          <w:bCs/>
          <w:color w:val="auto"/>
          <w:szCs w:val="20"/>
        </w:rPr>
        <w:t>/</w:t>
      </w:r>
      <w:r w:rsidRPr="0091620A" w:rsidR="00FC6B94">
        <w:rPr>
          <w:rFonts w:ascii="Arial" w:hAnsi="Arial" w:cs="Arial"/>
          <w:b/>
          <w:bCs/>
          <w:color w:val="auto"/>
          <w:szCs w:val="20"/>
        </w:rPr>
        <w:t xml:space="preserve">TT-BNNMT NGÀY 02 THÁNG 7 NĂM 2025 CỦA BỘ TRƯỞNG BỘ NÔNG NGHIỆP VÀ MÔI TRƯỜNG QUY ĐỊNH VỀ PHÂN CẤP TRỮ LƯỢNG VÀ TÀI NGUYÊN KHOÁNG SẢN; PHƯƠNG PHÁP, KHỐI LƯỢNG CÔNG TÁC THĂM DÒ KHOÁNG SẢN ĐỐI VỚI TỪNG LOẠI KHOÁNG SẢN; </w:t>
      </w:r>
      <w:r w:rsidRPr="0091620A" w:rsidR="003556B9">
        <w:rPr>
          <w:rFonts w:ascii="Arial" w:hAnsi="Arial" w:cs="Arial"/>
          <w:b/>
          <w:bCs/>
          <w:color w:val="auto"/>
          <w:szCs w:val="20"/>
        </w:rPr>
        <w:t>MẪU</w:t>
      </w:r>
      <w:r w:rsidRPr="0091620A" w:rsidR="00FC6B94">
        <w:rPr>
          <w:rFonts w:ascii="Arial" w:hAnsi="Arial" w:cs="Arial"/>
          <w:b/>
          <w:bCs/>
          <w:color w:val="auto"/>
          <w:szCs w:val="20"/>
        </w:rPr>
        <w:t>, NỘI DUNG ĐỀ ÁN VÀ BÁO CÁO KẾT QUẢ THĂM DÒ KHOÁNG SẢN</w:t>
      </w:r>
      <w:bookmarkEnd w:id="252"/>
    </w:p>
    <w:p w:rsidR="00A77B3E" w:rsidRPr="0091620A" w:rsidP="00D524CA">
      <w:pPr>
        <w:spacing w:before="120" w:after="0" w:line="240" w:lineRule="auto"/>
        <w:rPr>
          <w:rFonts w:ascii="Arial" w:hAnsi="Arial" w:cs="Arial"/>
          <w:color w:val="auto"/>
          <w:sz w:val="20"/>
          <w:szCs w:val="20"/>
        </w:rPr>
      </w:pPr>
      <w:bookmarkStart w:id="253" w:name="dieu_19"/>
      <w:r w:rsidRPr="0091620A" w:rsidR="00231B5F">
        <w:rPr>
          <w:rFonts w:ascii="Arial" w:hAnsi="Arial" w:cs="Arial"/>
          <w:b/>
          <w:bCs/>
          <w:color w:val="auto"/>
          <w:sz w:val="20"/>
          <w:szCs w:val="20"/>
        </w:rPr>
        <w:t>Điều</w:t>
      </w:r>
      <w:r w:rsidRPr="0091620A" w:rsidR="00FC6B94">
        <w:rPr>
          <w:rFonts w:ascii="Arial" w:hAnsi="Arial" w:cs="Arial"/>
          <w:b/>
          <w:bCs/>
          <w:color w:val="auto"/>
          <w:sz w:val="20"/>
          <w:szCs w:val="20"/>
        </w:rPr>
        <w:t xml:space="preserve"> 19. Sửa đổi, bổ sung </w:t>
      </w:r>
      <w:r w:rsidRPr="0091620A" w:rsidR="00231B5F">
        <w:rPr>
          <w:rFonts w:ascii="Arial" w:hAnsi="Arial" w:cs="Arial"/>
          <w:b/>
          <w:bCs/>
          <w:color w:val="auto"/>
          <w:sz w:val="20"/>
          <w:szCs w:val="20"/>
        </w:rPr>
        <w:t>Điều</w:t>
      </w:r>
      <w:r w:rsidRPr="0091620A" w:rsidR="00FC6B94">
        <w:rPr>
          <w:rFonts w:ascii="Arial" w:hAnsi="Arial" w:cs="Arial"/>
          <w:b/>
          <w:bCs/>
          <w:color w:val="auto"/>
          <w:sz w:val="20"/>
          <w:szCs w:val="20"/>
        </w:rPr>
        <w:t xml:space="preserve"> 29</w:t>
      </w:r>
      <w:bookmarkEnd w:id="253"/>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w:t>
      </w: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29. Tên gọi nguồn nước khoáng thiên nhiên, nước nóng thiên nhiên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1. Nguồn nước khoáng thiên nhiên, nước nóng thiên nhiên được gọi tên theo độ tổng khoáng hóa cùng với thành </w:t>
      </w:r>
      <w:r w:rsidRPr="0091620A" w:rsidR="00231B5F">
        <w:rPr>
          <w:rFonts w:ascii="Arial" w:hAnsi="Arial" w:cs="Arial"/>
          <w:color w:val="auto"/>
          <w:sz w:val="20"/>
          <w:szCs w:val="20"/>
        </w:rPr>
        <w:t>phần</w:t>
      </w:r>
      <w:r w:rsidRPr="0091620A" w:rsidR="00C77983">
        <w:rPr>
          <w:rFonts w:ascii="Arial" w:hAnsi="Arial" w:cs="Arial"/>
          <w:color w:val="auto"/>
          <w:sz w:val="20"/>
          <w:szCs w:val="20"/>
        </w:rPr>
        <w:t xml:space="preserve"> hóa học (hàm lượng nguyên tố hóa học, nhiệt độ, hợp chất hóa học), có thể gọi tên theo địa danh hành chính nơi có nguồn nước khoáng thiên nhiên, nước nóng thiên nhiên.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2. Trường hợp nguồn nước khoáng thiên nhiên, nước nóng thiên nhiên có từ hai (02) chỉ số hàm lượng thành </w:t>
      </w:r>
      <w:r w:rsidRPr="0091620A" w:rsidR="00231B5F">
        <w:rPr>
          <w:rFonts w:ascii="Arial" w:hAnsi="Arial" w:cs="Arial"/>
          <w:color w:val="auto"/>
          <w:sz w:val="20"/>
          <w:szCs w:val="20"/>
        </w:rPr>
        <w:t>phần</w:t>
      </w:r>
      <w:r w:rsidRPr="0091620A" w:rsidR="00C77983">
        <w:rPr>
          <w:rFonts w:ascii="Arial" w:hAnsi="Arial" w:cs="Arial"/>
          <w:color w:val="auto"/>
          <w:sz w:val="20"/>
          <w:szCs w:val="20"/>
        </w:rPr>
        <w:t xml:space="preserve"> hóa học trở lên, được gọi tên theo độ tổng khoáng hóa và thứ tự hàm lượng thành </w:t>
      </w:r>
      <w:r w:rsidRPr="0091620A" w:rsidR="00231B5F">
        <w:rPr>
          <w:rFonts w:ascii="Arial" w:hAnsi="Arial" w:cs="Arial"/>
          <w:color w:val="auto"/>
          <w:sz w:val="20"/>
          <w:szCs w:val="20"/>
        </w:rPr>
        <w:t>phần</w:t>
      </w:r>
      <w:r w:rsidRPr="0091620A" w:rsidR="00C77983">
        <w:rPr>
          <w:rFonts w:ascii="Arial" w:hAnsi="Arial" w:cs="Arial"/>
          <w:color w:val="auto"/>
          <w:sz w:val="20"/>
          <w:szCs w:val="20"/>
        </w:rPr>
        <w:t xml:space="preserve"> hóa học quy định tại </w:t>
      </w:r>
      <w:bookmarkStart w:id="254" w:name="bieumau_pl_04"/>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IV</w:t>
      </w:r>
      <w:bookmarkEnd w:id="254"/>
      <w:r w:rsidRPr="0091620A" w:rsidR="00C77983">
        <w:rPr>
          <w:rFonts w:ascii="Arial" w:hAnsi="Arial" w:cs="Arial"/>
          <w:color w:val="auto"/>
          <w:sz w:val="20"/>
          <w:szCs w:val="20"/>
        </w:rPr>
        <w:t xml:space="preserve">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này. Ví dụ: nguồn nước khoáng thiên nhiên có độ tổng khoáng hóa ≥ 1500 mg</w:t>
      </w:r>
      <w:r w:rsidRPr="0091620A" w:rsidR="0042348F">
        <w:rPr>
          <w:rFonts w:ascii="Arial" w:hAnsi="Arial" w:cs="Arial"/>
          <w:color w:val="auto"/>
          <w:sz w:val="20"/>
          <w:szCs w:val="20"/>
        </w:rPr>
        <w:t>/</w:t>
      </w:r>
      <w:r w:rsidRPr="0091620A" w:rsidR="00C77983">
        <w:rPr>
          <w:rFonts w:ascii="Arial" w:hAnsi="Arial" w:cs="Arial"/>
          <w:color w:val="auto"/>
          <w:sz w:val="20"/>
          <w:szCs w:val="20"/>
        </w:rPr>
        <w:t>l, hàm lượng brom ≥ 5 mg</w:t>
      </w:r>
      <w:r w:rsidRPr="0091620A" w:rsidR="0042348F">
        <w:rPr>
          <w:rFonts w:ascii="Arial" w:hAnsi="Arial" w:cs="Arial"/>
          <w:color w:val="auto"/>
          <w:sz w:val="20"/>
          <w:szCs w:val="20"/>
        </w:rPr>
        <w:t>/</w:t>
      </w:r>
      <w:r w:rsidRPr="0091620A" w:rsidR="00C77983">
        <w:rPr>
          <w:rFonts w:ascii="Arial" w:hAnsi="Arial" w:cs="Arial"/>
          <w:color w:val="auto"/>
          <w:sz w:val="20"/>
          <w:szCs w:val="20"/>
        </w:rPr>
        <w:t>l và hàm lượng iod ≥ 1 mg</w:t>
      </w:r>
      <w:r w:rsidRPr="0091620A" w:rsidR="0042348F">
        <w:rPr>
          <w:rFonts w:ascii="Arial" w:hAnsi="Arial" w:cs="Arial"/>
          <w:color w:val="auto"/>
          <w:sz w:val="20"/>
          <w:szCs w:val="20"/>
        </w:rPr>
        <w:t>/</w:t>
      </w:r>
      <w:r w:rsidRPr="0091620A" w:rsidR="00C77983">
        <w:rPr>
          <w:rFonts w:ascii="Arial" w:hAnsi="Arial" w:cs="Arial"/>
          <w:color w:val="auto"/>
          <w:sz w:val="20"/>
          <w:szCs w:val="20"/>
        </w:rPr>
        <w:t>l được gọi là nước khoáng thiên nhiên khoáng hóa cao, brom, i</w:t>
      </w:r>
      <w:r w:rsidRPr="0091620A" w:rsidR="00C77983">
        <w:rPr>
          <w:rFonts w:ascii="Arial" w:hAnsi="Arial" w:cs="Arial"/>
          <w:color w:val="auto"/>
          <w:sz w:val="20"/>
          <w:szCs w:val="20"/>
        </w:rPr>
        <w:t>od.”.</w:t>
      </w:r>
    </w:p>
    <w:p w:rsidR="00A77B3E" w:rsidRPr="0091620A" w:rsidP="00D524CA">
      <w:pPr>
        <w:spacing w:before="120" w:after="0" w:line="240" w:lineRule="auto"/>
        <w:rPr>
          <w:rFonts w:ascii="Arial" w:hAnsi="Arial" w:cs="Arial"/>
          <w:color w:val="auto"/>
          <w:sz w:val="20"/>
          <w:szCs w:val="20"/>
        </w:rPr>
      </w:pPr>
      <w:bookmarkStart w:id="255" w:name="dieu_20"/>
      <w:r w:rsidRPr="0091620A" w:rsidR="00231B5F">
        <w:rPr>
          <w:rFonts w:ascii="Arial" w:hAnsi="Arial" w:cs="Arial"/>
          <w:b/>
          <w:bCs/>
          <w:color w:val="auto"/>
          <w:sz w:val="20"/>
          <w:szCs w:val="20"/>
        </w:rPr>
        <w:t>Điều</w:t>
      </w:r>
      <w:r w:rsidRPr="0091620A" w:rsidR="00FC6B94">
        <w:rPr>
          <w:rFonts w:ascii="Arial" w:hAnsi="Arial" w:cs="Arial"/>
          <w:b/>
          <w:bCs/>
          <w:color w:val="auto"/>
          <w:sz w:val="20"/>
          <w:szCs w:val="20"/>
        </w:rPr>
        <w:t xml:space="preserve"> 20. Bổ sung </w:t>
      </w:r>
      <w:r w:rsidRPr="0091620A" w:rsidR="00231B5F">
        <w:rPr>
          <w:rFonts w:ascii="Arial" w:hAnsi="Arial" w:cs="Arial"/>
          <w:b/>
          <w:bCs/>
          <w:color w:val="auto"/>
          <w:sz w:val="20"/>
          <w:szCs w:val="20"/>
        </w:rPr>
        <w:t>Điều</w:t>
      </w:r>
      <w:r w:rsidRPr="0091620A" w:rsidR="00FC6B94">
        <w:rPr>
          <w:rFonts w:ascii="Arial" w:hAnsi="Arial" w:cs="Arial"/>
          <w:b/>
          <w:bCs/>
          <w:color w:val="auto"/>
          <w:sz w:val="20"/>
          <w:szCs w:val="20"/>
        </w:rPr>
        <w:t xml:space="preserve"> 41a vào sau </w:t>
      </w:r>
      <w:r w:rsidRPr="0091620A" w:rsidR="00231B5F">
        <w:rPr>
          <w:rFonts w:ascii="Arial" w:hAnsi="Arial" w:cs="Arial"/>
          <w:b/>
          <w:bCs/>
          <w:color w:val="auto"/>
          <w:sz w:val="20"/>
          <w:szCs w:val="20"/>
        </w:rPr>
        <w:t>Điều</w:t>
      </w:r>
      <w:r w:rsidRPr="0091620A" w:rsidR="00FC6B94">
        <w:rPr>
          <w:rFonts w:ascii="Arial" w:hAnsi="Arial" w:cs="Arial"/>
          <w:b/>
          <w:bCs/>
          <w:color w:val="auto"/>
          <w:sz w:val="20"/>
          <w:szCs w:val="20"/>
        </w:rPr>
        <w:t xml:space="preserve"> 41 như sau:</w:t>
      </w:r>
      <w:bookmarkEnd w:id="255"/>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w:t>
      </w: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41a. </w:t>
      </w:r>
      <w:r w:rsidRPr="0091620A" w:rsidR="003556B9">
        <w:rPr>
          <w:rFonts w:ascii="Arial" w:hAnsi="Arial" w:cs="Arial"/>
          <w:b/>
          <w:bCs/>
          <w:color w:val="auto"/>
          <w:sz w:val="20"/>
          <w:szCs w:val="20"/>
        </w:rPr>
        <w:t>Mẫu</w:t>
      </w:r>
      <w:r w:rsidRPr="0091620A" w:rsidR="00C77983">
        <w:rPr>
          <w:rFonts w:ascii="Arial" w:hAnsi="Arial" w:cs="Arial"/>
          <w:b/>
          <w:bCs/>
          <w:color w:val="auto"/>
          <w:sz w:val="20"/>
          <w:szCs w:val="20"/>
        </w:rPr>
        <w:t xml:space="preserve"> văn bản trong hồ sơ đề nghị lấy </w:t>
      </w:r>
      <w:r w:rsidRPr="0091620A" w:rsidR="003556B9">
        <w:rPr>
          <w:rFonts w:ascii="Arial" w:hAnsi="Arial" w:cs="Arial"/>
          <w:b/>
          <w:bCs/>
          <w:color w:val="auto"/>
          <w:sz w:val="20"/>
          <w:szCs w:val="20"/>
        </w:rPr>
        <w:t>mẫu</w:t>
      </w:r>
      <w:r w:rsidRPr="0091620A" w:rsidR="00C77983">
        <w:rPr>
          <w:rFonts w:ascii="Arial" w:hAnsi="Arial" w:cs="Arial"/>
          <w:b/>
          <w:bCs/>
          <w:color w:val="auto"/>
          <w:sz w:val="20"/>
          <w:szCs w:val="20"/>
        </w:rPr>
        <w:t xml:space="preserve"> khoáng sản để phục vụ nghiên cứu, thử nghiệm công nghệ chế biến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1. Văn bản đề nghị lấy </w:t>
      </w:r>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được lập theo </w:t>
      </w:r>
      <w:bookmarkStart w:id="256" w:name="bieumau_ms_01_pl7_pl4"/>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01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VII</w:t>
      </w:r>
      <w:bookmarkEnd w:id="256"/>
      <w:r w:rsidRPr="0091620A" w:rsidR="00C77983">
        <w:rPr>
          <w:rFonts w:ascii="Arial" w:hAnsi="Arial" w:cs="Arial"/>
          <w:color w:val="auto"/>
          <w:sz w:val="20"/>
          <w:szCs w:val="20"/>
        </w:rPr>
        <w:t xml:space="preserve"> ban hành k</w:t>
      </w:r>
      <w:r w:rsidRPr="0091620A" w:rsidR="00C77983">
        <w:rPr>
          <w:rFonts w:ascii="Arial" w:hAnsi="Arial" w:cs="Arial"/>
          <w:color w:val="auto"/>
          <w:sz w:val="20"/>
          <w:szCs w:val="20"/>
        </w:rPr>
        <w:t xml:space="preserve">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này.</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2. Phương án lấy </w:t>
      </w:r>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để nghiên cứu, thử nghiệm công nghệ chế biến khoáng sản được lập theo </w:t>
      </w:r>
      <w:bookmarkStart w:id="257" w:name="bieumau_ms_02_pl7_pl4"/>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02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VII</w:t>
      </w:r>
      <w:bookmarkEnd w:id="257"/>
      <w:r w:rsidRPr="0091620A" w:rsidR="00C77983">
        <w:rPr>
          <w:rFonts w:ascii="Arial" w:hAnsi="Arial" w:cs="Arial"/>
          <w:color w:val="auto"/>
          <w:sz w:val="20"/>
          <w:szCs w:val="20"/>
        </w:rPr>
        <w:t xml:space="preserve"> ban hành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này.</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3. Bản đồ vị trí lấy </w:t>
      </w:r>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và mô tả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kiện địa chất khoáng sản được lập theo </w:t>
      </w:r>
      <w:bookmarkStart w:id="258" w:name="bieumau_ms_03_pl7_pl4"/>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03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VII</w:t>
      </w:r>
      <w:bookmarkEnd w:id="258"/>
      <w:r w:rsidRPr="0091620A" w:rsidR="00C77983">
        <w:rPr>
          <w:rFonts w:ascii="Arial" w:hAnsi="Arial" w:cs="Arial"/>
          <w:color w:val="auto"/>
          <w:sz w:val="20"/>
          <w:szCs w:val="20"/>
        </w:rPr>
        <w:t xml:space="preserve"> ban hành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này.</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4. Văn bản chấp thuận của tổ chức, cá nhân có giấy phép thăm dò khoáng sản, giấy phép khai thác khoáng sản (trong trường hợp vị trí lấy </w:t>
      </w:r>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thuộc diện tích khu vực thăm dò khoáng sản hoặc diện tích thực hiện dự án đầu tư khai thác khoáng sản) được lập theo </w:t>
      </w:r>
      <w:bookmarkStart w:id="259" w:name="bieumau_ms_04_pl7_pl4"/>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04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VII</w:t>
      </w:r>
      <w:bookmarkEnd w:id="259"/>
      <w:r w:rsidRPr="0091620A" w:rsidR="00C77983">
        <w:rPr>
          <w:rFonts w:ascii="Arial" w:hAnsi="Arial" w:cs="Arial"/>
          <w:color w:val="auto"/>
          <w:sz w:val="20"/>
          <w:szCs w:val="20"/>
        </w:rPr>
        <w:t xml:space="preserve"> ban hành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này.</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5. Văn bản chấp thuận lấy </w:t>
      </w:r>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để nghiên cứu, thử nghiệm công nghệ chế biến khoáng sản của cơ quan có thẩm quyền được lập theo </w:t>
      </w:r>
      <w:bookmarkStart w:id="260" w:name="bieumau_ms_05_pl7_pl4"/>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05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VII</w:t>
      </w:r>
      <w:bookmarkEnd w:id="260"/>
      <w:r w:rsidRPr="0091620A" w:rsidR="00C77983">
        <w:rPr>
          <w:rFonts w:ascii="Arial" w:hAnsi="Arial" w:cs="Arial"/>
          <w:color w:val="auto"/>
          <w:sz w:val="20"/>
          <w:szCs w:val="20"/>
        </w:rPr>
        <w:t xml:space="preserve"> ban hành k</w:t>
      </w:r>
      <w:r w:rsidRPr="0091620A" w:rsidR="00C77983">
        <w:rPr>
          <w:rFonts w:ascii="Arial" w:hAnsi="Arial" w:cs="Arial"/>
          <w:color w:val="auto"/>
          <w:sz w:val="20"/>
          <w:szCs w:val="20"/>
        </w:rPr>
        <w:t xml:space="preserve">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này.</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6. Báo cáo kết quả lấy </w:t>
      </w:r>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để nghiên cứu, thử nghiệm công nghệ chế biến khoáng sản được lập theo </w:t>
      </w:r>
      <w:bookmarkStart w:id="261" w:name="bieumau_ms_06_pl7_pl4"/>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06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VII</w:t>
      </w:r>
      <w:bookmarkEnd w:id="261"/>
      <w:r w:rsidRPr="0091620A" w:rsidR="00C77983">
        <w:rPr>
          <w:rFonts w:ascii="Arial" w:hAnsi="Arial" w:cs="Arial"/>
          <w:color w:val="auto"/>
          <w:sz w:val="20"/>
          <w:szCs w:val="20"/>
        </w:rPr>
        <w:t xml:space="preserve"> ban hành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này.”.</w:t>
      </w:r>
    </w:p>
    <w:p w:rsidR="00A77B3E" w:rsidRPr="0091620A" w:rsidP="00D524CA">
      <w:pPr>
        <w:spacing w:before="120" w:after="0" w:line="240" w:lineRule="auto"/>
        <w:rPr>
          <w:rFonts w:ascii="Arial" w:hAnsi="Arial" w:cs="Arial"/>
          <w:color w:val="auto"/>
          <w:sz w:val="20"/>
          <w:szCs w:val="20"/>
        </w:rPr>
      </w:pPr>
      <w:bookmarkStart w:id="262" w:name="dieu_21"/>
      <w:r w:rsidRPr="0091620A" w:rsidR="00231B5F">
        <w:rPr>
          <w:rFonts w:ascii="Arial" w:hAnsi="Arial" w:cs="Arial"/>
          <w:b/>
          <w:bCs/>
          <w:color w:val="auto"/>
          <w:sz w:val="20"/>
          <w:szCs w:val="20"/>
        </w:rPr>
        <w:t>Điều</w:t>
      </w:r>
      <w:r w:rsidRPr="0091620A" w:rsidR="00FC6B94">
        <w:rPr>
          <w:rFonts w:ascii="Arial" w:hAnsi="Arial" w:cs="Arial"/>
          <w:b/>
          <w:bCs/>
          <w:color w:val="auto"/>
          <w:sz w:val="20"/>
          <w:szCs w:val="20"/>
        </w:rPr>
        <w:t xml:space="preserve"> 21. Sửa đổi, bổ sung một số </w:t>
      </w:r>
      <w:r w:rsidRPr="0091620A" w:rsidR="003556B9">
        <w:rPr>
          <w:rFonts w:ascii="Arial" w:hAnsi="Arial" w:cs="Arial"/>
          <w:b/>
          <w:bCs/>
          <w:color w:val="auto"/>
          <w:sz w:val="20"/>
          <w:szCs w:val="20"/>
        </w:rPr>
        <w:t>Phụ lục</w:t>
      </w:r>
      <w:r w:rsidRPr="0091620A" w:rsidR="00FC6B94">
        <w:rPr>
          <w:rFonts w:ascii="Arial" w:hAnsi="Arial" w:cs="Arial"/>
          <w:b/>
          <w:bCs/>
          <w:color w:val="auto"/>
          <w:sz w:val="20"/>
          <w:szCs w:val="20"/>
        </w:rPr>
        <w:t xml:space="preserve"> ban hành kèm theo </w:t>
      </w:r>
      <w:r w:rsidRPr="0091620A" w:rsidR="0042348F">
        <w:rPr>
          <w:rFonts w:ascii="Arial" w:hAnsi="Arial" w:cs="Arial"/>
          <w:b/>
          <w:bCs/>
          <w:color w:val="auto"/>
          <w:sz w:val="20"/>
          <w:szCs w:val="20"/>
        </w:rPr>
        <w:t>Thông tư</w:t>
      </w:r>
      <w:r w:rsidRPr="0091620A" w:rsidR="00FC6B94">
        <w:rPr>
          <w:rFonts w:ascii="Arial" w:hAnsi="Arial" w:cs="Arial"/>
          <w:b/>
          <w:bCs/>
          <w:color w:val="auto"/>
          <w:sz w:val="20"/>
          <w:szCs w:val="20"/>
        </w:rPr>
        <w:t xml:space="preserve"> số 40</w:t>
      </w:r>
      <w:r w:rsidRPr="0091620A" w:rsidR="0042348F">
        <w:rPr>
          <w:rFonts w:ascii="Arial" w:hAnsi="Arial" w:cs="Arial"/>
          <w:b/>
          <w:bCs/>
          <w:color w:val="auto"/>
          <w:sz w:val="20"/>
          <w:szCs w:val="20"/>
        </w:rPr>
        <w:t>/</w:t>
      </w:r>
      <w:r w:rsidRPr="0091620A" w:rsidR="00FC6B94">
        <w:rPr>
          <w:rFonts w:ascii="Arial" w:hAnsi="Arial" w:cs="Arial"/>
          <w:b/>
          <w:bCs/>
          <w:color w:val="auto"/>
          <w:sz w:val="20"/>
          <w:szCs w:val="20"/>
        </w:rPr>
        <w:t>2025</w:t>
      </w:r>
      <w:r w:rsidRPr="0091620A" w:rsidR="0042348F">
        <w:rPr>
          <w:rFonts w:ascii="Arial" w:hAnsi="Arial" w:cs="Arial"/>
          <w:b/>
          <w:bCs/>
          <w:color w:val="auto"/>
          <w:sz w:val="20"/>
          <w:szCs w:val="20"/>
        </w:rPr>
        <w:t>/</w:t>
      </w:r>
      <w:r w:rsidRPr="0091620A" w:rsidR="00FC6B94">
        <w:rPr>
          <w:rFonts w:ascii="Arial" w:hAnsi="Arial" w:cs="Arial"/>
          <w:b/>
          <w:bCs/>
          <w:color w:val="auto"/>
          <w:sz w:val="20"/>
          <w:szCs w:val="20"/>
        </w:rPr>
        <w:t>TT</w:t>
      </w:r>
      <w:r w:rsidRPr="0091620A" w:rsidR="00FC6B94">
        <w:rPr>
          <w:rFonts w:ascii="Arial" w:hAnsi="Arial" w:cs="Arial"/>
          <w:b/>
          <w:bCs/>
          <w:color w:val="auto"/>
          <w:sz w:val="20"/>
          <w:szCs w:val="20"/>
        </w:rPr>
        <w:t>-BNNMT</w:t>
      </w:r>
      <w:bookmarkEnd w:id="262"/>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1. Sửa đổi, bổ sung </w:t>
      </w:r>
      <w:bookmarkStart w:id="263" w:name="bieumau_pl_04_40_2025_tt_bnnmt"/>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IV</w:t>
      </w:r>
      <w:bookmarkEnd w:id="263"/>
      <w:r w:rsidRPr="0091620A" w:rsidR="00C77983">
        <w:rPr>
          <w:rFonts w:ascii="Arial" w:hAnsi="Arial" w:cs="Arial"/>
          <w:color w:val="auto"/>
          <w:sz w:val="20"/>
          <w:szCs w:val="20"/>
        </w:rPr>
        <w:t xml:space="preserve"> ban hành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số </w:t>
      </w:r>
      <w:bookmarkStart w:id="264" w:name="tvpllink_nfuhsuvmjb"/>
      <w:r w:rsidRPr="0091620A" w:rsidR="00C77983">
        <w:rPr>
          <w:rFonts w:ascii="Arial" w:hAnsi="Arial" w:cs="Arial"/>
          <w:color w:val="auto"/>
          <w:sz w:val="20"/>
          <w:szCs w:val="20"/>
        </w:rPr>
        <w:t>40</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TT-BNNMT</w:t>
      </w:r>
      <w:bookmarkEnd w:id="264"/>
      <w:r w:rsidRPr="0091620A" w:rsidR="00C77983">
        <w:rPr>
          <w:rFonts w:ascii="Arial" w:hAnsi="Arial" w:cs="Arial"/>
          <w:color w:val="auto"/>
          <w:sz w:val="20"/>
          <w:szCs w:val="20"/>
        </w:rPr>
        <w:t xml:space="preserve"> như </w:t>
      </w:r>
      <w:r w:rsidRPr="0091620A" w:rsidR="00231B5F">
        <w:rPr>
          <w:rFonts w:ascii="Arial" w:hAnsi="Arial" w:cs="Arial"/>
          <w:color w:val="auto"/>
          <w:sz w:val="20"/>
          <w:szCs w:val="20"/>
        </w:rPr>
        <w:t>phần</w:t>
      </w:r>
      <w:r w:rsidRPr="0091620A" w:rsidR="00C77983">
        <w:rPr>
          <w:rFonts w:ascii="Arial" w:hAnsi="Arial" w:cs="Arial"/>
          <w:color w:val="auto"/>
          <w:sz w:val="20"/>
          <w:szCs w:val="20"/>
        </w:rPr>
        <w:t xml:space="preserve"> I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IV của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này.</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2. Sửa đổi, bổ sung </w:t>
      </w:r>
      <w:bookmarkStart w:id="265" w:name="bieumau_ms_01_pl6_40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01</w:t>
      </w:r>
      <w:bookmarkEnd w:id="265"/>
      <w:r w:rsidRPr="0091620A" w:rsidR="00C77983">
        <w:rPr>
          <w:rFonts w:ascii="Arial" w:hAnsi="Arial" w:cs="Arial"/>
          <w:color w:val="auto"/>
          <w:sz w:val="20"/>
          <w:szCs w:val="20"/>
        </w:rPr>
        <w:t xml:space="preserve"> và </w:t>
      </w:r>
      <w:bookmarkStart w:id="266" w:name="bieumau_ms_02_pl6_40_2025_tt_bnnmt"/>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02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VI</w:t>
      </w:r>
      <w:bookmarkEnd w:id="266"/>
      <w:r w:rsidRPr="0091620A" w:rsidR="00C77983">
        <w:rPr>
          <w:rFonts w:ascii="Arial" w:hAnsi="Arial" w:cs="Arial"/>
          <w:color w:val="auto"/>
          <w:sz w:val="20"/>
          <w:szCs w:val="20"/>
        </w:rPr>
        <w:t xml:space="preserve"> ban hành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số </w:t>
      </w:r>
      <w:bookmarkStart w:id="267" w:name="tvpllink_nfuhsuvmjb_1"/>
      <w:r w:rsidRPr="0091620A" w:rsidR="00C77983">
        <w:rPr>
          <w:rFonts w:ascii="Arial" w:hAnsi="Arial" w:cs="Arial"/>
          <w:color w:val="auto"/>
          <w:sz w:val="20"/>
          <w:szCs w:val="20"/>
        </w:rPr>
        <w:t>40</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TT-BNNMT</w:t>
      </w:r>
      <w:bookmarkEnd w:id="267"/>
      <w:r w:rsidRPr="0091620A" w:rsidR="00C77983">
        <w:rPr>
          <w:rFonts w:ascii="Arial" w:hAnsi="Arial" w:cs="Arial"/>
          <w:color w:val="auto"/>
          <w:sz w:val="20"/>
          <w:szCs w:val="20"/>
        </w:rPr>
        <w:t xml:space="preserve"> như </w:t>
      </w:r>
      <w:r w:rsidRPr="0091620A" w:rsidR="00231B5F">
        <w:rPr>
          <w:rFonts w:ascii="Arial" w:hAnsi="Arial" w:cs="Arial"/>
          <w:color w:val="auto"/>
          <w:sz w:val="20"/>
          <w:szCs w:val="20"/>
        </w:rPr>
        <w:t>phần</w:t>
      </w:r>
      <w:r w:rsidRPr="0091620A" w:rsidR="00C77983">
        <w:rPr>
          <w:rFonts w:ascii="Arial" w:hAnsi="Arial" w:cs="Arial"/>
          <w:color w:val="auto"/>
          <w:sz w:val="20"/>
          <w:szCs w:val="20"/>
        </w:rPr>
        <w:t xml:space="preserve"> II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IV ban hàn</w:t>
      </w:r>
      <w:r w:rsidRPr="0091620A" w:rsidR="00C77983">
        <w:rPr>
          <w:rFonts w:ascii="Arial" w:hAnsi="Arial" w:cs="Arial"/>
          <w:color w:val="auto"/>
          <w:sz w:val="20"/>
          <w:szCs w:val="20"/>
        </w:rPr>
        <w:t xml:space="preserve">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này.</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3. Bổ sung </w:t>
      </w:r>
      <w:bookmarkStart w:id="268" w:name="bieumau_pl_07_40_2025_tt_bnnmt"/>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VII</w:t>
      </w:r>
      <w:bookmarkEnd w:id="268"/>
      <w:r w:rsidRPr="0091620A" w:rsidR="00C77983">
        <w:rPr>
          <w:rFonts w:ascii="Arial" w:hAnsi="Arial" w:cs="Arial"/>
          <w:color w:val="auto"/>
          <w:sz w:val="20"/>
          <w:szCs w:val="20"/>
        </w:rPr>
        <w:t xml:space="preserve"> ban hành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số </w:t>
      </w:r>
      <w:bookmarkStart w:id="269" w:name="tvpllink_nfuhsuvmjb_2"/>
      <w:r w:rsidRPr="0091620A" w:rsidR="00C77983">
        <w:rPr>
          <w:rFonts w:ascii="Arial" w:hAnsi="Arial" w:cs="Arial"/>
          <w:color w:val="auto"/>
          <w:sz w:val="20"/>
          <w:szCs w:val="20"/>
        </w:rPr>
        <w:t>40</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TT-BNNMT</w:t>
      </w:r>
      <w:bookmarkEnd w:id="269"/>
      <w:r w:rsidRPr="0091620A" w:rsidR="00C77983">
        <w:rPr>
          <w:rFonts w:ascii="Arial" w:hAnsi="Arial" w:cs="Arial"/>
          <w:color w:val="auto"/>
          <w:sz w:val="20"/>
          <w:szCs w:val="20"/>
        </w:rPr>
        <w:t xml:space="preserve"> như </w:t>
      </w:r>
      <w:r w:rsidRPr="0091620A" w:rsidR="00231B5F">
        <w:rPr>
          <w:rFonts w:ascii="Arial" w:hAnsi="Arial" w:cs="Arial"/>
          <w:color w:val="auto"/>
          <w:sz w:val="20"/>
          <w:szCs w:val="20"/>
        </w:rPr>
        <w:t>phần</w:t>
      </w:r>
      <w:r w:rsidRPr="0091620A" w:rsidR="00C77983">
        <w:rPr>
          <w:rFonts w:ascii="Arial" w:hAnsi="Arial" w:cs="Arial"/>
          <w:color w:val="auto"/>
          <w:sz w:val="20"/>
          <w:szCs w:val="20"/>
        </w:rPr>
        <w:t xml:space="preserve"> III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IV của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này.</w:t>
      </w:r>
    </w:p>
    <w:p w:rsidR="00A77B3E" w:rsidRPr="0091620A" w:rsidP="00D524CA">
      <w:pPr>
        <w:spacing w:before="120" w:after="0" w:line="240" w:lineRule="auto"/>
        <w:rPr>
          <w:rFonts w:ascii="Arial" w:hAnsi="Arial" w:cs="Arial"/>
          <w:color w:val="auto"/>
          <w:sz w:val="20"/>
          <w:szCs w:val="20"/>
        </w:rPr>
      </w:pPr>
      <w:bookmarkStart w:id="270" w:name="chuong_5"/>
      <w:r w:rsidRPr="0091620A" w:rsidR="00231B5F">
        <w:rPr>
          <w:rFonts w:ascii="Arial" w:hAnsi="Arial" w:cs="Arial"/>
          <w:b/>
          <w:bCs/>
          <w:color w:val="auto"/>
          <w:sz w:val="20"/>
          <w:szCs w:val="20"/>
        </w:rPr>
        <w:t>CHƯƠNG</w:t>
      </w:r>
      <w:r w:rsidRPr="0091620A" w:rsidR="00FC6B94">
        <w:rPr>
          <w:rFonts w:ascii="Arial" w:hAnsi="Arial" w:cs="Arial"/>
          <w:b/>
          <w:bCs/>
          <w:color w:val="auto"/>
          <w:sz w:val="20"/>
          <w:szCs w:val="20"/>
        </w:rPr>
        <w:t xml:space="preserve"> V</w:t>
      </w:r>
      <w:bookmarkEnd w:id="270"/>
    </w:p>
    <w:p w:rsidR="00A77B3E" w:rsidRPr="0091620A" w:rsidP="00D524CA">
      <w:pPr>
        <w:spacing w:before="120" w:after="0" w:line="240" w:lineRule="auto"/>
        <w:jc w:val="center"/>
        <w:rPr>
          <w:rFonts w:ascii="Arial" w:hAnsi="Arial" w:cs="Arial"/>
          <w:b/>
          <w:bCs/>
          <w:color w:val="auto"/>
          <w:szCs w:val="20"/>
        </w:rPr>
      </w:pPr>
      <w:bookmarkStart w:id="271" w:name="chuong_5_name"/>
      <w:r w:rsidRPr="0091620A" w:rsidR="00FC6B94">
        <w:rPr>
          <w:rFonts w:ascii="Arial" w:hAnsi="Arial" w:cs="Arial"/>
          <w:b/>
          <w:bCs/>
          <w:color w:val="auto"/>
          <w:szCs w:val="20"/>
        </w:rPr>
        <w:t xml:space="preserve">QUY ĐỊNH VỀ </w:t>
      </w:r>
      <w:r w:rsidRPr="0091620A" w:rsidR="00231B5F">
        <w:rPr>
          <w:rFonts w:ascii="Arial" w:hAnsi="Arial" w:cs="Arial"/>
          <w:b/>
          <w:bCs/>
          <w:color w:val="auto"/>
          <w:szCs w:val="20"/>
        </w:rPr>
        <w:t>ĐIỀU</w:t>
      </w:r>
      <w:r w:rsidRPr="0091620A" w:rsidR="00FC6B94">
        <w:rPr>
          <w:rFonts w:ascii="Arial" w:hAnsi="Arial" w:cs="Arial"/>
          <w:b/>
          <w:bCs/>
          <w:color w:val="auto"/>
          <w:szCs w:val="20"/>
        </w:rPr>
        <w:t xml:space="preserve"> </w:t>
      </w:r>
      <w:r w:rsidRPr="0091620A" w:rsidR="00231B5F">
        <w:rPr>
          <w:rFonts w:ascii="Arial" w:hAnsi="Arial" w:cs="Arial"/>
          <w:b/>
          <w:bCs/>
          <w:color w:val="auto"/>
          <w:szCs w:val="20"/>
        </w:rPr>
        <w:t>KHOẢN</w:t>
      </w:r>
      <w:r w:rsidRPr="0091620A" w:rsidR="00FC6B94">
        <w:rPr>
          <w:rFonts w:ascii="Arial" w:hAnsi="Arial" w:cs="Arial"/>
          <w:b/>
          <w:bCs/>
          <w:color w:val="auto"/>
          <w:szCs w:val="20"/>
        </w:rPr>
        <w:t xml:space="preserve"> CHUYỂN TIẾP VÀ </w:t>
      </w:r>
      <w:r w:rsidRPr="0091620A" w:rsidR="00231B5F">
        <w:rPr>
          <w:rFonts w:ascii="Arial" w:hAnsi="Arial" w:cs="Arial"/>
          <w:b/>
          <w:bCs/>
          <w:color w:val="auto"/>
          <w:szCs w:val="20"/>
        </w:rPr>
        <w:t>ĐIỀU</w:t>
      </w:r>
      <w:r w:rsidRPr="0091620A" w:rsidR="00FC6B94">
        <w:rPr>
          <w:rFonts w:ascii="Arial" w:hAnsi="Arial" w:cs="Arial"/>
          <w:b/>
          <w:bCs/>
          <w:color w:val="auto"/>
          <w:szCs w:val="20"/>
        </w:rPr>
        <w:t xml:space="preserve"> </w:t>
      </w:r>
      <w:r w:rsidRPr="0091620A" w:rsidR="00231B5F">
        <w:rPr>
          <w:rFonts w:ascii="Arial" w:hAnsi="Arial" w:cs="Arial"/>
          <w:b/>
          <w:bCs/>
          <w:color w:val="auto"/>
          <w:szCs w:val="20"/>
        </w:rPr>
        <w:t>KHOẢN</w:t>
      </w:r>
      <w:r w:rsidRPr="0091620A" w:rsidR="00FC6B94">
        <w:rPr>
          <w:rFonts w:ascii="Arial" w:hAnsi="Arial" w:cs="Arial"/>
          <w:b/>
          <w:bCs/>
          <w:color w:val="auto"/>
          <w:szCs w:val="20"/>
        </w:rPr>
        <w:t xml:space="preserve"> THI HÀNH</w:t>
      </w:r>
      <w:bookmarkEnd w:id="271"/>
    </w:p>
    <w:p w:rsidR="00A77B3E" w:rsidRPr="0091620A" w:rsidP="00D524CA">
      <w:pPr>
        <w:spacing w:before="120" w:after="0" w:line="240" w:lineRule="auto"/>
        <w:rPr>
          <w:rFonts w:ascii="Arial" w:hAnsi="Arial" w:cs="Arial"/>
          <w:color w:val="auto"/>
          <w:sz w:val="20"/>
          <w:szCs w:val="20"/>
        </w:rPr>
      </w:pPr>
      <w:bookmarkStart w:id="272" w:name="dieu_22"/>
      <w:r w:rsidRPr="0091620A" w:rsidR="00231B5F">
        <w:rPr>
          <w:rFonts w:ascii="Arial" w:hAnsi="Arial" w:cs="Arial"/>
          <w:b/>
          <w:bCs/>
          <w:color w:val="auto"/>
          <w:sz w:val="20"/>
          <w:szCs w:val="20"/>
        </w:rPr>
        <w:t>Điều</w:t>
      </w:r>
      <w:r w:rsidRPr="0091620A" w:rsidR="00FC6B94">
        <w:rPr>
          <w:rFonts w:ascii="Arial" w:hAnsi="Arial" w:cs="Arial"/>
          <w:b/>
          <w:bCs/>
          <w:color w:val="auto"/>
          <w:sz w:val="20"/>
          <w:szCs w:val="20"/>
        </w:rPr>
        <w:t xml:space="preserve"> 22. </w:t>
      </w:r>
      <w:r w:rsidRPr="0091620A" w:rsidR="00231B5F">
        <w:rPr>
          <w:rFonts w:ascii="Arial" w:hAnsi="Arial" w:cs="Arial"/>
          <w:b/>
          <w:bCs/>
          <w:color w:val="auto"/>
          <w:sz w:val="20"/>
          <w:szCs w:val="20"/>
        </w:rPr>
        <w:t>Điều</w:t>
      </w:r>
      <w:r w:rsidRPr="0091620A" w:rsidR="00FC6B94">
        <w:rPr>
          <w:rFonts w:ascii="Arial" w:hAnsi="Arial" w:cs="Arial"/>
          <w:b/>
          <w:bCs/>
          <w:color w:val="auto"/>
          <w:sz w:val="20"/>
          <w:szCs w:val="20"/>
        </w:rPr>
        <w:t xml:space="preserve"> </w:t>
      </w:r>
      <w:r w:rsidRPr="0091620A" w:rsidR="00231B5F">
        <w:rPr>
          <w:rFonts w:ascii="Arial" w:hAnsi="Arial" w:cs="Arial"/>
          <w:b/>
          <w:bCs/>
          <w:color w:val="auto"/>
          <w:sz w:val="20"/>
          <w:szCs w:val="20"/>
        </w:rPr>
        <w:t>khoản</w:t>
      </w:r>
      <w:r w:rsidRPr="0091620A" w:rsidR="00FC6B94">
        <w:rPr>
          <w:rFonts w:ascii="Arial" w:hAnsi="Arial" w:cs="Arial"/>
          <w:b/>
          <w:bCs/>
          <w:color w:val="auto"/>
          <w:sz w:val="20"/>
          <w:szCs w:val="20"/>
        </w:rPr>
        <w:t xml:space="preserve"> chuyển tiếp</w:t>
      </w:r>
      <w:bookmarkEnd w:id="272"/>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1. Kể từ ngày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này có hiệu lực thi hành, trường hợp tổ chức, cá nhân đã nộp hồ sơ đề nghị giải quyết thủ tục hành chính theo quy định tại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số </w:t>
      </w:r>
      <w:bookmarkStart w:id="273" w:name="tvpllink_rcoznsykfu_6"/>
      <w:r w:rsidRPr="0091620A" w:rsidR="00C77983">
        <w:rPr>
          <w:rFonts w:ascii="Arial" w:hAnsi="Arial" w:cs="Arial"/>
          <w:color w:val="auto"/>
          <w:sz w:val="20"/>
          <w:szCs w:val="20"/>
        </w:rPr>
        <w:t>36</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TT-BNNMT</w:t>
      </w:r>
      <w:bookmarkEnd w:id="273"/>
      <w:r w:rsidRPr="0091620A" w:rsidR="00C77983">
        <w:rPr>
          <w:rFonts w:ascii="Arial" w:hAnsi="Arial" w:cs="Arial"/>
          <w:color w:val="auto"/>
          <w:sz w:val="20"/>
          <w:szCs w:val="20"/>
        </w:rPr>
        <w:t xml:space="preserve">,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số </w:t>
      </w:r>
      <w:bookmarkStart w:id="274" w:name="tvpllink_kwjutfvklj_5"/>
      <w:r w:rsidRPr="0091620A" w:rsidR="00C77983">
        <w:rPr>
          <w:rFonts w:ascii="Arial" w:hAnsi="Arial" w:cs="Arial"/>
          <w:color w:val="auto"/>
          <w:sz w:val="20"/>
          <w:szCs w:val="20"/>
        </w:rPr>
        <w:t>37</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TT-BNNMT</w:t>
      </w:r>
      <w:bookmarkEnd w:id="274"/>
      <w:r w:rsidRPr="0091620A" w:rsidR="00C77983">
        <w:rPr>
          <w:rFonts w:ascii="Arial" w:hAnsi="Arial" w:cs="Arial"/>
          <w:color w:val="auto"/>
          <w:sz w:val="20"/>
          <w:szCs w:val="20"/>
        </w:rPr>
        <w:t xml:space="preserve">,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số </w:t>
      </w:r>
      <w:bookmarkStart w:id="275" w:name="tvpllink_xxahzunkle_5"/>
      <w:r w:rsidRPr="0091620A" w:rsidR="00C77983">
        <w:rPr>
          <w:rFonts w:ascii="Arial" w:hAnsi="Arial" w:cs="Arial"/>
          <w:color w:val="auto"/>
          <w:sz w:val="20"/>
          <w:szCs w:val="20"/>
        </w:rPr>
        <w:t>39</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TT-BNNMT</w:t>
      </w:r>
      <w:bookmarkEnd w:id="275"/>
      <w:r w:rsidRPr="0091620A" w:rsidR="00C77983">
        <w:rPr>
          <w:rFonts w:ascii="Arial" w:hAnsi="Arial" w:cs="Arial"/>
          <w:color w:val="auto"/>
          <w:sz w:val="20"/>
          <w:szCs w:val="20"/>
        </w:rPr>
        <w:t xml:space="preserve">,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số </w:t>
      </w:r>
      <w:bookmarkStart w:id="276" w:name="tvpllink_nfuhsuvmjb_3"/>
      <w:r w:rsidRPr="0091620A" w:rsidR="00C77983">
        <w:rPr>
          <w:rFonts w:ascii="Arial" w:hAnsi="Arial" w:cs="Arial"/>
          <w:color w:val="auto"/>
          <w:sz w:val="20"/>
          <w:szCs w:val="20"/>
        </w:rPr>
        <w:t>40</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TT-BNNMT</w:t>
      </w:r>
      <w:bookmarkEnd w:id="276"/>
      <w:r w:rsidRPr="0091620A" w:rsidR="00C77983">
        <w:rPr>
          <w:rFonts w:ascii="Arial" w:hAnsi="Arial" w:cs="Arial"/>
          <w:color w:val="auto"/>
          <w:sz w:val="20"/>
          <w:szCs w:val="20"/>
        </w:rPr>
        <w:t xml:space="preserve"> và được cơ quan nhà nước có thẩm quyền tiếp nhận trước ngày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này có hiệu lực thi hành nhưng chưa có kết quả giải quyết thủ tục hành chính thì được thực hiện theo quy định tại thời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tiếp nhận hồ sơ, trừ trường hợp quy định tại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2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này.</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2. Trường hợp hồ sơ đề nghị giải quyết thủ tục hành chính đã nộp trước ngày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này có hiệu lực thi hành nhưng chưa có kết quả giải quyết thủ tục hành chính và có nội dung không phù hợp với quy định tại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này, tổ chức, cá nhân có trách nhiệm bổ sung, hoàn thiện hồ sơ theo các quy định tại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này.</w:t>
      </w:r>
    </w:p>
    <w:p w:rsidR="00A77B3E" w:rsidRPr="0091620A" w:rsidP="00D524CA">
      <w:pPr>
        <w:spacing w:before="120" w:after="0" w:line="240" w:lineRule="auto"/>
        <w:rPr>
          <w:rFonts w:ascii="Arial" w:hAnsi="Arial" w:cs="Arial"/>
          <w:color w:val="auto"/>
          <w:sz w:val="20"/>
          <w:szCs w:val="20"/>
        </w:rPr>
      </w:pPr>
      <w:bookmarkStart w:id="277" w:name="dieu_23"/>
      <w:r w:rsidRPr="0091620A" w:rsidR="00231B5F">
        <w:rPr>
          <w:rFonts w:ascii="Arial" w:hAnsi="Arial" w:cs="Arial"/>
          <w:b/>
          <w:bCs/>
          <w:color w:val="auto"/>
          <w:sz w:val="20"/>
          <w:szCs w:val="20"/>
        </w:rPr>
        <w:t>Điều</w:t>
      </w:r>
      <w:r w:rsidRPr="0091620A" w:rsidR="00FC6B94">
        <w:rPr>
          <w:rFonts w:ascii="Arial" w:hAnsi="Arial" w:cs="Arial"/>
          <w:b/>
          <w:bCs/>
          <w:color w:val="auto"/>
          <w:sz w:val="20"/>
          <w:szCs w:val="20"/>
        </w:rPr>
        <w:t xml:space="preserve"> 23. </w:t>
      </w:r>
      <w:r w:rsidRPr="0091620A" w:rsidR="00231B5F">
        <w:rPr>
          <w:rFonts w:ascii="Arial" w:hAnsi="Arial" w:cs="Arial"/>
          <w:b/>
          <w:bCs/>
          <w:color w:val="auto"/>
          <w:sz w:val="20"/>
          <w:szCs w:val="20"/>
        </w:rPr>
        <w:t>Điều</w:t>
      </w:r>
      <w:r w:rsidRPr="0091620A" w:rsidR="00FC6B94">
        <w:rPr>
          <w:rFonts w:ascii="Arial" w:hAnsi="Arial" w:cs="Arial"/>
          <w:b/>
          <w:bCs/>
          <w:color w:val="auto"/>
          <w:sz w:val="20"/>
          <w:szCs w:val="20"/>
        </w:rPr>
        <w:t xml:space="preserve"> </w:t>
      </w:r>
      <w:r w:rsidRPr="0091620A" w:rsidR="00231B5F">
        <w:rPr>
          <w:rFonts w:ascii="Arial" w:hAnsi="Arial" w:cs="Arial"/>
          <w:b/>
          <w:bCs/>
          <w:color w:val="auto"/>
          <w:sz w:val="20"/>
          <w:szCs w:val="20"/>
        </w:rPr>
        <w:t>khoản</w:t>
      </w:r>
      <w:r w:rsidRPr="0091620A" w:rsidR="00FC6B94">
        <w:rPr>
          <w:rFonts w:ascii="Arial" w:hAnsi="Arial" w:cs="Arial"/>
          <w:b/>
          <w:bCs/>
          <w:color w:val="auto"/>
          <w:sz w:val="20"/>
          <w:szCs w:val="20"/>
        </w:rPr>
        <w:t xml:space="preserve"> thi hành</w:t>
      </w:r>
      <w:bookmarkEnd w:id="277"/>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1.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này có hiệu lực thi hành từ ngày ký ban hành.</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2. Các Bộ trưởng, Thủ trưởng cơ quan ngang Bộ, Thủ trưởng cơ quan thuộc Chính phủ, Chủ tịch Ủy ban nhân dân các tỉnh, thành phố trực thuộc Trung ương và tổ chức, cá nhân có liên quan chịu trách nhiệm thi hành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này.</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3. Ủy ban nhân dân cấp tỉnh trong phạm vi nhiệm vụ, quyền hạn của mình có trách nhiệm phân công, chỉ đạo Ủy ban nhân dân cấp xã, các cơ quan chuyên môn thực hiện trách nhiệm quản lý nhà nước về địa chất, khoáng sản, trách nhiệm bảo vệ khoáng sản chưa khai thác trên địa bàn quản lý.</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4. Sở Nông nghiệp và Môi trường các tỉnh, thành phố trực thuộc trung ương có trách nhiệm giúp Ủy ban nhân dân cấp tỉnh triển khai thực hiện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này tại địa phương.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5. Các tổ chức, cá nhân có liên quan chịu trách nhiệm thi hành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này.</w:t>
      </w:r>
      <w:r w:rsidRPr="0091620A" w:rsidR="0042348F">
        <w:rPr>
          <w:rFonts w:ascii="Arial" w:hAnsi="Arial" w:cs="Arial"/>
          <w:color w:val="auto"/>
          <w:sz w:val="20"/>
          <w:szCs w:val="20"/>
        </w:rPr>
        <w:t>/</w:t>
      </w:r>
      <w:r w:rsidRPr="0091620A" w:rsidR="00C77983">
        <w:rPr>
          <w:rFonts w:ascii="Arial" w:hAnsi="Arial" w:cs="Arial"/>
          <w:color w:val="auto"/>
          <w:sz w:val="20"/>
          <w:szCs w:val="20"/>
        </w:rPr>
        <w:t>.</w:t>
      </w:r>
    </w:p>
    <w:p w:rsidR="00A77B3E" w:rsidRPr="0091620A" w:rsidP="00D524CA">
      <w:pPr>
        <w:spacing w:before="120" w:after="0" w:line="240" w:lineRule="auto"/>
        <w:jc w:val="center"/>
        <w:rPr>
          <w:rFonts w:ascii="Arial" w:hAnsi="Arial" w:cs="Arial"/>
          <w:color w:val="auto"/>
          <w:sz w:val="20"/>
          <w:szCs w:val="20"/>
        </w:rPr>
      </w:pPr>
    </w:p>
    <w:tbl>
      <w:tblPr>
        <w:tblStyle w:val="TableNormal"/>
        <w:tblW w:w="5000" w:type="pct"/>
        <w:tblCellMar>
          <w:left w:w="0" w:type="dxa"/>
          <w:right w:w="0" w:type="dxa"/>
        </w:tblCellMar>
        <w:tblLook w:val="01E0"/>
      </w:tblPr>
      <w:tblGrid>
        <w:gridCol w:w="4535"/>
        <w:gridCol w:w="4536"/>
      </w:tblGrid>
      <w:tr w:rsidTr="00662BC8">
        <w:tblPrEx>
          <w:tblW w:w="5000" w:type="pct"/>
          <w:tblCellMar>
            <w:left w:w="0" w:type="dxa"/>
            <w:right w:w="0" w:type="dxa"/>
          </w:tblCellMar>
          <w:tblLook w:val="01E0"/>
        </w:tblPrEx>
        <w:tc>
          <w:tcPr>
            <w:tcW w:w="2500" w:type="pct"/>
            <w:shd w:val="clear" w:color="auto" w:fill="auto"/>
          </w:tcPr>
          <w:p w:rsidR="006136DE" w:rsidRPr="0091620A" w:rsidP="00662BC8">
            <w:pPr>
              <w:widowControl w:val="0"/>
              <w:spacing w:before="120" w:after="0" w:line="240" w:lineRule="auto"/>
              <w:rPr>
                <w:rFonts w:ascii="Arial" w:hAnsi="Arial" w:cs="Arial"/>
                <w:color w:val="auto"/>
                <w:sz w:val="20"/>
                <w:szCs w:val="20"/>
              </w:rPr>
            </w:pPr>
            <w:r w:rsidRPr="0091620A">
              <w:rPr>
                <w:rFonts w:ascii="Arial" w:hAnsi="Arial" w:cs="Arial"/>
                <w:b/>
                <w:i/>
                <w:color w:val="auto"/>
                <w:sz w:val="20"/>
                <w:szCs w:val="20"/>
              </w:rPr>
              <w:br/>
              <w:t>Nơi nhận:</w:t>
              <w:br/>
            </w:r>
            <w:r w:rsidRPr="0091620A">
              <w:rPr>
                <w:rFonts w:ascii="Arial" w:hAnsi="Arial" w:cs="Arial"/>
                <w:color w:val="auto"/>
                <w:sz w:val="16"/>
                <w:szCs w:val="20"/>
              </w:rPr>
              <w:t xml:space="preserve">- Ban Bí thư Trung ương Đảng; </w:t>
              <w:br/>
              <w:t>- Thủ tướng, các Phó Thủ tướng Chính phủ;</w:t>
              <w:br/>
              <w:t>- Các bộ, cơ quan ngang bộ, cơ quan thuộc Chính phủ;</w:t>
              <w:br/>
              <w:t>- HĐND, UBND các tỉnh, thành phố trực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Trung ương Mặt trận Tổ quốc Việt Nam;</w:t>
              <w:br/>
              <w:t>- Cơ quan trung ương của các tổ chức chính trị - xã hội;</w:t>
              <w:br/>
              <w:t xml:space="preserve">- VPCP: BTCN, các PCN, Trợ lý TTg, TGĐ </w:t>
            </w:r>
            <w:r w:rsidRPr="0091620A" w:rsidR="00316003">
              <w:rPr>
                <w:rFonts w:ascii="Arial" w:hAnsi="Arial" w:cs="Arial"/>
                <w:color w:val="auto"/>
                <w:sz w:val="16"/>
                <w:szCs w:val="20"/>
              </w:rPr>
              <w:t xml:space="preserve">Cổng </w:t>
            </w:r>
            <w:r w:rsidRPr="0091620A">
              <w:rPr>
                <w:rFonts w:ascii="Arial" w:hAnsi="Arial" w:cs="Arial"/>
                <w:color w:val="auto"/>
                <w:sz w:val="16"/>
                <w:szCs w:val="20"/>
              </w:rPr>
              <w:t>TTĐT,</w:t>
            </w:r>
            <w:r w:rsidRPr="0091620A" w:rsidR="00316003">
              <w:rPr>
                <w:rFonts w:ascii="Arial" w:hAnsi="Arial" w:cs="Arial"/>
                <w:color w:val="auto"/>
                <w:sz w:val="16"/>
                <w:szCs w:val="20"/>
              </w:rPr>
              <w:t xml:space="preserve"> </w:t>
            </w:r>
            <w:r w:rsidRPr="0091620A">
              <w:rPr>
                <w:rFonts w:ascii="Arial" w:hAnsi="Arial" w:cs="Arial"/>
                <w:color w:val="auto"/>
                <w:sz w:val="16"/>
                <w:szCs w:val="20"/>
              </w:rPr>
              <w:t>Các Vụ, Cục, đơn vị trực thuộc, Công báo;</w:t>
              <w:br/>
              <w:t>- Các đơn vị trực thuộc Bộ NN&amp;MT, cổng TTĐT Bộ NN&amp;MT;</w:t>
              <w:br/>
              <w:t>- Lưu: VT, PC, ĐCKS (Ti).</w:t>
            </w:r>
          </w:p>
        </w:tc>
        <w:tc>
          <w:tcPr>
            <w:tcW w:w="2500" w:type="pct"/>
            <w:shd w:val="clear" w:color="auto" w:fill="auto"/>
          </w:tcPr>
          <w:p w:rsidR="006136DE" w:rsidRPr="0091620A" w:rsidP="00662BC8">
            <w:pPr>
              <w:widowControl w:val="0"/>
              <w:spacing w:before="120" w:after="0" w:line="240" w:lineRule="auto"/>
              <w:jc w:val="center"/>
              <w:rPr>
                <w:rFonts w:ascii="Arial" w:hAnsi="Arial" w:cs="Arial"/>
                <w:b/>
                <w:color w:val="auto"/>
                <w:sz w:val="20"/>
                <w:szCs w:val="20"/>
              </w:rPr>
            </w:pPr>
            <w:r w:rsidRPr="0091620A">
              <w:rPr>
                <w:rFonts w:ascii="Arial" w:hAnsi="Arial" w:cs="Arial"/>
                <w:b/>
                <w:color w:val="auto"/>
                <w:sz w:val="20"/>
                <w:szCs w:val="20"/>
              </w:rPr>
              <w:t>KT. BỘ TRƯỞNG</w:t>
              <w:br/>
              <w:t>THỨ TRƯỞNG</w:t>
              <w:br/>
              <w:br/>
              <w:br/>
              <w:br/>
              <w:br/>
            </w:r>
            <w:r w:rsidRPr="0091620A">
              <w:rPr>
                <w:rFonts w:ascii="Arial" w:hAnsi="Arial" w:cs="Arial"/>
                <w:b/>
                <w:bCs/>
                <w:color w:val="auto"/>
                <w:sz w:val="20"/>
                <w:szCs w:val="20"/>
              </w:rPr>
              <w:t>Lê Công Thành</w:t>
            </w:r>
          </w:p>
        </w:tc>
      </w:tr>
    </w:tbl>
    <w:p w:rsidR="00A77B3E" w:rsidRPr="0091620A" w:rsidP="00D524CA">
      <w:pPr>
        <w:spacing w:before="120" w:after="0" w:line="240" w:lineRule="auto"/>
        <w:rPr>
          <w:rFonts w:ascii="Arial" w:hAnsi="Arial" w:cs="Arial"/>
          <w:color w:val="auto"/>
          <w:sz w:val="20"/>
          <w:szCs w:val="20"/>
        </w:rPr>
      </w:pPr>
    </w:p>
    <w:p w:rsidR="00A77B3E" w:rsidRPr="0091620A" w:rsidP="00D524CA">
      <w:pPr>
        <w:spacing w:before="120" w:after="0" w:line="240" w:lineRule="auto"/>
        <w:jc w:val="center"/>
        <w:rPr>
          <w:rFonts w:ascii="Arial" w:hAnsi="Arial" w:cs="Arial"/>
          <w:b/>
          <w:color w:val="auto"/>
          <w:szCs w:val="20"/>
        </w:rPr>
      </w:pPr>
      <w:bookmarkStart w:id="278" w:name="chuong_pl_1"/>
      <w:r w:rsidRPr="0091620A" w:rsidR="003556B9">
        <w:rPr>
          <w:rFonts w:ascii="Arial" w:hAnsi="Arial" w:cs="Arial"/>
          <w:b/>
          <w:bCs/>
          <w:color w:val="auto"/>
          <w:szCs w:val="20"/>
        </w:rPr>
        <w:t>PHỤ LỤC</w:t>
      </w:r>
      <w:r w:rsidRPr="0091620A" w:rsidR="00FC6B94">
        <w:rPr>
          <w:rFonts w:ascii="Arial" w:hAnsi="Arial" w:cs="Arial"/>
          <w:b/>
          <w:bCs/>
          <w:color w:val="auto"/>
          <w:szCs w:val="20"/>
        </w:rPr>
        <w:t xml:space="preserve"> I</w:t>
      </w:r>
      <w:bookmarkEnd w:id="278"/>
    </w:p>
    <w:p w:rsidR="00A77B3E" w:rsidRPr="0091620A" w:rsidP="00D524CA">
      <w:pPr>
        <w:spacing w:before="120" w:after="0" w:line="240" w:lineRule="auto"/>
        <w:jc w:val="center"/>
        <w:rPr>
          <w:rFonts w:ascii="Arial" w:hAnsi="Arial" w:cs="Arial"/>
          <w:i/>
          <w:iCs/>
          <w:color w:val="auto"/>
          <w:sz w:val="20"/>
          <w:szCs w:val="20"/>
        </w:rPr>
      </w:pPr>
      <w:bookmarkStart w:id="279" w:name="chuong_pl_1_name"/>
      <w:r w:rsidRPr="0091620A" w:rsidR="00FC6B94">
        <w:rPr>
          <w:rFonts w:ascii="Arial" w:hAnsi="Arial" w:cs="Arial"/>
          <w:bCs/>
          <w:color w:val="auto"/>
          <w:sz w:val="20"/>
          <w:szCs w:val="20"/>
        </w:rPr>
        <w:t xml:space="preserve">SỬA ĐỔI, BỔ SUNG MỘT SỐ </w:t>
      </w:r>
      <w:r w:rsidRPr="0091620A" w:rsidR="003556B9">
        <w:rPr>
          <w:rFonts w:ascii="Arial" w:hAnsi="Arial" w:cs="Arial"/>
          <w:bCs/>
          <w:color w:val="auto"/>
          <w:sz w:val="20"/>
          <w:szCs w:val="20"/>
        </w:rPr>
        <w:t>PHỤ LỤC</w:t>
      </w:r>
      <w:r w:rsidRPr="0091620A" w:rsidR="00FC6B94">
        <w:rPr>
          <w:rFonts w:ascii="Arial" w:hAnsi="Arial" w:cs="Arial"/>
          <w:bCs/>
          <w:color w:val="auto"/>
          <w:sz w:val="20"/>
          <w:szCs w:val="20"/>
        </w:rPr>
        <w:t xml:space="preserve"> CỦA </w:t>
      </w:r>
      <w:r w:rsidRPr="0091620A" w:rsidR="0042348F">
        <w:rPr>
          <w:rFonts w:ascii="Arial" w:hAnsi="Arial" w:cs="Arial"/>
          <w:bCs/>
          <w:color w:val="auto"/>
          <w:sz w:val="20"/>
          <w:szCs w:val="20"/>
        </w:rPr>
        <w:t>THÔNG TƯ</w:t>
      </w:r>
      <w:r w:rsidRPr="0091620A" w:rsidR="00FC6B94">
        <w:rPr>
          <w:rFonts w:ascii="Arial" w:hAnsi="Arial" w:cs="Arial"/>
          <w:bCs/>
          <w:color w:val="auto"/>
          <w:sz w:val="20"/>
          <w:szCs w:val="20"/>
        </w:rPr>
        <w:t xml:space="preserve"> SỐ 36</w:t>
      </w:r>
      <w:r w:rsidRPr="0091620A" w:rsidR="0042348F">
        <w:rPr>
          <w:rFonts w:ascii="Arial" w:hAnsi="Arial" w:cs="Arial"/>
          <w:bCs/>
          <w:color w:val="auto"/>
          <w:sz w:val="20"/>
          <w:szCs w:val="20"/>
        </w:rPr>
        <w:t>/</w:t>
      </w:r>
      <w:r w:rsidRPr="0091620A" w:rsidR="00FC6B94">
        <w:rPr>
          <w:rFonts w:ascii="Arial" w:hAnsi="Arial" w:cs="Arial"/>
          <w:bCs/>
          <w:color w:val="auto"/>
          <w:sz w:val="20"/>
          <w:szCs w:val="20"/>
        </w:rPr>
        <w:t>2025</w:t>
      </w:r>
      <w:r w:rsidRPr="0091620A" w:rsidR="0042348F">
        <w:rPr>
          <w:rFonts w:ascii="Arial" w:hAnsi="Arial" w:cs="Arial"/>
          <w:bCs/>
          <w:color w:val="auto"/>
          <w:sz w:val="20"/>
          <w:szCs w:val="20"/>
        </w:rPr>
        <w:t>/</w:t>
      </w:r>
      <w:r w:rsidRPr="0091620A" w:rsidR="00FC6B94">
        <w:rPr>
          <w:rFonts w:ascii="Arial" w:hAnsi="Arial" w:cs="Arial"/>
          <w:bCs/>
          <w:color w:val="auto"/>
          <w:sz w:val="20"/>
          <w:szCs w:val="20"/>
        </w:rPr>
        <w:t>TT-BTNMT</w:t>
      </w:r>
      <w:bookmarkEnd w:id="279"/>
      <w:r w:rsidRPr="0091620A" w:rsidR="006136DE">
        <w:rPr>
          <w:rFonts w:ascii="Arial" w:hAnsi="Arial" w:cs="Arial"/>
          <w:bCs/>
          <w:color w:val="auto"/>
          <w:sz w:val="20"/>
          <w:szCs w:val="20"/>
        </w:rPr>
        <w:br/>
      </w:r>
      <w:r w:rsidRPr="0091620A" w:rsidR="00C77983">
        <w:rPr>
          <w:rFonts w:ascii="Arial" w:hAnsi="Arial" w:cs="Arial"/>
          <w:i/>
          <w:iCs/>
          <w:color w:val="auto"/>
          <w:sz w:val="20"/>
          <w:szCs w:val="20"/>
        </w:rPr>
        <w:t xml:space="preserve">(Kèm theo </w:t>
      </w:r>
      <w:r w:rsidRPr="0091620A" w:rsidR="0042348F">
        <w:rPr>
          <w:rFonts w:ascii="Arial" w:hAnsi="Arial" w:cs="Arial"/>
          <w:i/>
          <w:iCs/>
          <w:color w:val="auto"/>
          <w:sz w:val="20"/>
          <w:szCs w:val="20"/>
        </w:rPr>
        <w:t>Thông tư</w:t>
      </w:r>
      <w:r w:rsidRPr="0091620A" w:rsidR="00C77983">
        <w:rPr>
          <w:rFonts w:ascii="Arial" w:hAnsi="Arial" w:cs="Arial"/>
          <w:i/>
          <w:iCs/>
          <w:color w:val="auto"/>
          <w:sz w:val="20"/>
          <w:szCs w:val="20"/>
        </w:rPr>
        <w:t xml:space="preserve"> số 04</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2026</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TT-BNNMT ngày 16 tháng 01 năm 2026</w:t>
      </w:r>
      <w:r w:rsidRPr="0091620A" w:rsidR="006136DE">
        <w:rPr>
          <w:rFonts w:ascii="Arial" w:hAnsi="Arial" w:cs="Arial"/>
          <w:i/>
          <w:iCs/>
          <w:color w:val="auto"/>
          <w:sz w:val="20"/>
          <w:szCs w:val="20"/>
        </w:rPr>
        <w:t xml:space="preserve"> </w:t>
      </w:r>
      <w:r w:rsidRPr="0091620A" w:rsidR="00C77983">
        <w:rPr>
          <w:rFonts w:ascii="Arial" w:hAnsi="Arial" w:cs="Arial"/>
          <w:i/>
          <w:iCs/>
          <w:color w:val="auto"/>
          <w:sz w:val="20"/>
          <w:szCs w:val="20"/>
        </w:rPr>
        <w:t>của Bộ trưởng Bộ Nông nghiệp và Môi trường)</w:t>
      </w:r>
    </w:p>
    <w:p w:rsidR="00A77B3E" w:rsidRPr="0091620A" w:rsidP="00D524CA">
      <w:pPr>
        <w:spacing w:before="120" w:after="0" w:line="240" w:lineRule="auto"/>
        <w:rPr>
          <w:rFonts w:ascii="Arial" w:hAnsi="Arial" w:cs="Arial"/>
          <w:color w:val="auto"/>
          <w:sz w:val="20"/>
          <w:szCs w:val="20"/>
        </w:rPr>
      </w:pPr>
      <w:bookmarkStart w:id="280" w:name="muc_1_pl"/>
      <w:r w:rsidRPr="0091620A" w:rsidR="00FC6B94">
        <w:rPr>
          <w:rFonts w:ascii="Arial" w:hAnsi="Arial" w:cs="Arial"/>
          <w:b/>
          <w:bCs/>
          <w:color w:val="auto"/>
          <w:sz w:val="20"/>
          <w:szCs w:val="20"/>
        </w:rPr>
        <w:t>I. Sửa đổi, bổ sung</w:t>
      </w:r>
      <w:bookmarkEnd w:id="280"/>
      <w:r w:rsidRPr="0091620A" w:rsidR="00FC6B94">
        <w:rPr>
          <w:rFonts w:ascii="Arial" w:hAnsi="Arial" w:cs="Arial"/>
          <w:b/>
          <w:bCs/>
          <w:color w:val="auto"/>
          <w:sz w:val="20"/>
          <w:szCs w:val="20"/>
        </w:rPr>
        <w:t xml:space="preserve"> </w:t>
      </w:r>
      <w:bookmarkStart w:id="281" w:name="bieumau_ms_01_pl1_36_2025_tt_bnnmt_1"/>
      <w:r w:rsidRPr="0091620A" w:rsidR="003556B9">
        <w:rPr>
          <w:rFonts w:ascii="Arial" w:hAnsi="Arial" w:cs="Arial"/>
          <w:b/>
          <w:bCs/>
          <w:color w:val="auto"/>
          <w:sz w:val="20"/>
          <w:szCs w:val="20"/>
        </w:rPr>
        <w:t>mẫu</w:t>
      </w:r>
      <w:r w:rsidRPr="0091620A" w:rsidR="00FC6B94">
        <w:rPr>
          <w:rFonts w:ascii="Arial" w:hAnsi="Arial" w:cs="Arial"/>
          <w:b/>
          <w:bCs/>
          <w:color w:val="auto"/>
          <w:sz w:val="20"/>
          <w:szCs w:val="20"/>
        </w:rPr>
        <w:t xml:space="preserve"> số 01</w:t>
      </w:r>
      <w:bookmarkEnd w:id="281"/>
      <w:r w:rsidRPr="0091620A" w:rsidR="00FC6B94">
        <w:rPr>
          <w:rFonts w:ascii="Arial" w:hAnsi="Arial" w:cs="Arial"/>
          <w:b/>
          <w:bCs/>
          <w:color w:val="auto"/>
          <w:sz w:val="20"/>
          <w:szCs w:val="20"/>
        </w:rPr>
        <w:t xml:space="preserve"> và </w:t>
      </w:r>
      <w:bookmarkStart w:id="282" w:name="bieumau_ms_03_pl1_36_2025_tt_bnnmt_1"/>
      <w:r w:rsidRPr="0091620A" w:rsidR="003556B9">
        <w:rPr>
          <w:rFonts w:ascii="Arial" w:hAnsi="Arial" w:cs="Arial"/>
          <w:b/>
          <w:bCs/>
          <w:color w:val="auto"/>
          <w:sz w:val="20"/>
          <w:szCs w:val="20"/>
        </w:rPr>
        <w:t>mẫu</w:t>
      </w:r>
      <w:r w:rsidRPr="0091620A" w:rsidR="00FC6B94">
        <w:rPr>
          <w:rFonts w:ascii="Arial" w:hAnsi="Arial" w:cs="Arial"/>
          <w:b/>
          <w:bCs/>
          <w:color w:val="auto"/>
          <w:sz w:val="20"/>
          <w:szCs w:val="20"/>
        </w:rPr>
        <w:t xml:space="preserve"> số 03 </w:t>
      </w:r>
      <w:r w:rsidRPr="0091620A" w:rsidR="003556B9">
        <w:rPr>
          <w:rFonts w:ascii="Arial" w:hAnsi="Arial" w:cs="Arial"/>
          <w:b/>
          <w:bCs/>
          <w:color w:val="auto"/>
          <w:sz w:val="20"/>
          <w:szCs w:val="20"/>
        </w:rPr>
        <w:t>Phụ lục</w:t>
      </w:r>
      <w:r w:rsidRPr="0091620A" w:rsidR="00FC6B94">
        <w:rPr>
          <w:rFonts w:ascii="Arial" w:hAnsi="Arial" w:cs="Arial"/>
          <w:b/>
          <w:bCs/>
          <w:color w:val="auto"/>
          <w:sz w:val="20"/>
          <w:szCs w:val="20"/>
        </w:rPr>
        <w:t xml:space="preserve"> I</w:t>
      </w:r>
      <w:bookmarkEnd w:id="282"/>
      <w:r w:rsidRPr="0091620A" w:rsidR="00FC6B94">
        <w:rPr>
          <w:rFonts w:ascii="Arial" w:hAnsi="Arial" w:cs="Arial"/>
          <w:b/>
          <w:bCs/>
          <w:color w:val="auto"/>
          <w:sz w:val="20"/>
          <w:szCs w:val="20"/>
        </w:rPr>
        <w:t xml:space="preserve"> </w:t>
      </w:r>
      <w:bookmarkStart w:id="283" w:name="muc_1_pl_name"/>
      <w:r w:rsidRPr="0091620A" w:rsidR="00FC6B94">
        <w:rPr>
          <w:rFonts w:ascii="Arial" w:hAnsi="Arial" w:cs="Arial"/>
          <w:b/>
          <w:bCs/>
          <w:color w:val="auto"/>
          <w:sz w:val="20"/>
          <w:szCs w:val="20"/>
        </w:rPr>
        <w:t xml:space="preserve">ban hành kèm theo </w:t>
      </w:r>
      <w:r w:rsidRPr="0091620A" w:rsidR="0042348F">
        <w:rPr>
          <w:rFonts w:ascii="Arial" w:hAnsi="Arial" w:cs="Arial"/>
          <w:b/>
          <w:bCs/>
          <w:color w:val="auto"/>
          <w:sz w:val="20"/>
          <w:szCs w:val="20"/>
        </w:rPr>
        <w:t>Thông tư</w:t>
      </w:r>
      <w:r w:rsidRPr="0091620A" w:rsidR="00FC6B94">
        <w:rPr>
          <w:rFonts w:ascii="Arial" w:hAnsi="Arial" w:cs="Arial"/>
          <w:b/>
          <w:bCs/>
          <w:color w:val="auto"/>
          <w:sz w:val="20"/>
          <w:szCs w:val="20"/>
        </w:rPr>
        <w:t xml:space="preserve"> số 36</w:t>
      </w:r>
      <w:r w:rsidRPr="0091620A" w:rsidR="0042348F">
        <w:rPr>
          <w:rFonts w:ascii="Arial" w:hAnsi="Arial" w:cs="Arial"/>
          <w:b/>
          <w:bCs/>
          <w:color w:val="auto"/>
          <w:sz w:val="20"/>
          <w:szCs w:val="20"/>
        </w:rPr>
        <w:t>/</w:t>
      </w:r>
      <w:r w:rsidRPr="0091620A" w:rsidR="00FC6B94">
        <w:rPr>
          <w:rFonts w:ascii="Arial" w:hAnsi="Arial" w:cs="Arial"/>
          <w:b/>
          <w:bCs/>
          <w:color w:val="auto"/>
          <w:sz w:val="20"/>
          <w:szCs w:val="20"/>
        </w:rPr>
        <w:t>2025</w:t>
      </w:r>
      <w:r w:rsidRPr="0091620A" w:rsidR="0042348F">
        <w:rPr>
          <w:rFonts w:ascii="Arial" w:hAnsi="Arial" w:cs="Arial"/>
          <w:b/>
          <w:bCs/>
          <w:color w:val="auto"/>
          <w:sz w:val="20"/>
          <w:szCs w:val="20"/>
        </w:rPr>
        <w:t>/</w:t>
      </w:r>
      <w:r w:rsidRPr="0091620A" w:rsidR="00FC6B94">
        <w:rPr>
          <w:rFonts w:ascii="Arial" w:hAnsi="Arial" w:cs="Arial"/>
          <w:b/>
          <w:bCs/>
          <w:color w:val="auto"/>
          <w:sz w:val="20"/>
          <w:szCs w:val="20"/>
        </w:rPr>
        <w:t>TT-BNNMT như sau:</w:t>
      </w:r>
      <w:bookmarkEnd w:id="283"/>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
      <w:tblGrid>
        <w:gridCol w:w="1455"/>
        <w:gridCol w:w="7846"/>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782"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77B3E" w:rsidRPr="0091620A" w:rsidP="00D524CA">
            <w:pPr>
              <w:spacing w:before="120" w:after="0" w:line="240" w:lineRule="auto"/>
              <w:jc w:val="center"/>
              <w:rPr>
                <w:rFonts w:ascii="Arial" w:hAnsi="Arial" w:cs="Arial"/>
                <w:color w:val="auto"/>
                <w:sz w:val="20"/>
                <w:szCs w:val="20"/>
              </w:rPr>
            </w:pPr>
            <w:bookmarkStart w:id="284" w:name="bieumau_ms_01_p1_pl1"/>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01</w:t>
            </w:r>
            <w:bookmarkEnd w:id="284"/>
          </w:p>
        </w:tc>
        <w:tc>
          <w:tcPr>
            <w:tcW w:w="421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Văn bản đề nghị chấp thuận khảo sát, đánh giá thô</w:t>
            </w:r>
            <w:r w:rsidRPr="0091620A" w:rsidR="00AC1A53">
              <w:rPr>
                <w:rFonts w:ascii="Arial" w:hAnsi="Arial" w:cs="Arial"/>
                <w:color w:val="auto"/>
                <w:sz w:val="20"/>
                <w:szCs w:val="20"/>
              </w:rPr>
              <w:t xml:space="preserve">ng tin chung đối với khoáng sản </w:t>
            </w:r>
            <w:r w:rsidRPr="0091620A" w:rsidR="00C77983">
              <w:rPr>
                <w:rFonts w:ascii="Arial" w:hAnsi="Arial" w:cs="Arial"/>
                <w:color w:val="auto"/>
                <w:sz w:val="20"/>
                <w:szCs w:val="20"/>
              </w:rPr>
              <w:t>nhóm IV</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782"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77B3E" w:rsidRPr="0091620A" w:rsidP="00D524CA">
            <w:pPr>
              <w:spacing w:before="120" w:after="0" w:line="240" w:lineRule="auto"/>
              <w:jc w:val="center"/>
              <w:rPr>
                <w:rFonts w:ascii="Arial" w:hAnsi="Arial" w:cs="Arial"/>
                <w:color w:val="auto"/>
                <w:sz w:val="20"/>
                <w:szCs w:val="20"/>
              </w:rPr>
            </w:pPr>
            <w:bookmarkStart w:id="285" w:name="bieumau_ms_03_p1_pl1"/>
            <w:r w:rsidRPr="0091620A" w:rsidR="003556B9">
              <w:rPr>
                <w:rFonts w:ascii="Arial" w:hAnsi="Arial" w:cs="Arial"/>
                <w:color w:val="auto"/>
                <w:sz w:val="20"/>
                <w:szCs w:val="20"/>
              </w:rPr>
              <w:t>Mẫ</w:t>
            </w:r>
            <w:r w:rsidRPr="0091620A" w:rsidR="003556B9">
              <w:rPr>
                <w:rFonts w:ascii="Arial" w:hAnsi="Arial" w:cs="Arial"/>
                <w:color w:val="auto"/>
                <w:sz w:val="20"/>
                <w:szCs w:val="20"/>
              </w:rPr>
              <w:t>u</w:t>
            </w:r>
            <w:r w:rsidRPr="0091620A" w:rsidR="00C77983">
              <w:rPr>
                <w:rFonts w:ascii="Arial" w:hAnsi="Arial" w:cs="Arial"/>
                <w:color w:val="auto"/>
                <w:sz w:val="20"/>
                <w:szCs w:val="20"/>
              </w:rPr>
              <w:t xml:space="preserve"> số 03</w:t>
            </w:r>
            <w:bookmarkEnd w:id="285"/>
          </w:p>
        </w:tc>
        <w:tc>
          <w:tcPr>
            <w:tcW w:w="421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Văn bản chấp thuận khảo sát, đánh giá thông tin chung đối với khoáng sản nhóm IV</w:t>
            </w:r>
          </w:p>
        </w:tc>
      </w:tr>
    </w:tbl>
    <w:p w:rsidR="00A77B3E" w:rsidRPr="0091620A" w:rsidP="00D524CA">
      <w:pPr>
        <w:spacing w:before="120" w:after="0" w:line="240" w:lineRule="auto"/>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bookmarkStart w:id="286" w:name="chuong_pl_2"/>
      <w:r w:rsidRPr="0091620A" w:rsidR="003556B9">
        <w:rPr>
          <w:rFonts w:ascii="Arial" w:hAnsi="Arial" w:cs="Arial"/>
          <w:b/>
          <w:bCs/>
          <w:color w:val="auto"/>
          <w:sz w:val="20"/>
          <w:szCs w:val="20"/>
        </w:rPr>
        <w:t>Mẫu</w:t>
      </w:r>
      <w:r w:rsidRPr="0091620A" w:rsidR="00FC6B94">
        <w:rPr>
          <w:rFonts w:ascii="Arial" w:hAnsi="Arial" w:cs="Arial"/>
          <w:b/>
          <w:bCs/>
          <w:color w:val="auto"/>
          <w:sz w:val="20"/>
          <w:szCs w:val="20"/>
        </w:rPr>
        <w:t xml:space="preserve"> số 01: Văn bản đề nghị chấp thuận khảo sát, đánh giá thông tin chung đối với khoáng sản nhóm IV</w:t>
      </w:r>
      <w:bookmarkEnd w:id="286"/>
    </w:p>
    <w:p w:rsidR="00A77B3E" w:rsidRPr="0091620A" w:rsidP="00D524CA">
      <w:pPr>
        <w:spacing w:before="120" w:after="0" w:line="240" w:lineRule="auto"/>
        <w:jc w:val="center"/>
        <w:rPr>
          <w:rFonts w:ascii="Arial" w:hAnsi="Arial" w:cs="Arial"/>
          <w:b/>
          <w:color w:val="auto"/>
          <w:sz w:val="20"/>
          <w:szCs w:val="20"/>
        </w:rPr>
      </w:pPr>
      <w:r w:rsidRPr="0091620A" w:rsidR="00C77983">
        <w:rPr>
          <w:rFonts w:ascii="Arial" w:hAnsi="Arial" w:cs="Arial"/>
          <w:b/>
          <w:bCs/>
          <w:color w:val="auto"/>
          <w:sz w:val="20"/>
          <w:szCs w:val="20"/>
        </w:rPr>
        <w:t xml:space="preserve">CỘNG HÒA XÃ HỘI CHỦ NGHĨA VIỆT NAM </w:t>
        <w:br/>
        <w:t>Độc lập - Tự do - Hạnh phúc</w:t>
        <w:br/>
      </w:r>
      <w:r w:rsidRPr="0091620A" w:rsidR="00753042">
        <w:rPr>
          <w:rFonts w:ascii="Arial" w:hAnsi="Arial" w:cs="Arial"/>
          <w:b/>
          <w:color w:val="auto"/>
          <w:sz w:val="20"/>
          <w:szCs w:val="20"/>
        </w:rPr>
        <w:t>-</w:t>
      </w:r>
      <w:r w:rsidRPr="0091620A" w:rsidR="00753042">
        <w:rPr>
          <w:rFonts w:ascii="Arial" w:hAnsi="Arial" w:cs="Arial"/>
          <w:b/>
          <w:color w:val="auto"/>
          <w:sz w:val="20"/>
          <w:szCs w:val="20"/>
        </w:rPr>
        <w:t>--------</w:t>
      </w:r>
    </w:p>
    <w:p w:rsidR="00A77B3E" w:rsidRPr="0091620A" w:rsidP="00D524CA">
      <w:pPr>
        <w:spacing w:before="120" w:after="0" w:line="240" w:lineRule="auto"/>
        <w:jc w:val="right"/>
        <w:rPr>
          <w:rFonts w:ascii="Arial" w:hAnsi="Arial" w:cs="Arial"/>
          <w:color w:val="auto"/>
          <w:sz w:val="20"/>
          <w:szCs w:val="20"/>
        </w:rPr>
      </w:pPr>
      <w:r w:rsidRPr="0091620A" w:rsidR="00C77983">
        <w:rPr>
          <w:rFonts w:ascii="Arial" w:hAnsi="Arial" w:cs="Arial"/>
          <w:i/>
          <w:iCs/>
          <w:color w:val="auto"/>
          <w:sz w:val="20"/>
          <w:szCs w:val="20"/>
        </w:rPr>
        <w:t>Địa danh......., ngày... tháng... năm...</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VĂN BẢN ĐỀ NGHỊ CHẤP THUẬN KHẢO SÁT, ĐÁNH GIÁ THÔNG TIN CHUNG ĐỐI VỚI KHOÁNG SẢN NHÓM IV</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Kính gửi: Sở Nông nghiệp và Môi trường tỉnh (thành phố).............</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w:t>
      </w:r>
      <w:r w:rsidRPr="0091620A" w:rsidR="00C77983">
        <w:rPr>
          <w:rFonts w:ascii="Arial" w:hAnsi="Arial" w:cs="Arial"/>
          <w:i/>
          <w:iCs/>
          <w:color w:val="auto"/>
          <w:sz w:val="20"/>
          <w:szCs w:val="20"/>
        </w:rPr>
        <w:t>(Tên tổ chức, cá nhân)</w:t>
      </w:r>
      <w:r w:rsidRPr="0091620A" w:rsidR="00C77983">
        <w:rPr>
          <w:rFonts w:ascii="Arial" w:hAnsi="Arial" w:cs="Arial"/>
          <w:color w:val="auto"/>
          <w:sz w:val="20"/>
          <w:szCs w:val="20"/>
        </w:rPr>
        <w:t>........</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Trụ sở tại:...........................................................................................................................</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Điện thoại:................................</w:t>
      </w:r>
      <w:r w:rsidRPr="0091620A" w:rsidR="00C77983">
        <w:rPr>
          <w:rFonts w:ascii="Arial" w:hAnsi="Arial" w:cs="Arial"/>
          <w:color w:val="auto"/>
          <w:sz w:val="20"/>
          <w:szCs w:val="20"/>
        </w:rPr>
        <w:t>............. Fax:.....................................................................</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Giấy chứng nhận đăng ký doanh nghiệp số .............................. ngày ...... tháng ........ năm ........ do ............. </w:t>
      </w:r>
      <w:r w:rsidRPr="0091620A" w:rsidR="00C77983">
        <w:rPr>
          <w:rFonts w:ascii="Arial" w:hAnsi="Arial" w:cs="Arial"/>
          <w:i/>
          <w:iCs/>
          <w:color w:val="auto"/>
          <w:sz w:val="20"/>
          <w:szCs w:val="20"/>
        </w:rPr>
        <w:t>(tên cơ quan giấy chứng nhận đăng ký doanh nghiệp)</w:t>
      </w:r>
      <w:r w:rsidRPr="0091620A" w:rsidR="00C77983">
        <w:rPr>
          <w:rFonts w:ascii="Arial" w:hAnsi="Arial" w:cs="Arial"/>
          <w:color w:val="auto"/>
          <w:sz w:val="20"/>
          <w:szCs w:val="20"/>
        </w:rPr>
        <w:t xml:space="preserve"> ........ </w:t>
      </w:r>
      <w:r w:rsidRPr="0091620A" w:rsidR="00C77983">
        <w:rPr>
          <w:rFonts w:ascii="Arial" w:hAnsi="Arial" w:cs="Arial"/>
          <w:i/>
          <w:iCs/>
          <w:color w:val="auto"/>
          <w:sz w:val="20"/>
          <w:szCs w:val="20"/>
        </w:rPr>
        <w:t>cấp; hoặc Giấy phép đầu tư số</w:t>
      </w:r>
      <w:r w:rsidRPr="0091620A" w:rsidR="00C77983">
        <w:rPr>
          <w:rFonts w:ascii="Arial" w:hAnsi="Arial" w:cs="Arial"/>
          <w:color w:val="auto"/>
          <w:sz w:val="20"/>
          <w:szCs w:val="20"/>
        </w:rPr>
        <w:t xml:space="preserve"> </w:t>
      </w:r>
      <w:r w:rsidRPr="0091620A" w:rsidR="009F0A38">
        <w:rPr>
          <w:rFonts w:ascii="Arial" w:hAnsi="Arial" w:cs="Arial"/>
          <w:color w:val="auto"/>
          <w:sz w:val="20"/>
          <w:szCs w:val="20"/>
        </w:rPr>
        <w:t xml:space="preserve">…………………. </w:t>
      </w:r>
      <w:r w:rsidRPr="0091620A" w:rsidR="00C77983">
        <w:rPr>
          <w:rFonts w:ascii="Arial" w:hAnsi="Arial" w:cs="Arial"/>
          <w:color w:val="auto"/>
          <w:sz w:val="20"/>
          <w:szCs w:val="20"/>
        </w:rPr>
        <w:t>ngày ........... tháng ......... năm ....... do .......</w:t>
      </w:r>
      <w:r w:rsidRPr="0091620A" w:rsidR="00C77983">
        <w:rPr>
          <w:rFonts w:ascii="Arial" w:hAnsi="Arial" w:cs="Arial"/>
          <w:i/>
          <w:iCs/>
          <w:color w:val="auto"/>
          <w:sz w:val="20"/>
          <w:szCs w:val="20"/>
        </w:rPr>
        <w:t>(Tên cơ quan cấp giấy phép đầu tư)</w:t>
      </w:r>
      <w:r w:rsidRPr="0091620A" w:rsidR="00C77983">
        <w:rPr>
          <w:rFonts w:ascii="Arial" w:hAnsi="Arial" w:cs="Arial"/>
          <w:color w:val="auto"/>
          <w:sz w:val="20"/>
          <w:szCs w:val="20"/>
        </w:rPr>
        <w:t>.......... cấp; hoặc Căn Căn cước công dân</w:t>
      </w:r>
      <w:r w:rsidRPr="0091620A" w:rsidR="00C77983">
        <w:rPr>
          <w:rFonts w:ascii="Arial" w:hAnsi="Arial" w:cs="Arial"/>
          <w:color w:val="auto"/>
          <w:sz w:val="20"/>
          <w:szCs w:val="20"/>
          <w:vertAlign w:val="superscript"/>
        </w:rPr>
        <w:t>1</w:t>
      </w:r>
      <w:r w:rsidRPr="0091620A" w:rsidR="00C77983">
        <w:rPr>
          <w:rFonts w:ascii="Arial" w:hAnsi="Arial" w:cs="Arial"/>
          <w:color w:val="auto"/>
          <w:sz w:val="20"/>
          <w:szCs w:val="20"/>
        </w:rPr>
        <w:t xml:space="preserve"> số ................................ cấp ngày ........ tháng ........ năm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Là nhà thầu thi công (hoặc chủ đầu tư, nhà đầu tư)</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 xml:space="preserve"> ............................................ </w:t>
      </w:r>
      <w:r w:rsidRPr="0091620A" w:rsidR="00C77983">
        <w:rPr>
          <w:rFonts w:ascii="Arial" w:hAnsi="Arial" w:cs="Arial"/>
          <w:i/>
          <w:iCs/>
          <w:color w:val="auto"/>
          <w:sz w:val="20"/>
          <w:szCs w:val="20"/>
        </w:rPr>
        <w:t xml:space="preserve">(Tên dự án, công trình, nhiệm vụ quy định tại các </w:t>
      </w:r>
      <w:r w:rsidRPr="0091620A" w:rsidR="00231B5F">
        <w:rPr>
          <w:rFonts w:ascii="Arial" w:hAnsi="Arial" w:cs="Arial"/>
          <w:i/>
          <w:iCs/>
          <w:color w:val="auto"/>
          <w:sz w:val="20"/>
          <w:szCs w:val="20"/>
        </w:rPr>
        <w:t>điểm</w:t>
      </w:r>
      <w:r w:rsidRPr="0091620A" w:rsidR="00C77983">
        <w:rPr>
          <w:rFonts w:ascii="Arial" w:hAnsi="Arial" w:cs="Arial"/>
          <w:i/>
          <w:iCs/>
          <w:color w:val="auto"/>
          <w:sz w:val="20"/>
          <w:szCs w:val="20"/>
        </w:rPr>
        <w:t xml:space="preserve"> a, b, c, d và đ </w:t>
      </w:r>
      <w:r w:rsidRPr="0091620A" w:rsidR="00231B5F">
        <w:rPr>
          <w:rFonts w:ascii="Arial" w:hAnsi="Arial" w:cs="Arial"/>
          <w:i/>
          <w:iCs/>
          <w:color w:val="auto"/>
          <w:sz w:val="20"/>
          <w:szCs w:val="20"/>
        </w:rPr>
        <w:t>khoản</w:t>
      </w:r>
      <w:r w:rsidRPr="0091620A" w:rsidR="00C77983">
        <w:rPr>
          <w:rFonts w:ascii="Arial" w:hAnsi="Arial" w:cs="Arial"/>
          <w:i/>
          <w:iCs/>
          <w:color w:val="auto"/>
          <w:sz w:val="20"/>
          <w:szCs w:val="20"/>
        </w:rPr>
        <w:t xml:space="preserve"> 1a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55 của </w:t>
      </w:r>
      <w:bookmarkStart w:id="287" w:name="tvpllink_dlpntvbrtg_5"/>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Địa chất và khoáng sản</w:t>
      </w:r>
      <w:bookmarkEnd w:id="287"/>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Đề nghị được khảo sát, đánh giá thông tin chung đối với khoáng sản .............. </w:t>
      </w:r>
      <w:r w:rsidRPr="0091620A" w:rsidR="00C77983">
        <w:rPr>
          <w:rFonts w:ascii="Arial" w:hAnsi="Arial" w:cs="Arial"/>
          <w:i/>
          <w:iCs/>
          <w:color w:val="auto"/>
          <w:sz w:val="20"/>
          <w:szCs w:val="20"/>
        </w:rPr>
        <w:t>(tên khoáng sản nhóm IV)</w:t>
      </w:r>
      <w:r w:rsidRPr="0091620A" w:rsidR="00C77983">
        <w:rPr>
          <w:rFonts w:ascii="Arial" w:hAnsi="Arial" w:cs="Arial"/>
          <w:color w:val="auto"/>
          <w:sz w:val="20"/>
          <w:szCs w:val="20"/>
        </w:rPr>
        <w:t xml:space="preserve"> .......... tại khu vực .................... thuộc ..........</w:t>
      </w:r>
      <w:r w:rsidRPr="0091620A" w:rsidR="00C77983">
        <w:rPr>
          <w:rFonts w:ascii="Arial" w:hAnsi="Arial" w:cs="Arial"/>
          <w:i/>
          <w:iCs/>
          <w:color w:val="auto"/>
          <w:sz w:val="20"/>
          <w:szCs w:val="20"/>
        </w:rPr>
        <w:t>(tên cấp xã)</w:t>
      </w:r>
      <w:r w:rsidRPr="0091620A" w:rsidR="00C77983">
        <w:rPr>
          <w:rFonts w:ascii="Arial" w:hAnsi="Arial" w:cs="Arial"/>
          <w:color w:val="auto"/>
          <w:sz w:val="20"/>
          <w:szCs w:val="20"/>
        </w:rPr>
        <w:t xml:space="preserve"> ..........., ............</w:t>
      </w:r>
      <w:r w:rsidRPr="0091620A" w:rsidR="00C77983">
        <w:rPr>
          <w:rFonts w:ascii="Arial" w:hAnsi="Arial" w:cs="Arial"/>
          <w:i/>
          <w:iCs/>
          <w:color w:val="auto"/>
          <w:sz w:val="20"/>
          <w:szCs w:val="20"/>
        </w:rPr>
        <w:t>(tên cấp tỉnh)</w:t>
      </w:r>
      <w:r w:rsidRPr="0091620A" w:rsidR="00C77983">
        <w:rPr>
          <w:rFonts w:ascii="Arial" w:hAnsi="Arial" w:cs="Arial"/>
          <w:color w:val="auto"/>
          <w:sz w:val="20"/>
          <w:szCs w:val="20"/>
        </w:rPr>
        <w:t>............ với các nội dung như sau:</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1. Phạm vi khảo sát, đánh giá: ................. </w:t>
      </w:r>
      <w:r w:rsidRPr="0091620A" w:rsidR="00C77983">
        <w:rPr>
          <w:rFonts w:ascii="Arial" w:hAnsi="Arial" w:cs="Arial"/>
          <w:i/>
          <w:iCs/>
          <w:color w:val="auto"/>
          <w:sz w:val="20"/>
          <w:szCs w:val="20"/>
        </w:rPr>
        <w:t>(diện tích khu vực đề nghị khảo sát, đánh giá thông tin chung)</w:t>
      </w:r>
      <w:r w:rsidRPr="0091620A" w:rsidR="00C77983">
        <w:rPr>
          <w:rFonts w:ascii="Arial" w:hAnsi="Arial" w:cs="Arial"/>
          <w:color w:val="auto"/>
          <w:sz w:val="20"/>
          <w:szCs w:val="20"/>
        </w:rPr>
        <w:t>................... (có tọa độ dự kiến khu vực khảo sát, đánh giá kèm theo).</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2. Thời gian thực hiện: từ ngày ... tháng ... năm ... đến ngày ... tháng ... năm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3. Phương pháp, biện pháp kỹ thuật: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3.1. Khảo sát tại thực địa: .................</w:t>
      </w:r>
      <w:r w:rsidRPr="0091620A" w:rsidR="00C77983">
        <w:rPr>
          <w:rFonts w:ascii="Arial" w:hAnsi="Arial" w:cs="Arial"/>
          <w:i/>
          <w:iCs/>
          <w:color w:val="auto"/>
          <w:sz w:val="20"/>
          <w:szCs w:val="20"/>
        </w:rPr>
        <w:t>(chiều dài lộ trình)</w:t>
      </w:r>
      <w:r w:rsidRPr="0091620A" w:rsidR="00C77983">
        <w:rPr>
          <w:rFonts w:ascii="Arial" w:hAnsi="Arial" w:cs="Arial"/>
          <w:color w:val="auto"/>
          <w:sz w:val="20"/>
          <w:szCs w:val="20"/>
        </w:rPr>
        <w:t>................ km lộ trình.</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3.2. Thi công công trình: ..........</w:t>
      </w:r>
      <w:r w:rsidRPr="0091620A" w:rsidR="00C77983">
        <w:rPr>
          <w:rFonts w:ascii="Arial" w:hAnsi="Arial" w:cs="Arial"/>
          <w:i/>
          <w:iCs/>
          <w:color w:val="auto"/>
          <w:sz w:val="20"/>
          <w:szCs w:val="20"/>
        </w:rPr>
        <w:t>(Liệt kê tên công trình, khối lượng)</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3.3. Công tác </w:t>
      </w:r>
      <w:r w:rsidRPr="0091620A" w:rsidR="003556B9">
        <w:rPr>
          <w:rFonts w:ascii="Arial" w:hAnsi="Arial" w:cs="Arial"/>
          <w:color w:val="auto"/>
          <w:sz w:val="20"/>
          <w:szCs w:val="20"/>
        </w:rPr>
        <w:t>mẫu</w:t>
      </w:r>
      <w:r w:rsidRPr="0091620A" w:rsidR="00C77983">
        <w:rPr>
          <w:rFonts w:ascii="Arial" w:hAnsi="Arial" w:cs="Arial"/>
          <w:color w:val="auto"/>
          <w:sz w:val="20"/>
          <w:szCs w:val="20"/>
        </w:rPr>
        <w:t>: ..................</w:t>
      </w:r>
      <w:r w:rsidRPr="0091620A" w:rsidR="00C77983">
        <w:rPr>
          <w:rFonts w:ascii="Arial" w:hAnsi="Arial" w:cs="Arial"/>
          <w:i/>
          <w:iCs/>
          <w:color w:val="auto"/>
          <w:sz w:val="20"/>
          <w:szCs w:val="20"/>
        </w:rPr>
        <w:t xml:space="preserve">(số lượng, chủng loại </w:t>
      </w:r>
      <w:r w:rsidRPr="0091620A" w:rsidR="003556B9">
        <w:rPr>
          <w:rFonts w:ascii="Arial" w:hAnsi="Arial" w:cs="Arial"/>
          <w:i/>
          <w:iCs/>
          <w:color w:val="auto"/>
          <w:sz w:val="20"/>
          <w:szCs w:val="20"/>
        </w:rPr>
        <w:t>mẫu</w:t>
      </w:r>
      <w:r w:rsidRPr="0091620A" w:rsidR="00C77983">
        <w:rPr>
          <w:rFonts w:ascii="Arial" w:hAnsi="Arial" w:cs="Arial"/>
          <w:i/>
          <w:iCs/>
          <w:color w:val="auto"/>
          <w:sz w:val="20"/>
          <w:szCs w:val="20"/>
        </w:rPr>
        <w:t>)</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w:t>
      </w:r>
      <w:r w:rsidRPr="0091620A" w:rsidR="00C77983">
        <w:rPr>
          <w:rFonts w:ascii="Arial" w:hAnsi="Arial" w:cs="Arial"/>
          <w:i/>
          <w:iCs/>
          <w:color w:val="auto"/>
          <w:sz w:val="20"/>
          <w:szCs w:val="20"/>
        </w:rPr>
        <w:t>(Tên tổ chức, cá nhân)</w:t>
      </w:r>
      <w:r w:rsidRPr="0091620A" w:rsidR="00C77983">
        <w:rPr>
          <w:rFonts w:ascii="Arial" w:hAnsi="Arial" w:cs="Arial"/>
          <w:color w:val="auto"/>
          <w:sz w:val="20"/>
          <w:szCs w:val="20"/>
        </w:rPr>
        <w:t xml:space="preserve">.............. cam kết thực hiện đúng quy định của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về địa chất, khoáng sản và quy định của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khác có liên quan.</w:t>
      </w:r>
      <w:r w:rsidRPr="0091620A" w:rsidR="0042348F">
        <w:rPr>
          <w:rFonts w:ascii="Arial" w:hAnsi="Arial" w:cs="Arial"/>
          <w:color w:val="auto"/>
          <w:sz w:val="20"/>
          <w:szCs w:val="20"/>
        </w:rPr>
        <w:t>/</w:t>
      </w:r>
      <w:r w:rsidRPr="0091620A" w:rsidR="00C77983">
        <w:rPr>
          <w:rFonts w:ascii="Arial" w:hAnsi="Arial" w:cs="Arial"/>
          <w:color w:val="auto"/>
          <w:sz w:val="20"/>
          <w:szCs w:val="20"/>
        </w:rPr>
        <w:t>.</w:t>
      </w:r>
    </w:p>
    <w:p w:rsidR="009F0A38" w:rsidRPr="0091620A" w:rsidP="00D524CA">
      <w:pPr>
        <w:spacing w:before="120" w:after="0" w:line="240" w:lineRule="auto"/>
        <w:rPr>
          <w:rFonts w:ascii="Arial" w:hAnsi="Arial" w:cs="Arial"/>
          <w:color w:val="auto"/>
          <w:sz w:val="20"/>
          <w:szCs w:val="20"/>
        </w:rPr>
      </w:pPr>
    </w:p>
    <w:tbl>
      <w:tblPr>
        <w:tblStyle w:val="TableNormal"/>
        <w:tblW w:w="5000" w:type="pct"/>
        <w:tblLook w:val="00A0"/>
      </w:tblPr>
      <w:tblGrid>
        <w:gridCol w:w="4643"/>
        <w:gridCol w:w="4644"/>
      </w:tblGrid>
      <w:tr>
        <w:tblPrEx>
          <w:tblW w:w="5000" w:type="pct"/>
          <w:tblLook w:val="00A0"/>
        </w:tblPrEx>
        <w:tc>
          <w:tcPr>
            <w:tcW w:w="4621" w:type="dxa"/>
            <w:tcMar>
              <w:top w:w="0" w:type="dxa"/>
              <w:left w:w="108" w:type="dxa"/>
              <w:bottom w:w="0" w:type="dxa"/>
              <w:right w:w="108" w:type="dxa"/>
            </w:tcMar>
          </w:tcPr>
          <w:p w:rsidR="00A77B3E" w:rsidRPr="0091620A" w:rsidP="00D524CA">
            <w:pPr>
              <w:spacing w:before="120" w:after="0" w:line="240" w:lineRule="auto"/>
              <w:jc w:val="center"/>
              <w:rPr>
                <w:rFonts w:ascii="Arial" w:hAnsi="Arial" w:cs="Arial"/>
                <w:color w:val="auto"/>
                <w:sz w:val="20"/>
                <w:szCs w:val="20"/>
              </w:rPr>
            </w:pPr>
          </w:p>
        </w:tc>
        <w:tc>
          <w:tcPr>
            <w:tcW w:w="4621" w:type="dxa"/>
            <w:tcMar>
              <w:top w:w="0" w:type="dxa"/>
              <w:left w:w="108" w:type="dxa"/>
              <w:bottom w:w="0" w:type="dxa"/>
              <w:right w:w="108" w:type="dxa"/>
            </w:tcMa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Tổ chức, cá nhân</w:t>
              <w:br/>
            </w:r>
            <w:r w:rsidRPr="0091620A" w:rsidR="00C77983">
              <w:rPr>
                <w:rFonts w:ascii="Arial" w:hAnsi="Arial" w:cs="Arial"/>
                <w:i/>
                <w:iCs/>
                <w:color w:val="auto"/>
                <w:sz w:val="20"/>
                <w:szCs w:val="20"/>
              </w:rPr>
              <w:t>(Ký tên, đóng dấu)</w:t>
            </w:r>
          </w:p>
        </w:tc>
      </w:tr>
    </w:tbl>
    <w:p w:rsidR="00A77B3E" w:rsidRPr="0091620A" w:rsidP="00D524CA">
      <w:pPr>
        <w:spacing w:before="120" w:after="0" w:line="240" w:lineRule="auto"/>
        <w:rPr>
          <w:rFonts w:ascii="Arial" w:hAnsi="Arial" w:cs="Arial"/>
          <w:color w:val="auto"/>
          <w:sz w:val="20"/>
          <w:szCs w:val="20"/>
          <w:vertAlign w:val="superscript"/>
        </w:rPr>
      </w:pPr>
      <w:r w:rsidRPr="0091620A" w:rsidR="00753042">
        <w:rPr>
          <w:rFonts w:ascii="Arial" w:hAnsi="Arial" w:cs="Arial"/>
          <w:color w:val="auto"/>
          <w:sz w:val="20"/>
          <w:szCs w:val="20"/>
        </w:rPr>
        <w:t>________________</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1</w:t>
      </w:r>
      <w:r w:rsidRPr="0091620A" w:rsidR="00C77983">
        <w:rPr>
          <w:rFonts w:ascii="Arial" w:hAnsi="Arial" w:cs="Arial"/>
          <w:color w:val="auto"/>
          <w:sz w:val="20"/>
          <w:szCs w:val="20"/>
        </w:rPr>
        <w:t xml:space="preserve"> Áp dụng đối với cá nhân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 xml:space="preserve"> Chỉ áp dụng đối với nhà thầu thi công, chủ đầu tư, nhà đầu tư quy định tại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2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72 của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Địa chất và khoáng sản.</w:t>
      </w:r>
    </w:p>
    <w:p w:rsidR="00A77B3E" w:rsidRPr="0091620A" w:rsidP="00D524CA">
      <w:pPr>
        <w:spacing w:before="120" w:after="0" w:line="240" w:lineRule="auto"/>
        <w:rPr>
          <w:rFonts w:ascii="Arial" w:hAnsi="Arial" w:cs="Arial"/>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bookmarkStart w:id="288" w:name="chuong_pl_3"/>
      <w:r w:rsidRPr="0091620A" w:rsidR="003556B9">
        <w:rPr>
          <w:rFonts w:ascii="Arial" w:hAnsi="Arial" w:cs="Arial"/>
          <w:b/>
          <w:bCs/>
          <w:color w:val="auto"/>
          <w:sz w:val="20"/>
          <w:szCs w:val="20"/>
        </w:rPr>
        <w:t>Mẫu</w:t>
      </w:r>
      <w:r w:rsidRPr="0091620A" w:rsidR="00FC6B94">
        <w:rPr>
          <w:rFonts w:ascii="Arial" w:hAnsi="Arial" w:cs="Arial"/>
          <w:b/>
          <w:bCs/>
          <w:color w:val="auto"/>
          <w:sz w:val="20"/>
          <w:szCs w:val="20"/>
        </w:rPr>
        <w:t xml:space="preserve"> số 03: Văn bản chấp thuận khảo sát, đánh giá thông tin chung đối với khoáng sản nhóm IV</w:t>
      </w:r>
      <w:bookmarkEnd w:id="288"/>
    </w:p>
    <w:tbl>
      <w:tblPr>
        <w:tblStyle w:val="TableNormal"/>
        <w:tblW w:w="5000" w:type="pct"/>
        <w:tblLook w:val="01E0"/>
      </w:tblPr>
      <w:tblGrid>
        <w:gridCol w:w="3510"/>
        <w:gridCol w:w="5777"/>
      </w:tblGrid>
      <w:tr w:rsidTr="00662BC8">
        <w:tblPrEx>
          <w:tblW w:w="5000" w:type="pct"/>
          <w:tblLook w:val="01E0"/>
        </w:tblPrEx>
        <w:tc>
          <w:tcPr>
            <w:tcW w:w="1890" w:type="pct"/>
            <w:shd w:val="clear" w:color="auto" w:fill="auto"/>
          </w:tcPr>
          <w:p w:rsidR="009F0A38" w:rsidRPr="0091620A" w:rsidP="00662BC8">
            <w:pPr>
              <w:widowControl w:val="0"/>
              <w:spacing w:before="120" w:after="0" w:line="240" w:lineRule="auto"/>
              <w:jc w:val="center"/>
              <w:rPr>
                <w:rFonts w:ascii="Arial" w:hAnsi="Arial" w:cs="Arial"/>
                <w:b/>
                <w:sz w:val="20"/>
              </w:rPr>
            </w:pPr>
            <w:r w:rsidRPr="0091620A">
              <w:rPr>
                <w:rFonts w:ascii="Arial" w:hAnsi="Arial" w:cs="Arial"/>
                <w:color w:val="auto"/>
                <w:sz w:val="20"/>
                <w:szCs w:val="20"/>
              </w:rPr>
              <w:t>UBND TỈNH (THÀNH PHỐ) .......</w:t>
              <w:br/>
            </w:r>
            <w:r w:rsidRPr="0091620A">
              <w:rPr>
                <w:rFonts w:ascii="Arial" w:hAnsi="Arial" w:cs="Arial"/>
                <w:b/>
                <w:bCs/>
                <w:color w:val="auto"/>
                <w:sz w:val="20"/>
                <w:szCs w:val="20"/>
              </w:rPr>
              <w:t>SỞ NÔNG NGHIỆP VÀ MÔI TRƯỜNG</w:t>
              <w:br/>
              <w:t>TỈNH (THÀNH PHỐ)......</w:t>
            </w:r>
            <w:r w:rsidRPr="0091620A">
              <w:rPr>
                <w:rFonts w:ascii="Arial" w:hAnsi="Arial" w:cs="Arial"/>
                <w:b/>
                <w:color w:val="auto"/>
                <w:sz w:val="20"/>
                <w:szCs w:val="20"/>
              </w:rPr>
              <w:br/>
              <w:t>---------</w:t>
            </w:r>
          </w:p>
        </w:tc>
        <w:tc>
          <w:tcPr>
            <w:tcW w:w="3110" w:type="pct"/>
            <w:shd w:val="clear" w:color="auto" w:fill="auto"/>
          </w:tcPr>
          <w:p w:rsidR="009F0A38" w:rsidRPr="0091620A" w:rsidP="00662BC8">
            <w:pPr>
              <w:widowControl w:val="0"/>
              <w:spacing w:before="120" w:after="0" w:line="240" w:lineRule="auto"/>
              <w:jc w:val="center"/>
              <w:rPr>
                <w:rFonts w:ascii="Arial" w:hAnsi="Arial" w:cs="Arial"/>
                <w:b/>
                <w:sz w:val="20"/>
              </w:rPr>
            </w:pPr>
            <w:r w:rsidRPr="0091620A">
              <w:rPr>
                <w:rFonts w:ascii="Arial" w:hAnsi="Arial" w:cs="Arial"/>
                <w:b/>
                <w:sz w:val="20"/>
              </w:rPr>
              <w:t>CỘNG HÒA XÃ HỘI CHỦ NGHĨA VIỆT NAM</w:t>
              <w:br/>
              <w:t xml:space="preserve">Độc lập - Tự do - Hạnh phúc </w:t>
              <w:br/>
              <w:t>---------------</w:t>
            </w:r>
          </w:p>
        </w:tc>
      </w:tr>
      <w:tr w:rsidTr="00662BC8">
        <w:tblPrEx>
          <w:tblW w:w="5000" w:type="pct"/>
          <w:tblLook w:val="01E0"/>
        </w:tblPrEx>
        <w:tc>
          <w:tcPr>
            <w:tcW w:w="1890" w:type="pct"/>
            <w:shd w:val="clear" w:color="auto" w:fill="auto"/>
          </w:tcPr>
          <w:p w:rsidR="009F0A38" w:rsidRPr="0091620A" w:rsidP="00662BC8">
            <w:pPr>
              <w:widowControl w:val="0"/>
              <w:spacing w:before="120" w:after="0" w:line="240" w:lineRule="auto"/>
              <w:jc w:val="center"/>
              <w:rPr>
                <w:rFonts w:ascii="Arial" w:hAnsi="Arial" w:cs="Arial"/>
                <w:sz w:val="20"/>
              </w:rPr>
            </w:pPr>
            <w:r w:rsidRPr="0091620A">
              <w:rPr>
                <w:rFonts w:ascii="Arial" w:hAnsi="Arial" w:cs="Arial"/>
                <w:color w:val="auto"/>
                <w:sz w:val="20"/>
                <w:szCs w:val="20"/>
              </w:rPr>
              <w:t>Số: .......</w:t>
            </w:r>
            <w:r w:rsidRPr="0091620A" w:rsidR="0042348F">
              <w:rPr>
                <w:rFonts w:ascii="Arial" w:hAnsi="Arial" w:cs="Arial"/>
                <w:color w:val="auto"/>
                <w:sz w:val="20"/>
                <w:szCs w:val="20"/>
              </w:rPr>
              <w:t>/</w:t>
            </w:r>
            <w:r w:rsidRPr="0091620A">
              <w:rPr>
                <w:rFonts w:ascii="Arial" w:hAnsi="Arial" w:cs="Arial"/>
                <w:color w:val="auto"/>
                <w:sz w:val="20"/>
                <w:szCs w:val="20"/>
              </w:rPr>
              <w:t>TB-............</w:t>
            </w:r>
          </w:p>
        </w:tc>
        <w:tc>
          <w:tcPr>
            <w:tcW w:w="3110" w:type="pct"/>
            <w:shd w:val="clear" w:color="auto" w:fill="auto"/>
          </w:tcPr>
          <w:p w:rsidR="009F0A38" w:rsidRPr="0091620A" w:rsidP="00662BC8">
            <w:pPr>
              <w:widowControl w:val="0"/>
              <w:spacing w:before="120" w:after="0" w:line="240" w:lineRule="auto"/>
              <w:jc w:val="right"/>
              <w:rPr>
                <w:rFonts w:ascii="Arial" w:hAnsi="Arial" w:cs="Arial"/>
                <w:i/>
                <w:sz w:val="20"/>
              </w:rPr>
            </w:pPr>
            <w:r w:rsidRPr="0091620A">
              <w:rPr>
                <w:rFonts w:ascii="Arial" w:hAnsi="Arial" w:cs="Arial"/>
                <w:i/>
                <w:iCs/>
                <w:color w:val="auto"/>
                <w:sz w:val="20"/>
                <w:szCs w:val="20"/>
              </w:rPr>
              <w:t>Địa danh......., ngày ... tháng ... năm ...</w:t>
            </w:r>
          </w:p>
        </w:tc>
      </w:tr>
    </w:tbl>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THÔNG BÁO</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Về việc chấp thuận khảo sát, đánh giá thông tin chung đối với khoáng sản</w:t>
      </w:r>
      <w:r w:rsidRPr="0091620A" w:rsidR="00753042">
        <w:rPr>
          <w:rFonts w:ascii="Arial" w:hAnsi="Arial" w:cs="Arial"/>
          <w:b/>
          <w:bCs/>
          <w:color w:val="auto"/>
          <w:sz w:val="20"/>
          <w:szCs w:val="20"/>
        </w:rPr>
        <w:t xml:space="preserve"> </w:t>
      </w:r>
      <w:r w:rsidRPr="0091620A" w:rsidR="00C77983">
        <w:rPr>
          <w:rFonts w:ascii="Arial" w:hAnsi="Arial" w:cs="Arial"/>
          <w:b/>
          <w:bCs/>
          <w:color w:val="auto"/>
          <w:sz w:val="20"/>
          <w:szCs w:val="20"/>
        </w:rPr>
        <w:t>.........</w:t>
      </w: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 xml:space="preserve">(tên khoáng sản nhóm IV) </w:t>
      </w:r>
      <w:r w:rsidRPr="0091620A" w:rsidR="00C77983">
        <w:rPr>
          <w:rFonts w:ascii="Arial" w:hAnsi="Arial" w:cs="Arial"/>
          <w:b/>
          <w:bCs/>
          <w:color w:val="auto"/>
          <w:sz w:val="20"/>
          <w:szCs w:val="20"/>
        </w:rPr>
        <w:t>.......... tại khu vực ..............</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Kính gửi: ................</w:t>
      </w: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(tên tổ chức, cá nhân)</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Căn cứ </w:t>
      </w:r>
      <w:bookmarkStart w:id="289" w:name="tvpllink_dlpntvbrtg_6"/>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Địa chất và khoáng sản</w:t>
      </w:r>
      <w:bookmarkEnd w:id="289"/>
      <w:r w:rsidRPr="0091620A" w:rsidR="00C77983">
        <w:rPr>
          <w:rFonts w:ascii="Arial" w:hAnsi="Arial" w:cs="Arial"/>
          <w:color w:val="auto"/>
          <w:sz w:val="20"/>
          <w:szCs w:val="20"/>
        </w:rPr>
        <w:t xml:space="preserve"> ngày 29 tháng 11 năm 2024;</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Căn cứ </w:t>
      </w:r>
      <w:r w:rsidRPr="0091620A" w:rsidR="0042348F">
        <w:rPr>
          <w:rFonts w:ascii="Arial" w:hAnsi="Arial" w:cs="Arial"/>
          <w:color w:val="auto"/>
          <w:sz w:val="20"/>
          <w:szCs w:val="20"/>
        </w:rPr>
        <w:t>Nghị định</w:t>
      </w:r>
      <w:r w:rsidRPr="0091620A" w:rsidR="00C77983">
        <w:rPr>
          <w:rFonts w:ascii="Arial" w:hAnsi="Arial" w:cs="Arial"/>
          <w:color w:val="auto"/>
          <w:sz w:val="20"/>
          <w:szCs w:val="20"/>
        </w:rPr>
        <w:t xml:space="preserve"> số .......</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NĐ-CP</w:t>
      </w:r>
      <w:r w:rsidRPr="0091620A" w:rsidR="0030752E">
        <w:rPr>
          <w:rFonts w:ascii="Arial" w:hAnsi="Arial" w:cs="Arial"/>
          <w:color w:val="auto"/>
          <w:sz w:val="20"/>
          <w:szCs w:val="20"/>
        </w:rPr>
        <w:t xml:space="preserve"> </w:t>
      </w:r>
      <w:r w:rsidRPr="0091620A" w:rsidR="00C77983">
        <w:rPr>
          <w:rFonts w:ascii="Arial" w:hAnsi="Arial" w:cs="Arial"/>
          <w:color w:val="auto"/>
          <w:sz w:val="20"/>
          <w:szCs w:val="20"/>
        </w:rPr>
        <w:t xml:space="preserve">ngày .... tháng .... năm 2025 của Chính phủ quy định chi tiết một số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và biện pháp thi hành </w:t>
      </w:r>
      <w:bookmarkStart w:id="290" w:name="tvpllink_dlpntvbrtg_7"/>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Địa chất và khoáng sản</w:t>
      </w:r>
      <w:bookmarkEnd w:id="290"/>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Căn cứ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số ... </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TT-BNNMT ngày ... tháng ..... năm 2025 của Bộ trưởng Bộ Nông nghiệp và Môi trường quy định về khai thác khoáng sản, khai thác tận thu khoáng sản và thu hồi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Xét đề nghị của .....</w:t>
      </w:r>
      <w:r w:rsidRPr="0091620A" w:rsidR="00C77983">
        <w:rPr>
          <w:rFonts w:ascii="Arial" w:hAnsi="Arial" w:cs="Arial"/>
          <w:i/>
          <w:iCs/>
          <w:color w:val="auto"/>
          <w:sz w:val="20"/>
          <w:szCs w:val="20"/>
        </w:rPr>
        <w:t>(tên tổ chức, cá n</w:t>
      </w:r>
      <w:r w:rsidRPr="0091620A" w:rsidR="00C77983">
        <w:rPr>
          <w:rFonts w:ascii="Arial" w:hAnsi="Arial" w:cs="Arial"/>
          <w:i/>
          <w:iCs/>
          <w:color w:val="auto"/>
          <w:sz w:val="20"/>
          <w:szCs w:val="20"/>
        </w:rPr>
        <w:t>hân)</w:t>
      </w:r>
      <w:r w:rsidRPr="0091620A" w:rsidR="00C77983">
        <w:rPr>
          <w:rFonts w:ascii="Arial" w:hAnsi="Arial" w:cs="Arial"/>
          <w:color w:val="auto"/>
          <w:sz w:val="20"/>
          <w:szCs w:val="20"/>
        </w:rPr>
        <w:t xml:space="preserve">..... tại văn bản đề nghị khảo sát, đánh giá thông tin chung đối với khoáng sản ......... </w:t>
      </w:r>
      <w:r w:rsidRPr="0091620A" w:rsidR="00C77983">
        <w:rPr>
          <w:rFonts w:ascii="Arial" w:hAnsi="Arial" w:cs="Arial"/>
          <w:i/>
          <w:iCs/>
          <w:color w:val="auto"/>
          <w:sz w:val="20"/>
          <w:szCs w:val="20"/>
        </w:rPr>
        <w:t>(tên khoáng sản nhóm IV)</w:t>
      </w:r>
      <w:r w:rsidRPr="0091620A" w:rsidR="00C77983">
        <w:rPr>
          <w:rFonts w:ascii="Arial" w:hAnsi="Arial" w:cs="Arial"/>
          <w:color w:val="auto"/>
          <w:sz w:val="20"/>
          <w:szCs w:val="20"/>
        </w:rPr>
        <w:t xml:space="preserve"> ........... tại khu vực ............ thuộc ......</w:t>
      </w:r>
      <w:r w:rsidRPr="0091620A" w:rsidR="00C77983">
        <w:rPr>
          <w:rFonts w:ascii="Arial" w:hAnsi="Arial" w:cs="Arial"/>
          <w:i/>
          <w:iCs/>
          <w:color w:val="auto"/>
          <w:sz w:val="20"/>
          <w:szCs w:val="20"/>
        </w:rPr>
        <w:t xml:space="preserve">(tên cấp xã) </w:t>
      </w:r>
      <w:r w:rsidRPr="0091620A" w:rsidR="00C77983">
        <w:rPr>
          <w:rFonts w:ascii="Arial" w:hAnsi="Arial" w:cs="Arial"/>
          <w:color w:val="auto"/>
          <w:sz w:val="20"/>
          <w:szCs w:val="20"/>
        </w:rPr>
        <w:t>........., .......(tên cấp tỉnh).........;</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Sở Nông nghiệp và Môi trường tỉnh (thành phố) .......... chấp thuận ..... </w:t>
      </w:r>
      <w:r w:rsidRPr="0091620A" w:rsidR="00C77983">
        <w:rPr>
          <w:rFonts w:ascii="Arial" w:hAnsi="Arial" w:cs="Arial"/>
          <w:i/>
          <w:iCs/>
          <w:color w:val="auto"/>
          <w:sz w:val="20"/>
          <w:szCs w:val="20"/>
        </w:rPr>
        <w:t>(tên tổ chức, cá nhân)</w:t>
      </w:r>
      <w:r w:rsidRPr="0091620A" w:rsidR="00C77983">
        <w:rPr>
          <w:rFonts w:ascii="Arial" w:hAnsi="Arial" w:cs="Arial"/>
          <w:color w:val="auto"/>
          <w:sz w:val="20"/>
          <w:szCs w:val="20"/>
        </w:rPr>
        <w:t xml:space="preserve"> ...... được khảo sát, đánh giá thông tin chung đối với khoáng sản .......... </w:t>
      </w:r>
      <w:r w:rsidRPr="0091620A" w:rsidR="00C77983">
        <w:rPr>
          <w:rFonts w:ascii="Arial" w:hAnsi="Arial" w:cs="Arial"/>
          <w:i/>
          <w:iCs/>
          <w:color w:val="auto"/>
          <w:sz w:val="20"/>
          <w:szCs w:val="20"/>
        </w:rPr>
        <w:t>(tên khoáng sản nhóm IV)</w:t>
      </w:r>
      <w:r w:rsidRPr="0091620A" w:rsidR="00C77983">
        <w:rPr>
          <w:rFonts w:ascii="Arial" w:hAnsi="Arial" w:cs="Arial"/>
          <w:color w:val="auto"/>
          <w:sz w:val="20"/>
          <w:szCs w:val="20"/>
        </w:rPr>
        <w:t xml:space="preserve"> ........... tại khu vực .......... thuộc .........</w:t>
      </w:r>
      <w:r w:rsidRPr="0091620A" w:rsidR="00C77983">
        <w:rPr>
          <w:rFonts w:ascii="Arial" w:hAnsi="Arial" w:cs="Arial"/>
          <w:i/>
          <w:iCs/>
          <w:color w:val="auto"/>
          <w:sz w:val="20"/>
          <w:szCs w:val="20"/>
        </w:rPr>
        <w:t>(tên cấp xã)</w:t>
      </w:r>
      <w:r w:rsidRPr="0091620A" w:rsidR="00C77983">
        <w:rPr>
          <w:rFonts w:ascii="Arial" w:hAnsi="Arial" w:cs="Arial"/>
          <w:color w:val="auto"/>
          <w:sz w:val="20"/>
          <w:szCs w:val="20"/>
        </w:rPr>
        <w:t>........., ..........</w:t>
      </w:r>
      <w:r w:rsidRPr="0091620A" w:rsidR="00C77983">
        <w:rPr>
          <w:rFonts w:ascii="Arial" w:hAnsi="Arial" w:cs="Arial"/>
          <w:i/>
          <w:iCs/>
          <w:color w:val="auto"/>
          <w:sz w:val="20"/>
          <w:szCs w:val="20"/>
        </w:rPr>
        <w:t>(tên cấp tỉnh)</w:t>
      </w:r>
      <w:r w:rsidRPr="0091620A" w:rsidR="00C77983">
        <w:rPr>
          <w:rFonts w:ascii="Arial" w:hAnsi="Arial" w:cs="Arial"/>
          <w:color w:val="auto"/>
          <w:sz w:val="20"/>
          <w:szCs w:val="20"/>
        </w:rPr>
        <w:t>........... với các nội dung chính như sau:</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1. Phạm vi khảo sát, đánh giá: ............. </w:t>
      </w:r>
      <w:r w:rsidRPr="0091620A" w:rsidR="00C77983">
        <w:rPr>
          <w:rFonts w:ascii="Arial" w:hAnsi="Arial" w:cs="Arial"/>
          <w:i/>
          <w:iCs/>
          <w:color w:val="auto"/>
          <w:sz w:val="20"/>
          <w:szCs w:val="20"/>
        </w:rPr>
        <w:t>(diện tích khu vực đề nghị khảo sát, đánh giá thông tin chung)</w:t>
      </w:r>
      <w:r w:rsidRPr="0091620A" w:rsidR="00C77983">
        <w:rPr>
          <w:rFonts w:ascii="Arial" w:hAnsi="Arial" w:cs="Arial"/>
          <w:color w:val="auto"/>
          <w:sz w:val="20"/>
          <w:szCs w:val="20"/>
        </w:rPr>
        <w:t xml:space="preserve"> .............. (có tọa độ dự kiến khu vực khảo sát, đánh giá kèm theo).</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2. Thời gian thực hiện: từ ngày ... tháng ... năm ... đến ngày ... tháng ... năm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3. Phương pháp, biện pháp kỹ thuật: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3.1. Khảo sát tại thực địa: ................</w:t>
      </w:r>
      <w:r w:rsidRPr="0091620A" w:rsidR="00C77983">
        <w:rPr>
          <w:rFonts w:ascii="Arial" w:hAnsi="Arial" w:cs="Arial"/>
          <w:i/>
          <w:iCs/>
          <w:color w:val="auto"/>
          <w:sz w:val="20"/>
          <w:szCs w:val="20"/>
        </w:rPr>
        <w:t>(chiều dài lộ trình)</w:t>
      </w:r>
      <w:r w:rsidRPr="0091620A" w:rsidR="00C77983">
        <w:rPr>
          <w:rFonts w:ascii="Arial" w:hAnsi="Arial" w:cs="Arial"/>
          <w:color w:val="auto"/>
          <w:sz w:val="20"/>
          <w:szCs w:val="20"/>
        </w:rPr>
        <w:t>.................. km lộ trình</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3.2. Thi công công trình: ................</w:t>
      </w:r>
      <w:r w:rsidRPr="0091620A" w:rsidR="00C77983">
        <w:rPr>
          <w:rFonts w:ascii="Arial" w:hAnsi="Arial" w:cs="Arial"/>
          <w:i/>
          <w:iCs/>
          <w:color w:val="auto"/>
          <w:sz w:val="20"/>
          <w:szCs w:val="20"/>
        </w:rPr>
        <w:t>(khối lượng (m, m</w:t>
      </w:r>
      <w:r w:rsidRPr="0091620A" w:rsidR="00C77983">
        <w:rPr>
          <w:rFonts w:ascii="Arial" w:hAnsi="Arial" w:cs="Arial"/>
          <w:i/>
          <w:iCs/>
          <w:color w:val="auto"/>
          <w:sz w:val="20"/>
          <w:szCs w:val="20"/>
          <w:vertAlign w:val="superscript"/>
        </w:rPr>
        <w:t>3</w:t>
      </w:r>
      <w:r w:rsidRPr="0091620A" w:rsidR="00C77983">
        <w:rPr>
          <w:rFonts w:ascii="Arial" w:hAnsi="Arial" w:cs="Arial"/>
          <w:i/>
          <w:iCs/>
          <w:color w:val="auto"/>
          <w:sz w:val="20"/>
          <w:szCs w:val="20"/>
        </w:rPr>
        <w:t>)</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số</w:t>
      </w:r>
      <w:r w:rsidRPr="0091620A" w:rsidR="00C77983">
        <w:rPr>
          <w:rFonts w:ascii="Arial" w:hAnsi="Arial" w:cs="Arial"/>
          <w:i/>
          <w:iCs/>
          <w:color w:val="auto"/>
          <w:sz w:val="20"/>
          <w:szCs w:val="20"/>
        </w:rPr>
        <w:t xml:space="preserve"> công trình)</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3.3. Công tác </w:t>
      </w:r>
      <w:r w:rsidRPr="0091620A" w:rsidR="003556B9">
        <w:rPr>
          <w:rFonts w:ascii="Arial" w:hAnsi="Arial" w:cs="Arial"/>
          <w:color w:val="auto"/>
          <w:sz w:val="20"/>
          <w:szCs w:val="20"/>
        </w:rPr>
        <w:t>mẫu</w:t>
      </w:r>
      <w:r w:rsidRPr="0091620A" w:rsidR="00C77983">
        <w:rPr>
          <w:rFonts w:ascii="Arial" w:hAnsi="Arial" w:cs="Arial"/>
          <w:color w:val="auto"/>
          <w:sz w:val="20"/>
          <w:szCs w:val="20"/>
        </w:rPr>
        <w:t>: ...................</w:t>
      </w:r>
      <w:r w:rsidRPr="0091620A" w:rsidR="00C77983">
        <w:rPr>
          <w:rFonts w:ascii="Arial" w:hAnsi="Arial" w:cs="Arial"/>
          <w:i/>
          <w:iCs/>
          <w:color w:val="auto"/>
          <w:sz w:val="20"/>
          <w:szCs w:val="20"/>
        </w:rPr>
        <w:t xml:space="preserve">(số lượng, chủng loại </w:t>
      </w:r>
      <w:r w:rsidRPr="0091620A" w:rsidR="003556B9">
        <w:rPr>
          <w:rFonts w:ascii="Arial" w:hAnsi="Arial" w:cs="Arial"/>
          <w:i/>
          <w:iCs/>
          <w:color w:val="auto"/>
          <w:sz w:val="20"/>
          <w:szCs w:val="20"/>
        </w:rPr>
        <w:t>mẫu</w:t>
      </w:r>
      <w:r w:rsidRPr="0091620A" w:rsidR="00C77983">
        <w:rPr>
          <w:rFonts w:ascii="Arial" w:hAnsi="Arial" w:cs="Arial"/>
          <w:i/>
          <w:iCs/>
          <w:color w:val="auto"/>
          <w:sz w:val="20"/>
          <w:szCs w:val="20"/>
        </w:rPr>
        <w:t>)</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w:t>
      </w:r>
      <w:r w:rsidRPr="0091620A" w:rsidR="00C77983">
        <w:rPr>
          <w:rFonts w:ascii="Arial" w:hAnsi="Arial" w:cs="Arial"/>
          <w:i/>
          <w:iCs/>
          <w:color w:val="auto"/>
          <w:sz w:val="20"/>
          <w:szCs w:val="20"/>
        </w:rPr>
        <w:t>(Tên tổ chức, cá nhân)</w:t>
      </w:r>
      <w:r w:rsidRPr="0091620A" w:rsidR="00C77983">
        <w:rPr>
          <w:rFonts w:ascii="Arial" w:hAnsi="Arial" w:cs="Arial"/>
          <w:color w:val="auto"/>
          <w:sz w:val="20"/>
          <w:szCs w:val="20"/>
        </w:rPr>
        <w:t xml:space="preserve">................ có trách nhiệm thực hiện đầy đủ các nội dung khảo sát, đánh giá quy định tại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5 của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số .......</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 xml:space="preserve">TT-BNNMT ngày .... tháng .... năm 2025 của Bộ trưởng Bộ Nông nghiệp và Môi trường quy định về khai thác khoáng sản, khai thác tận thu khoáng sản và thu hồi khoáng sản; chịu trách nhiệm toàn diện trước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về tính trung thực của các nội dung, thông tin, số liệu khảo sát, đánh giá.</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w:t>
      </w:r>
      <w:r w:rsidRPr="0091620A" w:rsidR="00C77983">
        <w:rPr>
          <w:rFonts w:ascii="Arial" w:hAnsi="Arial" w:cs="Arial"/>
          <w:i/>
          <w:iCs/>
          <w:color w:val="auto"/>
          <w:sz w:val="20"/>
          <w:szCs w:val="20"/>
        </w:rPr>
        <w:t>(Tên tổ chức, cá nhân)</w:t>
      </w:r>
      <w:r w:rsidRPr="0091620A" w:rsidR="00C77983">
        <w:rPr>
          <w:rFonts w:ascii="Arial" w:hAnsi="Arial" w:cs="Arial"/>
          <w:color w:val="auto"/>
          <w:sz w:val="20"/>
          <w:szCs w:val="20"/>
        </w:rPr>
        <w:t>................ phải thông báo cho Sở Nông nghiệp và Môi trường và Ủy ban nhân dân .............</w:t>
      </w:r>
      <w:r w:rsidRPr="0091620A" w:rsidR="00C77983">
        <w:rPr>
          <w:rFonts w:ascii="Arial" w:hAnsi="Arial" w:cs="Arial"/>
          <w:i/>
          <w:iCs/>
          <w:color w:val="auto"/>
          <w:sz w:val="20"/>
          <w:szCs w:val="20"/>
        </w:rPr>
        <w:t>(Tên cấp xã nơi khảo sát, đánh giá)</w:t>
      </w:r>
      <w:r w:rsidRPr="0091620A" w:rsidR="00C77983">
        <w:rPr>
          <w:rFonts w:ascii="Arial" w:hAnsi="Arial" w:cs="Arial"/>
          <w:color w:val="auto"/>
          <w:sz w:val="20"/>
          <w:szCs w:val="20"/>
        </w:rPr>
        <w:t>................ trước khi thực hiện việc khảo sát, đánh giá.</w:t>
      </w:r>
      <w:r w:rsidRPr="0091620A" w:rsidR="0042348F">
        <w:rPr>
          <w:rFonts w:ascii="Arial" w:hAnsi="Arial" w:cs="Arial"/>
          <w:color w:val="auto"/>
          <w:sz w:val="20"/>
          <w:szCs w:val="20"/>
        </w:rPr>
        <w:t>/</w:t>
      </w:r>
      <w:r w:rsidRPr="0091620A" w:rsidR="00C77983">
        <w:rPr>
          <w:rFonts w:ascii="Arial" w:hAnsi="Arial" w:cs="Arial"/>
          <w:color w:val="auto"/>
          <w:sz w:val="20"/>
          <w:szCs w:val="20"/>
        </w:rPr>
        <w:t>.</w:t>
      </w:r>
    </w:p>
    <w:p w:rsidR="009F0A38" w:rsidRPr="0091620A" w:rsidP="00D524CA">
      <w:pPr>
        <w:spacing w:before="120" w:after="0" w:line="240" w:lineRule="auto"/>
        <w:rPr>
          <w:rFonts w:ascii="Arial" w:hAnsi="Arial" w:cs="Arial"/>
          <w:color w:val="auto"/>
          <w:sz w:val="20"/>
          <w:szCs w:val="20"/>
        </w:rPr>
      </w:pPr>
    </w:p>
    <w:tbl>
      <w:tblPr>
        <w:tblStyle w:val="TableNormal"/>
        <w:tblW w:w="5000" w:type="pct"/>
        <w:tblLook w:val="00A0"/>
      </w:tblPr>
      <w:tblGrid>
        <w:gridCol w:w="4643"/>
        <w:gridCol w:w="4644"/>
      </w:tblGrid>
      <w:tr>
        <w:tblPrEx>
          <w:tblW w:w="5000" w:type="pct"/>
          <w:tblLook w:val="00A0"/>
        </w:tblPrEx>
        <w:tc>
          <w:tcPr>
            <w:tcW w:w="4621" w:type="dxa"/>
            <w:tcMar>
              <w:top w:w="0" w:type="dxa"/>
              <w:left w:w="108" w:type="dxa"/>
              <w:bottom w:w="0" w:type="dxa"/>
              <w:right w:w="108" w:type="dxa"/>
            </w:tcMa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i/>
                <w:iCs/>
                <w:color w:val="auto"/>
                <w:sz w:val="20"/>
                <w:szCs w:val="20"/>
              </w:rPr>
              <w:t>Nơi nhận:</w:t>
            </w:r>
            <w:r w:rsidRPr="0091620A" w:rsidR="00C77983">
              <w:rPr>
                <w:rFonts w:ascii="Arial" w:hAnsi="Arial" w:cs="Arial"/>
                <w:color w:val="auto"/>
                <w:sz w:val="20"/>
                <w:szCs w:val="20"/>
              </w:rPr>
              <w:br/>
              <w:t>- ....(</w:t>
            </w:r>
            <w:r w:rsidRPr="0091620A" w:rsidR="00C77983">
              <w:rPr>
                <w:rFonts w:ascii="Arial" w:hAnsi="Arial" w:cs="Arial"/>
                <w:i/>
                <w:iCs/>
                <w:color w:val="auto"/>
                <w:sz w:val="20"/>
                <w:szCs w:val="20"/>
              </w:rPr>
              <w:t>Tên tổ chức, cá nhân</w:t>
            </w:r>
            <w:r w:rsidRPr="0091620A" w:rsidR="00C77983">
              <w:rPr>
                <w:rFonts w:ascii="Arial" w:hAnsi="Arial" w:cs="Arial"/>
                <w:color w:val="auto"/>
                <w:sz w:val="20"/>
                <w:szCs w:val="20"/>
              </w:rPr>
              <w:t>)...;</w:t>
              <w:br/>
              <w:t>- Ủy ban nhân dân tỉnh (thành phố)... (để báo cáo);</w:t>
              <w:br/>
              <w:t>- Các Sở, ngành liên quan;</w:t>
              <w:br/>
              <w:t xml:space="preserve">- UBND ... </w:t>
            </w:r>
            <w:r w:rsidRPr="0091620A" w:rsidR="00C77983">
              <w:rPr>
                <w:rFonts w:ascii="Arial" w:hAnsi="Arial" w:cs="Arial"/>
                <w:i/>
                <w:iCs/>
                <w:color w:val="auto"/>
                <w:sz w:val="20"/>
                <w:szCs w:val="20"/>
              </w:rPr>
              <w:t>(Tên cấp xã nơi khảo sát, đánh giá)</w:t>
            </w:r>
            <w:r w:rsidRPr="0091620A" w:rsidR="00C77983">
              <w:rPr>
                <w:rFonts w:ascii="Arial" w:hAnsi="Arial" w:cs="Arial"/>
                <w:color w:val="auto"/>
                <w:sz w:val="20"/>
                <w:szCs w:val="20"/>
              </w:rPr>
              <w:t xml:space="preserve"> ....</w:t>
            </w:r>
          </w:p>
        </w:tc>
        <w:tc>
          <w:tcPr>
            <w:tcW w:w="4621" w:type="dxa"/>
            <w:tcMar>
              <w:top w:w="0" w:type="dxa"/>
              <w:left w:w="108" w:type="dxa"/>
              <w:bottom w:w="0" w:type="dxa"/>
              <w:right w:w="108" w:type="dxa"/>
            </w:tcMa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GIÁM ĐỐC</w:t>
            </w:r>
            <w:r w:rsidRPr="0091620A" w:rsidR="00C77983">
              <w:rPr>
                <w:rFonts w:ascii="Arial" w:hAnsi="Arial" w:cs="Arial"/>
                <w:color w:val="auto"/>
                <w:sz w:val="20"/>
                <w:szCs w:val="20"/>
              </w:rPr>
              <w:br/>
            </w:r>
            <w:r w:rsidRPr="0091620A" w:rsidR="00C77983">
              <w:rPr>
                <w:rFonts w:ascii="Arial" w:hAnsi="Arial" w:cs="Arial"/>
                <w:i/>
                <w:iCs/>
                <w:color w:val="auto"/>
                <w:sz w:val="20"/>
                <w:szCs w:val="20"/>
              </w:rPr>
              <w:t>(Ký tên, đóng dấu)</w:t>
            </w:r>
          </w:p>
        </w:tc>
      </w:tr>
    </w:tbl>
    <w:p w:rsidR="00A77B3E" w:rsidRPr="0091620A" w:rsidP="00D524CA">
      <w:pPr>
        <w:spacing w:before="120" w:after="0" w:line="240" w:lineRule="auto"/>
        <w:rPr>
          <w:rFonts w:ascii="Arial" w:hAnsi="Arial" w:cs="Arial"/>
          <w:color w:val="auto"/>
          <w:sz w:val="20"/>
          <w:szCs w:val="20"/>
        </w:rPr>
      </w:pPr>
    </w:p>
    <w:p w:rsidR="00A77B3E" w:rsidRPr="0091620A" w:rsidP="00D524CA">
      <w:pPr>
        <w:spacing w:before="120" w:after="0" w:line="240" w:lineRule="auto"/>
        <w:rPr>
          <w:rFonts w:ascii="Arial" w:hAnsi="Arial" w:cs="Arial"/>
          <w:color w:val="auto"/>
          <w:sz w:val="20"/>
          <w:szCs w:val="20"/>
        </w:rPr>
      </w:pPr>
      <w:bookmarkStart w:id="291" w:name="muc_2_pl"/>
      <w:r w:rsidRPr="0091620A" w:rsidR="00FC6B94">
        <w:rPr>
          <w:rFonts w:ascii="Arial" w:hAnsi="Arial" w:cs="Arial"/>
          <w:b/>
          <w:bCs/>
          <w:color w:val="auto"/>
          <w:sz w:val="20"/>
          <w:szCs w:val="20"/>
        </w:rPr>
        <w:t xml:space="preserve">II. Sửa đổi, bổ sung một số </w:t>
      </w:r>
      <w:r w:rsidRPr="0091620A" w:rsidR="003556B9">
        <w:rPr>
          <w:rFonts w:ascii="Arial" w:hAnsi="Arial" w:cs="Arial"/>
          <w:b/>
          <w:bCs/>
          <w:color w:val="auto"/>
          <w:sz w:val="20"/>
          <w:szCs w:val="20"/>
        </w:rPr>
        <w:t>mẫu</w:t>
      </w:r>
      <w:r w:rsidRPr="0091620A" w:rsidR="00FC6B94">
        <w:rPr>
          <w:rFonts w:ascii="Arial" w:hAnsi="Arial" w:cs="Arial"/>
          <w:b/>
          <w:bCs/>
          <w:color w:val="auto"/>
          <w:sz w:val="20"/>
          <w:szCs w:val="20"/>
        </w:rPr>
        <w:t xml:space="preserve"> </w:t>
      </w:r>
      <w:r w:rsidRPr="0091620A" w:rsidR="003556B9">
        <w:rPr>
          <w:rFonts w:ascii="Arial" w:hAnsi="Arial" w:cs="Arial"/>
          <w:b/>
          <w:bCs/>
          <w:color w:val="auto"/>
          <w:sz w:val="20"/>
          <w:szCs w:val="20"/>
        </w:rPr>
        <w:t>Phụ lục</w:t>
      </w:r>
      <w:r w:rsidRPr="0091620A" w:rsidR="00FC6B94">
        <w:rPr>
          <w:rFonts w:ascii="Arial" w:hAnsi="Arial" w:cs="Arial"/>
          <w:b/>
          <w:bCs/>
          <w:color w:val="auto"/>
          <w:sz w:val="20"/>
          <w:szCs w:val="20"/>
        </w:rPr>
        <w:t xml:space="preserve"> II ban hành kèm theo </w:t>
      </w:r>
      <w:r w:rsidRPr="0091620A" w:rsidR="0042348F">
        <w:rPr>
          <w:rFonts w:ascii="Arial" w:hAnsi="Arial" w:cs="Arial"/>
          <w:b/>
          <w:bCs/>
          <w:color w:val="auto"/>
          <w:sz w:val="20"/>
          <w:szCs w:val="20"/>
        </w:rPr>
        <w:t>Thông tư</w:t>
      </w:r>
      <w:r w:rsidRPr="0091620A" w:rsidR="00FC6B94">
        <w:rPr>
          <w:rFonts w:ascii="Arial" w:hAnsi="Arial" w:cs="Arial"/>
          <w:b/>
          <w:bCs/>
          <w:color w:val="auto"/>
          <w:sz w:val="20"/>
          <w:szCs w:val="20"/>
        </w:rPr>
        <w:t xml:space="preserve"> số 36</w:t>
      </w:r>
      <w:r w:rsidRPr="0091620A" w:rsidR="0042348F">
        <w:rPr>
          <w:rFonts w:ascii="Arial" w:hAnsi="Arial" w:cs="Arial"/>
          <w:b/>
          <w:bCs/>
          <w:color w:val="auto"/>
          <w:sz w:val="20"/>
          <w:szCs w:val="20"/>
        </w:rPr>
        <w:t>/</w:t>
      </w:r>
      <w:r w:rsidRPr="0091620A" w:rsidR="00FC6B94">
        <w:rPr>
          <w:rFonts w:ascii="Arial" w:hAnsi="Arial" w:cs="Arial"/>
          <w:b/>
          <w:bCs/>
          <w:color w:val="auto"/>
          <w:sz w:val="20"/>
          <w:szCs w:val="20"/>
        </w:rPr>
        <w:t>2025</w:t>
      </w:r>
      <w:r w:rsidRPr="0091620A" w:rsidR="0042348F">
        <w:rPr>
          <w:rFonts w:ascii="Arial" w:hAnsi="Arial" w:cs="Arial"/>
          <w:b/>
          <w:bCs/>
          <w:color w:val="auto"/>
          <w:sz w:val="20"/>
          <w:szCs w:val="20"/>
        </w:rPr>
        <w:t>/</w:t>
      </w:r>
      <w:r w:rsidRPr="0091620A" w:rsidR="00FC6B94">
        <w:rPr>
          <w:rFonts w:ascii="Arial" w:hAnsi="Arial" w:cs="Arial"/>
          <w:b/>
          <w:bCs/>
          <w:color w:val="auto"/>
          <w:sz w:val="20"/>
          <w:szCs w:val="20"/>
        </w:rPr>
        <w:t>TT-BNNMT như sau:</w:t>
      </w:r>
      <w:bookmarkEnd w:id="291"/>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1705"/>
        <w:gridCol w:w="7372"/>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939" w:type="pct"/>
            <w:shd w:val="clear" w:color="auto" w:fill="auto"/>
          </w:tcPr>
          <w:p w:rsidR="00A77B3E" w:rsidRPr="0091620A" w:rsidP="00D524CA">
            <w:pPr>
              <w:spacing w:before="120" w:after="0" w:line="240" w:lineRule="auto"/>
              <w:jc w:val="center"/>
              <w:rPr>
                <w:rFonts w:ascii="Arial" w:hAnsi="Arial" w:cs="Arial"/>
                <w:color w:val="auto"/>
                <w:sz w:val="20"/>
                <w:szCs w:val="20"/>
              </w:rPr>
            </w:pPr>
            <w:bookmarkStart w:id="292" w:name="bieumau_ms_01_p2_pl1"/>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01</w:t>
            </w:r>
            <w:bookmarkEnd w:id="292"/>
          </w:p>
        </w:tc>
        <w:tc>
          <w:tcPr>
            <w:tcW w:w="4061" w:type="pct"/>
            <w:shd w:val="clear" w:color="auto" w:fill="auto"/>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Văn bản đề nghị cấp giấy phép khai thác khoáng sản nhóm I, nhóm II và nhóm III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939" w:type="pct"/>
            <w:shd w:val="clear" w:color="auto" w:fill="auto"/>
          </w:tcPr>
          <w:p w:rsidR="00A77B3E" w:rsidRPr="0091620A" w:rsidP="00D524CA">
            <w:pPr>
              <w:spacing w:before="120" w:after="0" w:line="240" w:lineRule="auto"/>
              <w:jc w:val="center"/>
              <w:rPr>
                <w:rFonts w:ascii="Arial" w:hAnsi="Arial" w:cs="Arial"/>
                <w:color w:val="auto"/>
                <w:sz w:val="20"/>
                <w:szCs w:val="20"/>
              </w:rPr>
            </w:pPr>
            <w:bookmarkStart w:id="293" w:name="bieumau_ms_02_p2_pl1"/>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02</w:t>
            </w:r>
            <w:bookmarkEnd w:id="293"/>
          </w:p>
        </w:tc>
        <w:tc>
          <w:tcPr>
            <w:tcW w:w="4061" w:type="pct"/>
            <w:shd w:val="clear" w:color="auto" w:fill="auto"/>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Văn bản đề nghị cấp giấy phép khai thác khoáng sản nhóm IV</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939" w:type="pct"/>
            <w:shd w:val="clear" w:color="auto" w:fill="auto"/>
          </w:tcPr>
          <w:p w:rsidR="00A77B3E" w:rsidRPr="0091620A" w:rsidP="00D524CA">
            <w:pPr>
              <w:spacing w:before="120" w:after="0" w:line="240" w:lineRule="auto"/>
              <w:jc w:val="center"/>
              <w:rPr>
                <w:rFonts w:ascii="Arial" w:hAnsi="Arial" w:cs="Arial"/>
                <w:color w:val="auto"/>
                <w:sz w:val="20"/>
                <w:szCs w:val="20"/>
              </w:rPr>
            </w:pPr>
            <w:bookmarkStart w:id="294" w:name="bieumau_ms_03_p2_pl1"/>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03</w:t>
            </w:r>
            <w:bookmarkEnd w:id="294"/>
          </w:p>
        </w:tc>
        <w:tc>
          <w:tcPr>
            <w:tcW w:w="4061" w:type="pct"/>
            <w:shd w:val="clear" w:color="auto" w:fill="auto"/>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Văn bản đề nghị cấp giấy phép khai thác tận thu khoáng sản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939" w:type="pct"/>
            <w:shd w:val="clear" w:color="auto" w:fill="auto"/>
          </w:tcPr>
          <w:p w:rsidR="00A77B3E" w:rsidRPr="0091620A" w:rsidP="00D524CA">
            <w:pPr>
              <w:spacing w:before="120" w:after="0" w:line="240" w:lineRule="auto"/>
              <w:jc w:val="center"/>
              <w:rPr>
                <w:rFonts w:ascii="Arial" w:hAnsi="Arial" w:cs="Arial"/>
                <w:color w:val="auto"/>
                <w:sz w:val="20"/>
                <w:szCs w:val="20"/>
              </w:rPr>
            </w:pPr>
            <w:bookmarkStart w:id="295" w:name="bieumau_ms_07_p2_pl1"/>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07</w:t>
            </w:r>
            <w:bookmarkEnd w:id="295"/>
          </w:p>
        </w:tc>
        <w:tc>
          <w:tcPr>
            <w:tcW w:w="4061" w:type="pct"/>
            <w:shd w:val="clear" w:color="auto" w:fill="auto"/>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Văn bản đề nghị cấp lại (hoặc cấp đổi) giấy phép khai thác khoáng sản nhóm I, nhóm II và nhóm III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939" w:type="pct"/>
            <w:shd w:val="clear" w:color="auto" w:fill="auto"/>
          </w:tcPr>
          <w:p w:rsidR="00A77B3E" w:rsidRPr="0091620A" w:rsidP="00D524CA">
            <w:pPr>
              <w:spacing w:before="120" w:after="0" w:line="240" w:lineRule="auto"/>
              <w:jc w:val="center"/>
              <w:rPr>
                <w:rFonts w:ascii="Arial" w:hAnsi="Arial" w:cs="Arial"/>
                <w:color w:val="auto"/>
                <w:sz w:val="20"/>
                <w:szCs w:val="20"/>
              </w:rPr>
            </w:pPr>
            <w:bookmarkStart w:id="296" w:name="bieumau_ms_08_p2_pl1"/>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08</w:t>
            </w:r>
            <w:bookmarkEnd w:id="296"/>
          </w:p>
        </w:tc>
        <w:tc>
          <w:tcPr>
            <w:tcW w:w="4061" w:type="pct"/>
            <w:shd w:val="clear" w:color="auto" w:fill="auto"/>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Văn bản đề nghị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 nội dung giấy phép khai thác khoáng sản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939" w:type="pct"/>
            <w:shd w:val="clear" w:color="auto" w:fill="auto"/>
          </w:tcPr>
          <w:p w:rsidR="00A77B3E" w:rsidRPr="0091620A" w:rsidP="00D524CA">
            <w:pPr>
              <w:spacing w:before="120" w:after="0" w:line="240" w:lineRule="auto"/>
              <w:jc w:val="center"/>
              <w:rPr>
                <w:rFonts w:ascii="Arial" w:hAnsi="Arial" w:cs="Arial"/>
                <w:color w:val="auto"/>
                <w:sz w:val="20"/>
                <w:szCs w:val="20"/>
              </w:rPr>
            </w:pPr>
            <w:bookmarkStart w:id="297" w:name="bieumau_ms_09_p2_pl1"/>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09</w:t>
            </w:r>
            <w:bookmarkEnd w:id="297"/>
          </w:p>
        </w:tc>
        <w:tc>
          <w:tcPr>
            <w:tcW w:w="4061" w:type="pct"/>
            <w:shd w:val="clear" w:color="auto" w:fill="auto"/>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Văn bản đề nghị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 nội dung giấy phép khai thác tận thu khoáng sản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939" w:type="pct"/>
            <w:shd w:val="clear" w:color="auto" w:fill="auto"/>
          </w:tcPr>
          <w:p w:rsidR="00A77B3E" w:rsidRPr="0091620A" w:rsidP="00D524CA">
            <w:pPr>
              <w:spacing w:before="120" w:after="0" w:line="240" w:lineRule="auto"/>
              <w:jc w:val="center"/>
              <w:rPr>
                <w:rFonts w:ascii="Arial" w:hAnsi="Arial" w:cs="Arial"/>
                <w:color w:val="auto"/>
                <w:sz w:val="20"/>
                <w:szCs w:val="20"/>
              </w:rPr>
            </w:pPr>
            <w:bookmarkStart w:id="298" w:name="bieumau_ms_10_p2_pl1"/>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10</w:t>
            </w:r>
            <w:bookmarkEnd w:id="298"/>
          </w:p>
        </w:tc>
        <w:tc>
          <w:tcPr>
            <w:tcW w:w="4061" w:type="pct"/>
            <w:shd w:val="clear" w:color="auto" w:fill="auto"/>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Văn bản đề nghị trả lại giấy phép khai thác khoáng sản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939" w:type="pct"/>
            <w:shd w:val="clear" w:color="auto" w:fill="auto"/>
          </w:tcPr>
          <w:p w:rsidR="00A77B3E" w:rsidRPr="0091620A" w:rsidP="00D524CA">
            <w:pPr>
              <w:spacing w:before="120" w:after="0" w:line="240" w:lineRule="auto"/>
              <w:jc w:val="center"/>
              <w:rPr>
                <w:rFonts w:ascii="Arial" w:hAnsi="Arial" w:cs="Arial"/>
                <w:color w:val="auto"/>
                <w:sz w:val="20"/>
                <w:szCs w:val="20"/>
              </w:rPr>
            </w:pPr>
            <w:bookmarkStart w:id="299" w:name="bieumau_ms_11_p2_pl1"/>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11</w:t>
            </w:r>
            <w:bookmarkEnd w:id="299"/>
          </w:p>
        </w:tc>
        <w:tc>
          <w:tcPr>
            <w:tcW w:w="4061" w:type="pct"/>
            <w:shd w:val="clear" w:color="auto" w:fill="auto"/>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Văn bản đề nghị trả lại giấy phép khai thác tận thu khoáng sản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939" w:type="pct"/>
            <w:shd w:val="clear" w:color="auto" w:fill="auto"/>
          </w:tcPr>
          <w:p w:rsidR="00A77B3E" w:rsidRPr="0091620A" w:rsidP="00D524CA">
            <w:pPr>
              <w:spacing w:before="120" w:after="0" w:line="240" w:lineRule="auto"/>
              <w:jc w:val="center"/>
              <w:rPr>
                <w:rFonts w:ascii="Arial" w:hAnsi="Arial" w:cs="Arial"/>
                <w:color w:val="auto"/>
                <w:sz w:val="20"/>
                <w:szCs w:val="20"/>
              </w:rPr>
            </w:pPr>
            <w:bookmarkStart w:id="300" w:name="bieumau_ms_14_p2_pl1"/>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14</w:t>
            </w:r>
            <w:bookmarkEnd w:id="300"/>
          </w:p>
        </w:tc>
        <w:tc>
          <w:tcPr>
            <w:tcW w:w="4061" w:type="pct"/>
            <w:shd w:val="clear" w:color="auto" w:fill="auto"/>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Giấy phép khai thác khoáng sản thuộc thẩm quyền cấp của Bộ Nông nghiệp và Môi trường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939" w:type="pct"/>
            <w:shd w:val="clear" w:color="auto" w:fill="auto"/>
          </w:tcPr>
          <w:p w:rsidR="00A77B3E" w:rsidRPr="0091620A" w:rsidP="00D524CA">
            <w:pPr>
              <w:spacing w:before="120" w:after="0" w:line="240" w:lineRule="auto"/>
              <w:jc w:val="center"/>
              <w:rPr>
                <w:rFonts w:ascii="Arial" w:hAnsi="Arial" w:cs="Arial"/>
                <w:color w:val="auto"/>
                <w:sz w:val="20"/>
                <w:szCs w:val="20"/>
              </w:rPr>
            </w:pPr>
            <w:bookmarkStart w:id="301" w:name="bieumau_ms_15_p2_pl1"/>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15</w:t>
            </w:r>
            <w:bookmarkEnd w:id="301"/>
          </w:p>
        </w:tc>
        <w:tc>
          <w:tcPr>
            <w:tcW w:w="4061" w:type="pct"/>
            <w:shd w:val="clear" w:color="auto" w:fill="auto"/>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Giấy phép khai thác khoáng sản thuộc thẩm quyền cấp của Chủ tịch Ủy ban nhân dân cấp tỉnh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939" w:type="pct"/>
            <w:shd w:val="clear" w:color="auto" w:fill="auto"/>
          </w:tcPr>
          <w:p w:rsidR="00A77B3E" w:rsidRPr="0091620A" w:rsidP="00D524CA">
            <w:pPr>
              <w:spacing w:before="120" w:after="0" w:line="240" w:lineRule="auto"/>
              <w:jc w:val="center"/>
              <w:rPr>
                <w:rFonts w:ascii="Arial" w:hAnsi="Arial" w:cs="Arial"/>
                <w:color w:val="auto"/>
                <w:sz w:val="20"/>
                <w:szCs w:val="20"/>
              </w:rPr>
            </w:pPr>
            <w:bookmarkStart w:id="302" w:name="bieumau_ms_16_p2_pl1"/>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16</w:t>
            </w:r>
            <w:bookmarkEnd w:id="302"/>
          </w:p>
        </w:tc>
        <w:tc>
          <w:tcPr>
            <w:tcW w:w="4061" w:type="pct"/>
            <w:shd w:val="clear" w:color="auto" w:fill="auto"/>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Giấy phép khai thác tận thu khoáng sản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939" w:type="pct"/>
            <w:shd w:val="clear" w:color="auto" w:fill="auto"/>
          </w:tcPr>
          <w:p w:rsidR="00A77B3E" w:rsidRPr="0091620A" w:rsidP="00D524CA">
            <w:pPr>
              <w:spacing w:before="120" w:after="0" w:line="240" w:lineRule="auto"/>
              <w:jc w:val="center"/>
              <w:rPr>
                <w:rFonts w:ascii="Arial" w:hAnsi="Arial" w:cs="Arial"/>
                <w:color w:val="auto"/>
                <w:sz w:val="20"/>
                <w:szCs w:val="20"/>
              </w:rPr>
            </w:pPr>
            <w:bookmarkStart w:id="303" w:name="bieumau_ms_17_p2_pl1"/>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17</w:t>
            </w:r>
            <w:bookmarkEnd w:id="303"/>
          </w:p>
        </w:tc>
        <w:tc>
          <w:tcPr>
            <w:tcW w:w="4061" w:type="pct"/>
            <w:shd w:val="clear" w:color="auto" w:fill="auto"/>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Giấy phép khai thác khoáng sản (gia hạn) thuộc thẩm quyền cấp của Bộ Nông nghiệp và Môi trường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939" w:type="pct"/>
            <w:shd w:val="clear" w:color="auto" w:fill="auto"/>
          </w:tcPr>
          <w:p w:rsidR="00A77B3E" w:rsidRPr="0091620A" w:rsidP="00D524CA">
            <w:pPr>
              <w:spacing w:before="120" w:after="0" w:line="240" w:lineRule="auto"/>
              <w:jc w:val="center"/>
              <w:rPr>
                <w:rFonts w:ascii="Arial" w:hAnsi="Arial" w:cs="Arial"/>
                <w:color w:val="auto"/>
                <w:sz w:val="20"/>
                <w:szCs w:val="20"/>
              </w:rPr>
            </w:pPr>
            <w:bookmarkStart w:id="304" w:name="bieumau_ms_18_p2_pl1"/>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18</w:t>
            </w:r>
            <w:bookmarkEnd w:id="304"/>
          </w:p>
        </w:tc>
        <w:tc>
          <w:tcPr>
            <w:tcW w:w="4061" w:type="pct"/>
            <w:shd w:val="clear" w:color="auto" w:fill="auto"/>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Giấy phép khai thác khoáng sản (gia hạn) thuộc thẩm quyền cấp của Chủ tịch Ủy ban nhân dân cấp tỉnh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939" w:type="pct"/>
            <w:shd w:val="clear" w:color="auto" w:fill="auto"/>
          </w:tcPr>
          <w:p w:rsidR="00A77B3E" w:rsidRPr="0091620A" w:rsidP="00D524CA">
            <w:pPr>
              <w:spacing w:before="120" w:after="0" w:line="240" w:lineRule="auto"/>
              <w:jc w:val="center"/>
              <w:rPr>
                <w:rFonts w:ascii="Arial" w:hAnsi="Arial" w:cs="Arial"/>
                <w:color w:val="auto"/>
                <w:sz w:val="20"/>
                <w:szCs w:val="20"/>
              </w:rPr>
            </w:pPr>
            <w:bookmarkStart w:id="305" w:name="bieumau_ms_20_p2_pl1"/>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20</w:t>
            </w:r>
            <w:bookmarkEnd w:id="305"/>
          </w:p>
        </w:tc>
        <w:tc>
          <w:tcPr>
            <w:tcW w:w="4061" w:type="pct"/>
            <w:shd w:val="clear" w:color="auto" w:fill="auto"/>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Giấy phép khai thác khoáng sản (cấp lại hoặc cấp đổi) thuộc thẩm quyền cấp của Bộ Nông nghiệp và Môi trường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939" w:type="pct"/>
            <w:shd w:val="clear" w:color="auto" w:fill="auto"/>
          </w:tcPr>
          <w:p w:rsidR="00A77B3E" w:rsidRPr="0091620A" w:rsidP="00D524CA">
            <w:pPr>
              <w:spacing w:before="120" w:after="0" w:line="240" w:lineRule="auto"/>
              <w:jc w:val="center"/>
              <w:rPr>
                <w:rFonts w:ascii="Arial" w:hAnsi="Arial" w:cs="Arial"/>
                <w:color w:val="auto"/>
                <w:sz w:val="20"/>
                <w:szCs w:val="20"/>
              </w:rPr>
            </w:pPr>
            <w:bookmarkStart w:id="306" w:name="bieumau_ms_21_p2_pl1"/>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21</w:t>
            </w:r>
            <w:bookmarkEnd w:id="306"/>
          </w:p>
        </w:tc>
        <w:tc>
          <w:tcPr>
            <w:tcW w:w="4061" w:type="pct"/>
            <w:shd w:val="clear" w:color="auto" w:fill="auto"/>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Giấy phép khai thác khoáng sản (cấp lại hoặc cấp đổi) thuộc thẩm quyền cấp của Chủ tịch Ủy ban nhân dân cấp tỉnh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939" w:type="pct"/>
            <w:shd w:val="clear" w:color="auto" w:fill="auto"/>
          </w:tcPr>
          <w:p w:rsidR="00A77B3E" w:rsidRPr="0091620A" w:rsidP="00D524CA">
            <w:pPr>
              <w:spacing w:before="120" w:after="0" w:line="240" w:lineRule="auto"/>
              <w:jc w:val="center"/>
              <w:rPr>
                <w:rFonts w:ascii="Arial" w:hAnsi="Arial" w:cs="Arial"/>
                <w:color w:val="auto"/>
                <w:sz w:val="20"/>
                <w:szCs w:val="20"/>
              </w:rPr>
            </w:pPr>
            <w:bookmarkStart w:id="307" w:name="bieumau_ms_22_p2_pl1"/>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22</w:t>
            </w:r>
            <w:bookmarkEnd w:id="307"/>
          </w:p>
        </w:tc>
        <w:tc>
          <w:tcPr>
            <w:tcW w:w="4061" w:type="pct"/>
            <w:shd w:val="clear" w:color="auto" w:fill="auto"/>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Giấy phép khai thác khoáng sản (chuyển nhượng) thuộc thẩm quyền cấp của Bộ Nông nghiệp và Môi trường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939" w:type="pct"/>
            <w:shd w:val="clear" w:color="auto" w:fill="auto"/>
          </w:tcPr>
          <w:p w:rsidR="00A77B3E" w:rsidRPr="0091620A" w:rsidP="00D524CA">
            <w:pPr>
              <w:spacing w:before="120" w:after="0" w:line="240" w:lineRule="auto"/>
              <w:jc w:val="center"/>
              <w:rPr>
                <w:rFonts w:ascii="Arial" w:hAnsi="Arial" w:cs="Arial"/>
                <w:color w:val="auto"/>
                <w:sz w:val="20"/>
                <w:szCs w:val="20"/>
              </w:rPr>
            </w:pPr>
            <w:bookmarkStart w:id="308" w:name="bieumau_ms_23_p2_pl1"/>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23</w:t>
            </w:r>
            <w:bookmarkEnd w:id="308"/>
          </w:p>
        </w:tc>
        <w:tc>
          <w:tcPr>
            <w:tcW w:w="4061" w:type="pct"/>
            <w:shd w:val="clear" w:color="auto" w:fill="auto"/>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Giấy phép khai thác khoáng sản (chuyển nhượng) thuộc thẩm quyền cấp của Chủ tịch Ủy ban nhân dân cấp tỉnh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939" w:type="pct"/>
            <w:shd w:val="clear" w:color="auto" w:fill="auto"/>
          </w:tcPr>
          <w:p w:rsidR="00A77B3E" w:rsidRPr="0091620A" w:rsidP="00D524CA">
            <w:pPr>
              <w:spacing w:before="120" w:after="0" w:line="240" w:lineRule="auto"/>
              <w:jc w:val="center"/>
              <w:rPr>
                <w:rFonts w:ascii="Arial" w:hAnsi="Arial" w:cs="Arial"/>
                <w:color w:val="auto"/>
                <w:sz w:val="20"/>
                <w:szCs w:val="20"/>
              </w:rPr>
            </w:pPr>
            <w:bookmarkStart w:id="309" w:name="bieumau_ms_24_p2_pl1"/>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24</w:t>
            </w:r>
            <w:bookmarkEnd w:id="309"/>
          </w:p>
        </w:tc>
        <w:tc>
          <w:tcPr>
            <w:tcW w:w="4061" w:type="pct"/>
            <w:shd w:val="clear" w:color="auto" w:fill="auto"/>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Giấy phép khai thác tận thu khoáng sản (chuyển nhượng)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939" w:type="pct"/>
            <w:shd w:val="clear" w:color="auto" w:fill="auto"/>
          </w:tcPr>
          <w:p w:rsidR="00A77B3E" w:rsidRPr="0091620A" w:rsidP="00D524CA">
            <w:pPr>
              <w:spacing w:before="120" w:after="0" w:line="240" w:lineRule="auto"/>
              <w:jc w:val="center"/>
              <w:rPr>
                <w:rFonts w:ascii="Arial" w:hAnsi="Arial" w:cs="Arial"/>
                <w:color w:val="auto"/>
                <w:sz w:val="20"/>
                <w:szCs w:val="20"/>
              </w:rPr>
            </w:pPr>
            <w:bookmarkStart w:id="310" w:name="bieumau_ms_25_p2_pl1"/>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25</w:t>
            </w:r>
            <w:bookmarkEnd w:id="310"/>
          </w:p>
        </w:tc>
        <w:tc>
          <w:tcPr>
            <w:tcW w:w="4061" w:type="pct"/>
            <w:shd w:val="clear" w:color="auto" w:fill="auto"/>
          </w:tcPr>
          <w:p w:rsidR="00A77B3E" w:rsidRPr="0091620A" w:rsidP="00D524CA">
            <w:pPr>
              <w:spacing w:before="120" w:after="0" w:line="240" w:lineRule="auto"/>
              <w:rPr>
                <w:rFonts w:ascii="Arial" w:hAnsi="Arial" w:cs="Arial"/>
                <w:color w:val="auto"/>
                <w:sz w:val="20"/>
                <w:szCs w:val="20"/>
              </w:rPr>
            </w:pP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 nội dung giấy phép khai thác khoáng sản thuộc thẩm quyền cấp của Bộ Nông nghiệp và Môi trường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939" w:type="pct"/>
            <w:shd w:val="clear" w:color="auto" w:fill="auto"/>
          </w:tcPr>
          <w:p w:rsidR="00A77B3E" w:rsidRPr="0091620A" w:rsidP="00D524CA">
            <w:pPr>
              <w:spacing w:before="120" w:after="0" w:line="240" w:lineRule="auto"/>
              <w:jc w:val="center"/>
              <w:rPr>
                <w:rFonts w:ascii="Arial" w:hAnsi="Arial" w:cs="Arial"/>
                <w:color w:val="auto"/>
                <w:sz w:val="20"/>
                <w:szCs w:val="20"/>
              </w:rPr>
            </w:pPr>
            <w:bookmarkStart w:id="311" w:name="bieumau_ms_26_p2_pl1"/>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26</w:t>
            </w:r>
            <w:bookmarkEnd w:id="311"/>
          </w:p>
        </w:tc>
        <w:tc>
          <w:tcPr>
            <w:tcW w:w="4061" w:type="pct"/>
            <w:shd w:val="clear" w:color="auto" w:fill="auto"/>
          </w:tcPr>
          <w:p w:rsidR="00A77B3E" w:rsidRPr="0091620A" w:rsidP="00D524CA">
            <w:pPr>
              <w:spacing w:before="120" w:after="0" w:line="240" w:lineRule="auto"/>
              <w:rPr>
                <w:rFonts w:ascii="Arial" w:hAnsi="Arial" w:cs="Arial"/>
                <w:color w:val="auto"/>
                <w:sz w:val="20"/>
                <w:szCs w:val="20"/>
              </w:rPr>
            </w:pP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 nội dung giấy phép khai thác khoáng sản thuộc thẩm quyền cấp của Chủ tịch Ủy ban nhân dân cấp tỉnh (trừ trường hợp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 để trả lại một </w:t>
            </w:r>
            <w:r w:rsidRPr="0091620A" w:rsidR="00231B5F">
              <w:rPr>
                <w:rFonts w:ascii="Arial" w:hAnsi="Arial" w:cs="Arial"/>
                <w:color w:val="auto"/>
                <w:sz w:val="20"/>
                <w:szCs w:val="20"/>
              </w:rPr>
              <w:t>phần</w:t>
            </w:r>
            <w:r w:rsidRPr="0091620A" w:rsidR="00C77983">
              <w:rPr>
                <w:rFonts w:ascii="Arial" w:hAnsi="Arial" w:cs="Arial"/>
                <w:color w:val="auto"/>
                <w:sz w:val="20"/>
                <w:szCs w:val="20"/>
              </w:rPr>
              <w:t xml:space="preserve"> diện tích khu vực khai thác khoáng sản nhóm IV)</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939" w:type="pct"/>
            <w:shd w:val="clear" w:color="auto" w:fill="auto"/>
          </w:tcPr>
          <w:p w:rsidR="00A77B3E" w:rsidRPr="0091620A" w:rsidP="00D524CA">
            <w:pPr>
              <w:spacing w:before="120" w:after="0" w:line="240" w:lineRule="auto"/>
              <w:jc w:val="center"/>
              <w:rPr>
                <w:rFonts w:ascii="Arial" w:hAnsi="Arial" w:cs="Arial"/>
                <w:color w:val="auto"/>
                <w:sz w:val="20"/>
                <w:szCs w:val="20"/>
              </w:rPr>
            </w:pPr>
            <w:bookmarkStart w:id="312" w:name="bieumau_ms_27_p2_pl1"/>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27</w:t>
            </w:r>
            <w:bookmarkEnd w:id="312"/>
          </w:p>
        </w:tc>
        <w:tc>
          <w:tcPr>
            <w:tcW w:w="4061" w:type="pct"/>
            <w:shd w:val="clear" w:color="auto" w:fill="auto"/>
          </w:tcPr>
          <w:p w:rsidR="00A77B3E" w:rsidRPr="0091620A" w:rsidP="00D524CA">
            <w:pPr>
              <w:spacing w:before="120" w:after="0" w:line="240" w:lineRule="auto"/>
              <w:rPr>
                <w:rFonts w:ascii="Arial" w:hAnsi="Arial" w:cs="Arial"/>
                <w:color w:val="auto"/>
                <w:sz w:val="20"/>
                <w:szCs w:val="20"/>
              </w:rPr>
            </w:pP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 nội dung giấy phép khai thác khoáng sản nhóm IV để trả lại một </w:t>
            </w:r>
            <w:r w:rsidRPr="0091620A" w:rsidR="00231B5F">
              <w:rPr>
                <w:rFonts w:ascii="Arial" w:hAnsi="Arial" w:cs="Arial"/>
                <w:color w:val="auto"/>
                <w:sz w:val="20"/>
                <w:szCs w:val="20"/>
              </w:rPr>
              <w:t>phần</w:t>
            </w:r>
            <w:r w:rsidRPr="0091620A" w:rsidR="00C77983">
              <w:rPr>
                <w:rFonts w:ascii="Arial" w:hAnsi="Arial" w:cs="Arial"/>
                <w:color w:val="auto"/>
                <w:sz w:val="20"/>
                <w:szCs w:val="20"/>
              </w:rPr>
              <w:t xml:space="preserve"> diện tích khu vực khai thác khoáng sản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939" w:type="pct"/>
            <w:shd w:val="clear" w:color="auto" w:fill="auto"/>
          </w:tcPr>
          <w:p w:rsidR="00A77B3E" w:rsidRPr="0091620A" w:rsidP="00D524CA">
            <w:pPr>
              <w:spacing w:before="120" w:after="0" w:line="240" w:lineRule="auto"/>
              <w:jc w:val="center"/>
              <w:rPr>
                <w:rFonts w:ascii="Arial" w:hAnsi="Arial" w:cs="Arial"/>
                <w:color w:val="auto"/>
                <w:sz w:val="20"/>
                <w:szCs w:val="20"/>
              </w:rPr>
            </w:pPr>
            <w:bookmarkStart w:id="313" w:name="bieumau_ms_28_p2_pl1"/>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28</w:t>
            </w:r>
            <w:bookmarkEnd w:id="313"/>
          </w:p>
        </w:tc>
        <w:tc>
          <w:tcPr>
            <w:tcW w:w="4061" w:type="pct"/>
            <w:shd w:val="clear" w:color="auto" w:fill="auto"/>
          </w:tcPr>
          <w:p w:rsidR="00A77B3E" w:rsidRPr="0091620A" w:rsidP="00D524CA">
            <w:pPr>
              <w:spacing w:before="120" w:after="0" w:line="240" w:lineRule="auto"/>
              <w:rPr>
                <w:rFonts w:ascii="Arial" w:hAnsi="Arial" w:cs="Arial"/>
                <w:color w:val="auto"/>
                <w:sz w:val="20"/>
                <w:szCs w:val="20"/>
              </w:rPr>
            </w:pP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 nội dung giấy phép khai thác tận thu khoáng sản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939" w:type="pct"/>
            <w:shd w:val="clear" w:color="auto" w:fill="auto"/>
          </w:tcPr>
          <w:p w:rsidR="00A77B3E" w:rsidRPr="0091620A" w:rsidP="00D524CA">
            <w:pPr>
              <w:spacing w:before="120" w:after="0" w:line="240" w:lineRule="auto"/>
              <w:jc w:val="center"/>
              <w:rPr>
                <w:rFonts w:ascii="Arial" w:hAnsi="Arial" w:cs="Arial"/>
                <w:color w:val="auto"/>
                <w:sz w:val="20"/>
                <w:szCs w:val="20"/>
              </w:rPr>
            </w:pPr>
            <w:bookmarkStart w:id="314" w:name="bieumau_ms_34a_p2_pl1"/>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34a</w:t>
            </w:r>
            <w:bookmarkEnd w:id="314"/>
          </w:p>
        </w:tc>
        <w:tc>
          <w:tcPr>
            <w:tcW w:w="4061" w:type="pct"/>
            <w:shd w:val="clear" w:color="auto" w:fill="auto"/>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Văn bản thông báo kết quả lựa chọn tổ chức, cá nhân để nộp hồ sơ đề nghị cấp giấy phép khai thác khoáng sản trong trường hợp quy định tại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59a </w:t>
            </w:r>
            <w:r w:rsidRPr="0091620A" w:rsidR="0042348F">
              <w:rPr>
                <w:rFonts w:ascii="Arial" w:hAnsi="Arial" w:cs="Arial"/>
                <w:color w:val="auto"/>
                <w:sz w:val="20"/>
                <w:szCs w:val="20"/>
              </w:rPr>
              <w:t>Nghị định</w:t>
            </w:r>
            <w:r w:rsidRPr="0091620A" w:rsidR="00C77983">
              <w:rPr>
                <w:rFonts w:ascii="Arial" w:hAnsi="Arial" w:cs="Arial"/>
                <w:color w:val="auto"/>
                <w:sz w:val="20"/>
                <w:szCs w:val="20"/>
              </w:rPr>
              <w:t xml:space="preserve"> số </w:t>
            </w:r>
            <w:bookmarkStart w:id="315" w:name="tvpllink_fyrmoauwhp_3"/>
            <w:r w:rsidRPr="0091620A" w:rsidR="00C77983">
              <w:rPr>
                <w:rFonts w:ascii="Arial" w:hAnsi="Arial" w:cs="Arial"/>
                <w:color w:val="auto"/>
                <w:sz w:val="20"/>
                <w:szCs w:val="20"/>
              </w:rPr>
              <w:t>193</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NĐ-CP</w:t>
            </w:r>
            <w:bookmarkEnd w:id="315"/>
            <w:r w:rsidRPr="0091620A" w:rsidR="00C77983">
              <w:rPr>
                <w:rFonts w:ascii="Arial" w:hAnsi="Arial" w:cs="Arial"/>
                <w:color w:val="auto"/>
                <w:sz w:val="20"/>
                <w:szCs w:val="20"/>
              </w:rPr>
              <w:t xml:space="preserve">, được sửa đổi, bổ sung tại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18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1 </w:t>
            </w:r>
            <w:r w:rsidRPr="0091620A" w:rsidR="0042348F">
              <w:rPr>
                <w:rFonts w:ascii="Arial" w:hAnsi="Arial" w:cs="Arial"/>
                <w:color w:val="auto"/>
                <w:sz w:val="20"/>
                <w:szCs w:val="20"/>
              </w:rPr>
              <w:t>Nghị định</w:t>
            </w:r>
            <w:r w:rsidRPr="0091620A" w:rsidR="00C77983">
              <w:rPr>
                <w:rFonts w:ascii="Arial" w:hAnsi="Arial" w:cs="Arial"/>
                <w:color w:val="auto"/>
                <w:sz w:val="20"/>
                <w:szCs w:val="20"/>
              </w:rPr>
              <w:t xml:space="preserve"> số </w:t>
            </w:r>
            <w:bookmarkStart w:id="316" w:name="tvpllink_nyskaukevd_6"/>
            <w:r w:rsidRPr="0091620A" w:rsidR="00C77983">
              <w:rPr>
                <w:rFonts w:ascii="Arial" w:hAnsi="Arial" w:cs="Arial"/>
                <w:color w:val="auto"/>
                <w:sz w:val="20"/>
                <w:szCs w:val="20"/>
              </w:rPr>
              <w:t>21</w:t>
            </w:r>
            <w:r w:rsidRPr="0091620A" w:rsidR="0042348F">
              <w:rPr>
                <w:rFonts w:ascii="Arial" w:hAnsi="Arial" w:cs="Arial"/>
                <w:color w:val="auto"/>
                <w:sz w:val="20"/>
                <w:szCs w:val="20"/>
              </w:rPr>
              <w:t>/</w:t>
            </w:r>
            <w:r w:rsidRPr="0091620A" w:rsidR="00C77983">
              <w:rPr>
                <w:rFonts w:ascii="Arial" w:hAnsi="Arial" w:cs="Arial"/>
                <w:color w:val="auto"/>
                <w:sz w:val="20"/>
                <w:szCs w:val="20"/>
              </w:rPr>
              <w:t>2026</w:t>
            </w:r>
            <w:r w:rsidRPr="0091620A" w:rsidR="0042348F">
              <w:rPr>
                <w:rFonts w:ascii="Arial" w:hAnsi="Arial" w:cs="Arial"/>
                <w:color w:val="auto"/>
                <w:sz w:val="20"/>
                <w:szCs w:val="20"/>
              </w:rPr>
              <w:t>/</w:t>
            </w:r>
            <w:r w:rsidRPr="0091620A" w:rsidR="00C77983">
              <w:rPr>
                <w:rFonts w:ascii="Arial" w:hAnsi="Arial" w:cs="Arial"/>
                <w:color w:val="auto"/>
                <w:sz w:val="20"/>
                <w:szCs w:val="20"/>
              </w:rPr>
              <w:t>NĐ-CP</w:t>
            </w:r>
            <w:bookmarkEnd w:id="316"/>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939" w:type="pct"/>
            <w:shd w:val="clear" w:color="auto" w:fill="auto"/>
          </w:tcPr>
          <w:p w:rsidR="00A77B3E" w:rsidRPr="0091620A" w:rsidP="00D524CA">
            <w:pPr>
              <w:spacing w:before="120" w:after="0" w:line="240" w:lineRule="auto"/>
              <w:jc w:val="center"/>
              <w:rPr>
                <w:rFonts w:ascii="Arial" w:hAnsi="Arial" w:cs="Arial"/>
                <w:color w:val="auto"/>
                <w:sz w:val="20"/>
                <w:szCs w:val="20"/>
              </w:rPr>
            </w:pPr>
            <w:bookmarkStart w:id="317" w:name="bieumau_ms_35_p2_pl1"/>
            <w:r w:rsidRPr="0091620A" w:rsidR="003556B9">
              <w:rPr>
                <w:rFonts w:ascii="Arial" w:hAnsi="Arial" w:cs="Arial"/>
                <w:color w:val="auto"/>
                <w:sz w:val="20"/>
                <w:szCs w:val="20"/>
              </w:rPr>
              <w:t>Mẫ</w:t>
            </w:r>
            <w:r w:rsidRPr="0091620A" w:rsidR="003556B9">
              <w:rPr>
                <w:rFonts w:ascii="Arial" w:hAnsi="Arial" w:cs="Arial"/>
                <w:color w:val="auto"/>
                <w:sz w:val="20"/>
                <w:szCs w:val="20"/>
              </w:rPr>
              <w:t>u</w:t>
            </w:r>
            <w:r w:rsidRPr="0091620A" w:rsidR="00C77983">
              <w:rPr>
                <w:rFonts w:ascii="Arial" w:hAnsi="Arial" w:cs="Arial"/>
                <w:color w:val="auto"/>
                <w:sz w:val="20"/>
                <w:szCs w:val="20"/>
              </w:rPr>
              <w:t xml:space="preserve"> số 35</w:t>
            </w:r>
            <w:bookmarkEnd w:id="317"/>
          </w:p>
        </w:tc>
        <w:tc>
          <w:tcPr>
            <w:tcW w:w="4061" w:type="pct"/>
            <w:shd w:val="clear" w:color="auto" w:fill="auto"/>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Bản đồ, bản vẽ trong hồ sơ cấp, gia hạn, cấp lại,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 trả lại giấy phép khai thác khoáng sản, giấy phép khai thác tận thu khoáng sản, chuyển nhượng quyền khai thác khoáng sản, quyền khai thác tận thu khoáng sản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939" w:type="pct"/>
            <w:shd w:val="clear" w:color="auto" w:fill="auto"/>
          </w:tcPr>
          <w:p w:rsidR="00A77B3E" w:rsidRPr="0091620A" w:rsidP="00D524CA">
            <w:pPr>
              <w:spacing w:before="120" w:after="0" w:line="240" w:lineRule="auto"/>
              <w:jc w:val="center"/>
              <w:rPr>
                <w:rFonts w:ascii="Arial" w:hAnsi="Arial" w:cs="Arial"/>
                <w:color w:val="auto"/>
                <w:sz w:val="20"/>
                <w:szCs w:val="20"/>
              </w:rPr>
            </w:pPr>
            <w:bookmarkStart w:id="318" w:name="bieumau_ms_38_p2_pl1"/>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38</w:t>
            </w:r>
            <w:bookmarkEnd w:id="318"/>
          </w:p>
        </w:tc>
        <w:tc>
          <w:tcPr>
            <w:tcW w:w="4061" w:type="pct"/>
            <w:shd w:val="clear" w:color="auto" w:fill="auto"/>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Phương án về kỹ thuật an toàn, bảo vệ môi trường theo quy định tại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5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61 </w:t>
            </w:r>
            <w:r w:rsidRPr="0091620A" w:rsidR="0042348F">
              <w:rPr>
                <w:rFonts w:ascii="Arial" w:hAnsi="Arial" w:cs="Arial"/>
                <w:color w:val="auto"/>
                <w:sz w:val="20"/>
                <w:szCs w:val="20"/>
              </w:rPr>
              <w:t>Nghị định</w:t>
            </w:r>
            <w:r w:rsidRPr="0091620A" w:rsidR="00C77983">
              <w:rPr>
                <w:rFonts w:ascii="Arial" w:hAnsi="Arial" w:cs="Arial"/>
                <w:color w:val="auto"/>
                <w:sz w:val="20"/>
                <w:szCs w:val="20"/>
              </w:rPr>
              <w:t xml:space="preserve"> số </w:t>
            </w:r>
            <w:bookmarkStart w:id="319" w:name="tvpllink_fyrmoauwhp_4"/>
            <w:r w:rsidRPr="0091620A" w:rsidR="00C77983">
              <w:rPr>
                <w:rFonts w:ascii="Arial" w:hAnsi="Arial" w:cs="Arial"/>
                <w:color w:val="auto"/>
                <w:sz w:val="20"/>
                <w:szCs w:val="20"/>
              </w:rPr>
              <w:t>193</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NĐ-CP</w:t>
            </w:r>
            <w:bookmarkEnd w:id="319"/>
            <w:r w:rsidRPr="0091620A" w:rsidR="00C77983">
              <w:rPr>
                <w:rFonts w:ascii="Arial" w:hAnsi="Arial" w:cs="Arial"/>
                <w:color w:val="auto"/>
                <w:sz w:val="20"/>
                <w:szCs w:val="20"/>
              </w:rPr>
              <w:t xml:space="preserve">, được sửa đổi, bổ sung tại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20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1 </w:t>
            </w:r>
            <w:r w:rsidRPr="0091620A" w:rsidR="0042348F">
              <w:rPr>
                <w:rFonts w:ascii="Arial" w:hAnsi="Arial" w:cs="Arial"/>
                <w:color w:val="auto"/>
                <w:sz w:val="20"/>
                <w:szCs w:val="20"/>
              </w:rPr>
              <w:t>Nghị định</w:t>
            </w:r>
            <w:r w:rsidRPr="0091620A" w:rsidR="00C77983">
              <w:rPr>
                <w:rFonts w:ascii="Arial" w:hAnsi="Arial" w:cs="Arial"/>
                <w:color w:val="auto"/>
                <w:sz w:val="20"/>
                <w:szCs w:val="20"/>
              </w:rPr>
              <w:t xml:space="preserve"> số </w:t>
            </w:r>
            <w:bookmarkStart w:id="320" w:name="tvpllink_nyskaukevd_7"/>
            <w:r w:rsidRPr="0091620A" w:rsidR="00C77983">
              <w:rPr>
                <w:rFonts w:ascii="Arial" w:hAnsi="Arial" w:cs="Arial"/>
                <w:color w:val="auto"/>
                <w:sz w:val="20"/>
                <w:szCs w:val="20"/>
              </w:rPr>
              <w:t>21</w:t>
            </w:r>
            <w:r w:rsidRPr="0091620A" w:rsidR="0042348F">
              <w:rPr>
                <w:rFonts w:ascii="Arial" w:hAnsi="Arial" w:cs="Arial"/>
                <w:color w:val="auto"/>
                <w:sz w:val="20"/>
                <w:szCs w:val="20"/>
              </w:rPr>
              <w:t>/</w:t>
            </w:r>
            <w:r w:rsidRPr="0091620A" w:rsidR="00C77983">
              <w:rPr>
                <w:rFonts w:ascii="Arial" w:hAnsi="Arial" w:cs="Arial"/>
                <w:color w:val="auto"/>
                <w:sz w:val="20"/>
                <w:szCs w:val="20"/>
              </w:rPr>
              <w:t>2026</w:t>
            </w:r>
            <w:r w:rsidRPr="0091620A" w:rsidR="0042348F">
              <w:rPr>
                <w:rFonts w:ascii="Arial" w:hAnsi="Arial" w:cs="Arial"/>
                <w:color w:val="auto"/>
                <w:sz w:val="20"/>
                <w:szCs w:val="20"/>
              </w:rPr>
              <w:t>/</w:t>
            </w:r>
            <w:r w:rsidRPr="0091620A" w:rsidR="00C77983">
              <w:rPr>
                <w:rFonts w:ascii="Arial" w:hAnsi="Arial" w:cs="Arial"/>
                <w:color w:val="auto"/>
                <w:sz w:val="20"/>
                <w:szCs w:val="20"/>
              </w:rPr>
              <w:t>NĐ-CP</w:t>
            </w:r>
            <w:bookmarkEnd w:id="320"/>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939" w:type="pct"/>
            <w:shd w:val="clear" w:color="auto" w:fill="auto"/>
          </w:tcPr>
          <w:p w:rsidR="00A77B3E" w:rsidRPr="0091620A" w:rsidP="00D524CA">
            <w:pPr>
              <w:spacing w:before="120" w:after="0" w:line="240" w:lineRule="auto"/>
              <w:jc w:val="center"/>
              <w:rPr>
                <w:rFonts w:ascii="Arial" w:hAnsi="Arial" w:cs="Arial"/>
                <w:color w:val="auto"/>
                <w:sz w:val="20"/>
                <w:szCs w:val="20"/>
              </w:rPr>
            </w:pPr>
            <w:bookmarkStart w:id="321" w:name="bieumau_ms_39_p2_pl1"/>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39</w:t>
            </w:r>
            <w:bookmarkEnd w:id="321"/>
          </w:p>
        </w:tc>
        <w:tc>
          <w:tcPr>
            <w:tcW w:w="4061" w:type="pct"/>
            <w:shd w:val="clear" w:color="auto" w:fill="auto"/>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Phương án khai thác khoáng sản và sử dụng khoáng sản đi kèm theo quy định tại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c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8a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64 </w:t>
            </w:r>
            <w:r w:rsidRPr="0091620A" w:rsidR="0042348F">
              <w:rPr>
                <w:rFonts w:ascii="Arial" w:hAnsi="Arial" w:cs="Arial"/>
                <w:color w:val="auto"/>
                <w:sz w:val="20"/>
                <w:szCs w:val="20"/>
              </w:rPr>
              <w:t>Nghị định</w:t>
            </w:r>
            <w:r w:rsidRPr="0091620A" w:rsidR="00C77983">
              <w:rPr>
                <w:rFonts w:ascii="Arial" w:hAnsi="Arial" w:cs="Arial"/>
                <w:color w:val="auto"/>
                <w:sz w:val="20"/>
                <w:szCs w:val="20"/>
              </w:rPr>
              <w:t xml:space="preserve"> số </w:t>
            </w:r>
            <w:bookmarkStart w:id="322" w:name="tvpllink_fyrmoauwhp_5"/>
            <w:r w:rsidRPr="0091620A" w:rsidR="00C77983">
              <w:rPr>
                <w:rFonts w:ascii="Arial" w:hAnsi="Arial" w:cs="Arial"/>
                <w:color w:val="auto"/>
                <w:sz w:val="20"/>
                <w:szCs w:val="20"/>
              </w:rPr>
              <w:t>193</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NĐ-CP</w:t>
            </w:r>
            <w:bookmarkEnd w:id="322"/>
            <w:r w:rsidRPr="0091620A" w:rsidR="00C77983">
              <w:rPr>
                <w:rFonts w:ascii="Arial" w:hAnsi="Arial" w:cs="Arial"/>
                <w:color w:val="auto"/>
                <w:sz w:val="20"/>
                <w:szCs w:val="20"/>
              </w:rPr>
              <w:t xml:space="preserve">, được sửa đổi, bổ sung tại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h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23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1 </w:t>
            </w:r>
            <w:r w:rsidRPr="0091620A" w:rsidR="0042348F">
              <w:rPr>
                <w:rFonts w:ascii="Arial" w:hAnsi="Arial" w:cs="Arial"/>
                <w:color w:val="auto"/>
                <w:sz w:val="20"/>
                <w:szCs w:val="20"/>
              </w:rPr>
              <w:t>Nghị định</w:t>
            </w:r>
            <w:r w:rsidRPr="0091620A" w:rsidR="00C77983">
              <w:rPr>
                <w:rFonts w:ascii="Arial" w:hAnsi="Arial" w:cs="Arial"/>
                <w:color w:val="auto"/>
                <w:sz w:val="20"/>
                <w:szCs w:val="20"/>
              </w:rPr>
              <w:t xml:space="preserve"> số </w:t>
            </w:r>
            <w:bookmarkStart w:id="323" w:name="tvpllink_nyskaukevd_8"/>
            <w:r w:rsidRPr="0091620A" w:rsidR="00C77983">
              <w:rPr>
                <w:rFonts w:ascii="Arial" w:hAnsi="Arial" w:cs="Arial"/>
                <w:color w:val="auto"/>
                <w:sz w:val="20"/>
                <w:szCs w:val="20"/>
              </w:rPr>
              <w:t>21</w:t>
            </w:r>
            <w:r w:rsidRPr="0091620A" w:rsidR="0042348F">
              <w:rPr>
                <w:rFonts w:ascii="Arial" w:hAnsi="Arial" w:cs="Arial"/>
                <w:color w:val="auto"/>
                <w:sz w:val="20"/>
                <w:szCs w:val="20"/>
              </w:rPr>
              <w:t>/</w:t>
            </w:r>
            <w:r w:rsidRPr="0091620A" w:rsidR="00C77983">
              <w:rPr>
                <w:rFonts w:ascii="Arial" w:hAnsi="Arial" w:cs="Arial"/>
                <w:color w:val="auto"/>
                <w:sz w:val="20"/>
                <w:szCs w:val="20"/>
              </w:rPr>
              <w:t>2026</w:t>
            </w:r>
            <w:r w:rsidRPr="0091620A" w:rsidR="0042348F">
              <w:rPr>
                <w:rFonts w:ascii="Arial" w:hAnsi="Arial" w:cs="Arial"/>
                <w:color w:val="auto"/>
                <w:sz w:val="20"/>
                <w:szCs w:val="20"/>
              </w:rPr>
              <w:t>/</w:t>
            </w:r>
            <w:r w:rsidRPr="0091620A" w:rsidR="00C77983">
              <w:rPr>
                <w:rFonts w:ascii="Arial" w:hAnsi="Arial" w:cs="Arial"/>
                <w:color w:val="auto"/>
                <w:sz w:val="20"/>
                <w:szCs w:val="20"/>
              </w:rPr>
              <w:t>NĐ-CP</w:t>
            </w:r>
            <w:bookmarkEnd w:id="323"/>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939" w:type="pct"/>
            <w:shd w:val="clear" w:color="auto" w:fill="auto"/>
          </w:tcPr>
          <w:p w:rsidR="00A77B3E" w:rsidRPr="0091620A" w:rsidP="00D524CA">
            <w:pPr>
              <w:spacing w:before="120" w:after="0" w:line="240" w:lineRule="auto"/>
              <w:jc w:val="center"/>
              <w:rPr>
                <w:rFonts w:ascii="Arial" w:hAnsi="Arial" w:cs="Arial"/>
                <w:color w:val="auto"/>
                <w:sz w:val="20"/>
                <w:szCs w:val="20"/>
              </w:rPr>
            </w:pPr>
            <w:bookmarkStart w:id="324" w:name="bieumau_ms_40_p2_pl1"/>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40</w:t>
            </w:r>
            <w:bookmarkEnd w:id="324"/>
          </w:p>
        </w:tc>
        <w:tc>
          <w:tcPr>
            <w:tcW w:w="4061" w:type="pct"/>
            <w:shd w:val="clear" w:color="auto" w:fill="auto"/>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Phương án chế biến, sử dụng, tiêu thụ khoáng sản và so sánh với phương án theo giấy phép khai thác khoáng sản đã cấp theo quy định tại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c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2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5 </w:t>
            </w:r>
            <w:r w:rsidRPr="0091620A" w:rsidR="0042348F">
              <w:rPr>
                <w:rFonts w:ascii="Arial" w:hAnsi="Arial" w:cs="Arial"/>
                <w:color w:val="auto"/>
                <w:sz w:val="20"/>
                <w:szCs w:val="20"/>
              </w:rPr>
              <w:t>Nghị định</w:t>
            </w:r>
            <w:r w:rsidRPr="0091620A" w:rsidR="00C77983">
              <w:rPr>
                <w:rFonts w:ascii="Arial" w:hAnsi="Arial" w:cs="Arial"/>
                <w:color w:val="auto"/>
                <w:sz w:val="20"/>
                <w:szCs w:val="20"/>
              </w:rPr>
              <w:t xml:space="preserve"> số </w:t>
            </w:r>
            <w:bookmarkStart w:id="325" w:name="tvpllink_nyskaukevd_9"/>
            <w:r w:rsidRPr="0091620A" w:rsidR="00C77983">
              <w:rPr>
                <w:rFonts w:ascii="Arial" w:hAnsi="Arial" w:cs="Arial"/>
                <w:color w:val="auto"/>
                <w:sz w:val="20"/>
                <w:szCs w:val="20"/>
              </w:rPr>
              <w:t>21</w:t>
            </w:r>
            <w:r w:rsidRPr="0091620A" w:rsidR="0042348F">
              <w:rPr>
                <w:rFonts w:ascii="Arial" w:hAnsi="Arial" w:cs="Arial"/>
                <w:color w:val="auto"/>
                <w:sz w:val="20"/>
                <w:szCs w:val="20"/>
              </w:rPr>
              <w:t>/</w:t>
            </w:r>
            <w:r w:rsidRPr="0091620A" w:rsidR="00C77983">
              <w:rPr>
                <w:rFonts w:ascii="Arial" w:hAnsi="Arial" w:cs="Arial"/>
                <w:color w:val="auto"/>
                <w:sz w:val="20"/>
                <w:szCs w:val="20"/>
              </w:rPr>
              <w:t>2026</w:t>
            </w:r>
            <w:r w:rsidRPr="0091620A" w:rsidR="0042348F">
              <w:rPr>
                <w:rFonts w:ascii="Arial" w:hAnsi="Arial" w:cs="Arial"/>
                <w:color w:val="auto"/>
                <w:sz w:val="20"/>
                <w:szCs w:val="20"/>
              </w:rPr>
              <w:t>/</w:t>
            </w:r>
            <w:r w:rsidRPr="0091620A" w:rsidR="00C77983">
              <w:rPr>
                <w:rFonts w:ascii="Arial" w:hAnsi="Arial" w:cs="Arial"/>
                <w:color w:val="auto"/>
                <w:sz w:val="20"/>
                <w:szCs w:val="20"/>
              </w:rPr>
              <w:t>NĐ-CP</w:t>
            </w:r>
            <w:bookmarkEnd w:id="325"/>
          </w:p>
        </w:tc>
      </w:tr>
    </w:tbl>
    <w:p w:rsidR="00A77B3E" w:rsidRPr="0091620A" w:rsidP="00D524CA">
      <w:pPr>
        <w:spacing w:before="120" w:after="0" w:line="240" w:lineRule="auto"/>
        <w:rPr>
          <w:rFonts w:ascii="Arial" w:hAnsi="Arial" w:cs="Arial"/>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bookmarkStart w:id="326" w:name="chuong_pl_4"/>
      <w:r w:rsidRPr="0091620A" w:rsidR="003556B9">
        <w:rPr>
          <w:rFonts w:ascii="Arial" w:hAnsi="Arial" w:cs="Arial"/>
          <w:b/>
          <w:bCs/>
          <w:color w:val="auto"/>
          <w:sz w:val="20"/>
          <w:szCs w:val="20"/>
        </w:rPr>
        <w:t>Mẫu</w:t>
      </w:r>
      <w:r w:rsidRPr="0091620A" w:rsidR="00FC6B94">
        <w:rPr>
          <w:rFonts w:ascii="Arial" w:hAnsi="Arial" w:cs="Arial"/>
          <w:b/>
          <w:bCs/>
          <w:color w:val="auto"/>
          <w:sz w:val="20"/>
          <w:szCs w:val="20"/>
        </w:rPr>
        <w:t xml:space="preserve"> số 01: Văn bản đề nghị cấp giấy phép khai thác khoáng sản nhóm I, nhóm II và nhóm III</w:t>
      </w:r>
      <w:bookmarkEnd w:id="326"/>
    </w:p>
    <w:p w:rsidR="00753042"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CỘNG HÒA XÃ HỘI CHỦ NGHĨA VIỆT NAM</w:t>
        <w:br/>
        <w:t>Độc lập - Tự do - Hạnh phúc</w:t>
      </w:r>
      <w:r w:rsidRPr="0091620A">
        <w:rPr>
          <w:rFonts w:ascii="Arial" w:hAnsi="Arial" w:cs="Arial"/>
          <w:b/>
          <w:bCs/>
          <w:color w:val="auto"/>
          <w:sz w:val="20"/>
          <w:szCs w:val="20"/>
        </w:rPr>
        <w:br/>
        <w:t>-----------</w:t>
      </w:r>
    </w:p>
    <w:p w:rsidR="00A77B3E" w:rsidRPr="0091620A" w:rsidP="00D524CA">
      <w:pPr>
        <w:spacing w:before="120" w:after="0" w:line="240" w:lineRule="auto"/>
        <w:jc w:val="right"/>
        <w:rPr>
          <w:rFonts w:ascii="Arial" w:hAnsi="Arial" w:cs="Arial"/>
          <w:color w:val="auto"/>
          <w:sz w:val="20"/>
          <w:szCs w:val="20"/>
        </w:rPr>
      </w:pPr>
      <w:r w:rsidRPr="0091620A" w:rsidR="00C77983">
        <w:rPr>
          <w:rFonts w:ascii="Arial" w:hAnsi="Arial" w:cs="Arial"/>
          <w:i/>
          <w:iCs/>
          <w:color w:val="auto"/>
          <w:sz w:val="20"/>
          <w:szCs w:val="20"/>
        </w:rPr>
        <w:t>Địa danh........., ngày ..... tháng ....... năm....</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VĂN BẢN ĐỀ NGHỊ CẤP GIẤY PHÉP KHAI THÁC KHOÁNG SẢN</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Kính gửi: .... (Tên cơ quan nhà nước, người có thẩm quyền cấp giấy phép)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(Tên tổ chức, cá nhân)</w:t>
      </w:r>
      <w:r w:rsidRPr="0091620A" w:rsidR="00C77983">
        <w:rPr>
          <w:rFonts w:ascii="Arial" w:hAnsi="Arial" w:cs="Arial"/>
          <w:color w:val="auto"/>
          <w:sz w:val="20"/>
          <w:szCs w:val="20"/>
        </w:rPr>
        <w:t xml:space="preserve"> ...................................................................</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Trụ sở tại: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Điện thoại:......................................... Fax: ........................................</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Giấy chứng nhận đăng ký doanh nghiệp số ........ ngày ....... tháng ......... năm ........ do ....... </w:t>
      </w:r>
      <w:r w:rsidRPr="0091620A" w:rsidR="00C77983">
        <w:rPr>
          <w:rFonts w:ascii="Arial" w:hAnsi="Arial" w:cs="Arial"/>
          <w:i/>
          <w:iCs/>
          <w:color w:val="auto"/>
          <w:sz w:val="20"/>
          <w:szCs w:val="20"/>
        </w:rPr>
        <w:t>(tên cơ quan giấy chứng nhận đăng ký doanh nghiệp)</w:t>
      </w: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 xml:space="preserve"> </w:t>
      </w:r>
      <w:r w:rsidRPr="0091620A" w:rsidR="00C77983">
        <w:rPr>
          <w:rFonts w:ascii="Arial" w:hAnsi="Arial" w:cs="Arial"/>
          <w:color w:val="auto"/>
          <w:sz w:val="20"/>
          <w:szCs w:val="20"/>
        </w:rPr>
        <w:t xml:space="preserve">cấp; hoặc Giấy phép đầu tư số ......... ngày ......... tháng .......... năm .......... do......... </w:t>
      </w:r>
      <w:r w:rsidRPr="0091620A" w:rsidR="00C77983">
        <w:rPr>
          <w:rFonts w:ascii="Arial" w:hAnsi="Arial" w:cs="Arial"/>
          <w:i/>
          <w:iCs/>
          <w:color w:val="auto"/>
          <w:sz w:val="20"/>
          <w:szCs w:val="20"/>
        </w:rPr>
        <w:t>(Tên cơ quan cấp giấy phép đầu tư)</w:t>
      </w: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 xml:space="preserve"> </w:t>
      </w:r>
      <w:r w:rsidRPr="0091620A" w:rsidR="00C77983">
        <w:rPr>
          <w:rFonts w:ascii="Arial" w:hAnsi="Arial" w:cs="Arial"/>
          <w:color w:val="auto"/>
          <w:sz w:val="20"/>
          <w:szCs w:val="20"/>
        </w:rPr>
        <w:t>cấp.</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Báo cáo kết quả thăm dò khoáng sản ....... </w:t>
      </w:r>
      <w:r w:rsidRPr="0091620A" w:rsidR="00C77983">
        <w:rPr>
          <w:rFonts w:ascii="Arial" w:hAnsi="Arial" w:cs="Arial"/>
          <w:i/>
          <w:iCs/>
          <w:color w:val="auto"/>
          <w:sz w:val="20"/>
          <w:szCs w:val="20"/>
        </w:rPr>
        <w:t>(tên khoáng sản)</w:t>
      </w:r>
      <w:r w:rsidRPr="0091620A" w:rsidR="00C77983">
        <w:rPr>
          <w:rFonts w:ascii="Arial" w:hAnsi="Arial" w:cs="Arial"/>
          <w:color w:val="auto"/>
          <w:sz w:val="20"/>
          <w:szCs w:val="20"/>
        </w:rPr>
        <w:t xml:space="preserve"> ........ tại khu vực ....... thuộc ......</w:t>
      </w:r>
      <w:r w:rsidRPr="0091620A" w:rsidR="00C77983">
        <w:rPr>
          <w:rFonts w:ascii="Arial" w:hAnsi="Arial" w:cs="Arial"/>
          <w:i/>
          <w:iCs/>
          <w:color w:val="auto"/>
          <w:sz w:val="20"/>
          <w:szCs w:val="20"/>
        </w:rPr>
        <w:t>(tên cấp xã)</w:t>
      </w:r>
      <w:r w:rsidRPr="0091620A" w:rsidR="00C77983">
        <w:rPr>
          <w:rFonts w:ascii="Arial" w:hAnsi="Arial" w:cs="Arial"/>
          <w:color w:val="auto"/>
          <w:sz w:val="20"/>
          <w:szCs w:val="20"/>
        </w:rPr>
        <w:t>......</w:t>
      </w:r>
      <w:r w:rsidRPr="0091620A" w:rsidR="00C77983">
        <w:rPr>
          <w:rFonts w:ascii="Arial" w:hAnsi="Arial" w:cs="Arial"/>
          <w:i/>
          <w:iCs/>
          <w:color w:val="auto"/>
          <w:sz w:val="20"/>
          <w:szCs w:val="20"/>
        </w:rPr>
        <w:t xml:space="preserve">, </w:t>
      </w: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 xml:space="preserve">(tên cấp tỉnh) </w:t>
      </w:r>
      <w:r w:rsidRPr="0091620A" w:rsidR="00C77983">
        <w:rPr>
          <w:rFonts w:ascii="Arial" w:hAnsi="Arial" w:cs="Arial"/>
          <w:color w:val="auto"/>
          <w:sz w:val="20"/>
          <w:szCs w:val="20"/>
        </w:rPr>
        <w:t xml:space="preserve">...... đã được ........ </w:t>
      </w:r>
      <w:r w:rsidRPr="0091620A" w:rsidR="00C77983">
        <w:rPr>
          <w:rFonts w:ascii="Arial" w:hAnsi="Arial" w:cs="Arial"/>
          <w:i/>
          <w:iCs/>
          <w:color w:val="auto"/>
          <w:sz w:val="20"/>
          <w:szCs w:val="20"/>
        </w:rPr>
        <w:t xml:space="preserve">(cơ quan phê duyệt) </w:t>
      </w:r>
      <w:r w:rsidRPr="0091620A" w:rsidR="00C77983">
        <w:rPr>
          <w:rFonts w:ascii="Arial" w:hAnsi="Arial" w:cs="Arial"/>
          <w:color w:val="auto"/>
          <w:sz w:val="20"/>
          <w:szCs w:val="20"/>
        </w:rPr>
        <w:t>........ phê duyệt, công nhận hoặc xác nhận theo văn bản số ......... ngày ....... tháng ....... năm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Trữ lượng (khối lượng</w:t>
      </w:r>
      <w:r w:rsidRPr="0091620A" w:rsidR="00C77983">
        <w:rPr>
          <w:rFonts w:ascii="Arial" w:hAnsi="Arial" w:cs="Arial"/>
          <w:color w:val="auto"/>
          <w:sz w:val="20"/>
          <w:szCs w:val="20"/>
          <w:vertAlign w:val="superscript"/>
        </w:rPr>
        <w:t>3</w:t>
      </w:r>
      <w:r w:rsidRPr="0091620A" w:rsidR="00C77983">
        <w:rPr>
          <w:rFonts w:ascii="Arial" w:hAnsi="Arial" w:cs="Arial"/>
          <w:color w:val="auto"/>
          <w:sz w:val="20"/>
          <w:szCs w:val="20"/>
        </w:rPr>
        <w:t xml:space="preserve">) ...... </w:t>
      </w:r>
      <w:r w:rsidRPr="0091620A" w:rsidR="00C77983">
        <w:rPr>
          <w:rFonts w:ascii="Arial" w:hAnsi="Arial" w:cs="Arial"/>
          <w:i/>
          <w:iCs/>
          <w:color w:val="auto"/>
          <w:sz w:val="20"/>
          <w:szCs w:val="20"/>
        </w:rPr>
        <w:t>(tên khoáng sản)</w:t>
      </w:r>
      <w:r w:rsidRPr="0091620A" w:rsidR="00C77983">
        <w:rPr>
          <w:rFonts w:ascii="Arial" w:hAnsi="Arial" w:cs="Arial"/>
          <w:color w:val="auto"/>
          <w:sz w:val="20"/>
          <w:szCs w:val="20"/>
        </w:rPr>
        <w:t xml:space="preserve"> ......... được công nhận (phê duyệt, xác nhận): ........ khoáng sản chính, khoáng sản đi kèm (nếu có) (tấn, m</w:t>
      </w:r>
      <w:r w:rsidRPr="0091620A" w:rsidR="00C77983">
        <w:rPr>
          <w:rFonts w:ascii="Arial" w:hAnsi="Arial" w:cs="Arial"/>
          <w:color w:val="auto"/>
          <w:sz w:val="20"/>
          <w:szCs w:val="20"/>
          <w:vertAlign w:val="superscript"/>
        </w:rPr>
        <w:t>3</w:t>
      </w:r>
      <w:r w:rsidRPr="0091620A" w:rsidR="00C77983">
        <w:rPr>
          <w:rFonts w:ascii="Arial" w:hAnsi="Arial" w:cs="Arial"/>
          <w:color w:val="auto"/>
          <w:sz w:val="20"/>
          <w:szCs w:val="20"/>
        </w:rPr>
        <w:t>,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Đề nghị được cấp giấy phép khai thác khoáng sản ........ </w:t>
      </w:r>
      <w:r w:rsidRPr="0091620A" w:rsidR="00C77983">
        <w:rPr>
          <w:rFonts w:ascii="Arial" w:hAnsi="Arial" w:cs="Arial"/>
          <w:i/>
          <w:iCs/>
          <w:color w:val="auto"/>
          <w:sz w:val="20"/>
          <w:szCs w:val="20"/>
        </w:rPr>
        <w:t>(tên khoáng sản)</w:t>
      </w:r>
      <w:r w:rsidRPr="0091620A" w:rsidR="00C77983">
        <w:rPr>
          <w:rFonts w:ascii="Arial" w:hAnsi="Arial" w:cs="Arial"/>
          <w:color w:val="auto"/>
          <w:sz w:val="20"/>
          <w:szCs w:val="20"/>
        </w:rPr>
        <w:t xml:space="preserve"> ........ tại khu vực ...... thuộc ...... </w:t>
      </w:r>
      <w:r w:rsidRPr="0091620A" w:rsidR="00C77983">
        <w:rPr>
          <w:rFonts w:ascii="Arial" w:hAnsi="Arial" w:cs="Arial"/>
          <w:i/>
          <w:iCs/>
          <w:color w:val="auto"/>
          <w:sz w:val="20"/>
          <w:szCs w:val="20"/>
        </w:rPr>
        <w:t xml:space="preserve">(tên cấp xã) </w:t>
      </w:r>
      <w:r w:rsidRPr="0091620A" w:rsidR="00C77983">
        <w:rPr>
          <w:rFonts w:ascii="Arial" w:hAnsi="Arial" w:cs="Arial"/>
          <w:color w:val="auto"/>
          <w:sz w:val="20"/>
          <w:szCs w:val="20"/>
        </w:rPr>
        <w:t>.......</w:t>
      </w:r>
      <w:r w:rsidRPr="0091620A" w:rsidR="00C77983">
        <w:rPr>
          <w:rFonts w:ascii="Arial" w:hAnsi="Arial" w:cs="Arial"/>
          <w:i/>
          <w:iCs/>
          <w:color w:val="auto"/>
          <w:sz w:val="20"/>
          <w:szCs w:val="20"/>
        </w:rPr>
        <w:t xml:space="preserve">, </w:t>
      </w:r>
      <w:r w:rsidRPr="0091620A" w:rsidR="00C77983">
        <w:rPr>
          <w:rFonts w:ascii="Arial" w:hAnsi="Arial" w:cs="Arial"/>
          <w:color w:val="auto"/>
          <w:sz w:val="20"/>
          <w:szCs w:val="20"/>
        </w:rPr>
        <w:t>........</w:t>
      </w:r>
      <w:r w:rsidRPr="0091620A" w:rsidR="00C77983">
        <w:rPr>
          <w:rFonts w:ascii="Arial" w:hAnsi="Arial" w:cs="Arial"/>
          <w:i/>
          <w:iCs/>
          <w:color w:val="auto"/>
          <w:sz w:val="20"/>
          <w:szCs w:val="20"/>
        </w:rPr>
        <w:t>(tên cấp tỉnh)</w:t>
      </w:r>
      <w:r w:rsidRPr="0091620A" w:rsidR="00C77983">
        <w:rPr>
          <w:rFonts w:ascii="Arial" w:hAnsi="Arial" w:cs="Arial"/>
          <w:color w:val="auto"/>
          <w:sz w:val="20"/>
          <w:szCs w:val="20"/>
        </w:rPr>
        <w:t>.......</w:t>
      </w:r>
      <w:r w:rsidRPr="0091620A" w:rsidR="00C77983">
        <w:rPr>
          <w:rFonts w:ascii="Arial" w:hAnsi="Arial" w:cs="Arial"/>
          <w:i/>
          <w:iCs/>
          <w:color w:val="auto"/>
          <w:sz w:val="20"/>
          <w:szCs w:val="20"/>
        </w:rPr>
        <w:t xml:space="preserve"> </w:t>
      </w:r>
      <w:r w:rsidRPr="0091620A" w:rsidR="00C77983">
        <w:rPr>
          <w:rFonts w:ascii="Arial" w:hAnsi="Arial" w:cs="Arial"/>
          <w:color w:val="auto"/>
          <w:sz w:val="20"/>
          <w:szCs w:val="20"/>
        </w:rPr>
        <w:t>với các nội dung như sau:</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1. Trữ lượng (khối lượng) khoáng sản được phép khai thác</w:t>
      </w:r>
      <w:r w:rsidRPr="0091620A" w:rsidR="00C77983">
        <w:rPr>
          <w:rFonts w:ascii="Arial" w:hAnsi="Arial" w:cs="Arial"/>
          <w:color w:val="auto"/>
          <w:sz w:val="20"/>
          <w:szCs w:val="20"/>
          <w:vertAlign w:val="superscript"/>
        </w:rPr>
        <w:t>4</w:t>
      </w:r>
      <w:r w:rsidRPr="0091620A" w:rsidR="00C77983">
        <w:rPr>
          <w:rFonts w:ascii="Arial" w:hAnsi="Arial" w:cs="Arial"/>
          <w:color w:val="auto"/>
          <w:sz w:val="20"/>
          <w:szCs w:val="20"/>
        </w:rPr>
        <w:t>:</w:t>
      </w:r>
      <w:r w:rsidRPr="0091620A" w:rsidR="005616DB">
        <w:rPr>
          <w:rFonts w:ascii="Arial" w:hAnsi="Arial" w:cs="Arial"/>
          <w:color w:val="auto"/>
          <w:sz w:val="20"/>
          <w:szCs w:val="20"/>
        </w:rPr>
        <w:t>………</w:t>
      </w:r>
      <w:r w:rsidRPr="0091620A" w:rsidR="00C77983">
        <w:rPr>
          <w:rFonts w:ascii="Arial" w:hAnsi="Arial" w:cs="Arial"/>
          <w:color w:val="auto"/>
          <w:sz w:val="20"/>
          <w:szCs w:val="20"/>
        </w:rPr>
        <w:t xml:space="preserve"> (tấn, m</w:t>
      </w:r>
      <w:r w:rsidRPr="0091620A" w:rsidR="00C77983">
        <w:rPr>
          <w:rFonts w:ascii="Arial" w:hAnsi="Arial" w:cs="Arial"/>
          <w:color w:val="auto"/>
          <w:sz w:val="20"/>
          <w:szCs w:val="20"/>
          <w:vertAlign w:val="superscript"/>
        </w:rPr>
        <w:t>3</w:t>
      </w:r>
      <w:r w:rsidRPr="0091620A" w:rsidR="00C77983">
        <w:rPr>
          <w:rFonts w:ascii="Arial" w:hAnsi="Arial" w:cs="Arial"/>
          <w:color w:val="auto"/>
          <w:sz w:val="20"/>
          <w:szCs w:val="20"/>
        </w:rPr>
        <w:t>, ...), trong đó:</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a) Khoáng sản chính: ........ (tấn, m</w:t>
      </w:r>
      <w:r w:rsidRPr="0091620A" w:rsidR="00C77983">
        <w:rPr>
          <w:rFonts w:ascii="Arial" w:hAnsi="Arial" w:cs="Arial"/>
          <w:color w:val="auto"/>
          <w:sz w:val="20"/>
          <w:szCs w:val="20"/>
          <w:vertAlign w:val="superscript"/>
        </w:rPr>
        <w:t>3</w:t>
      </w:r>
      <w:r w:rsidRPr="0091620A" w:rsidR="00C77983">
        <w:rPr>
          <w:rFonts w:ascii="Arial" w:hAnsi="Arial" w:cs="Arial"/>
          <w:color w:val="auto"/>
          <w:sz w:val="20"/>
          <w:szCs w:val="20"/>
        </w:rPr>
        <w:t>,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b) Khoáng sản đi kèm (nếu có): .......... (tấn, m</w:t>
      </w:r>
      <w:r w:rsidRPr="0091620A" w:rsidR="00C77983">
        <w:rPr>
          <w:rFonts w:ascii="Arial" w:hAnsi="Arial" w:cs="Arial"/>
          <w:color w:val="auto"/>
          <w:sz w:val="20"/>
          <w:szCs w:val="20"/>
          <w:vertAlign w:val="superscript"/>
        </w:rPr>
        <w:t>3</w:t>
      </w:r>
      <w:r w:rsidRPr="0091620A" w:rsidR="00C77983">
        <w:rPr>
          <w:rFonts w:ascii="Arial" w:hAnsi="Arial" w:cs="Arial"/>
          <w:color w:val="auto"/>
          <w:sz w:val="20"/>
          <w:szCs w:val="20"/>
        </w:rPr>
        <w:t>,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2. Phương pháp khai thác: ....... (Lộ thiên, hầm lò, khác).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3. Công suất khai thác tối đa</w:t>
      </w:r>
      <w:r w:rsidRPr="0091620A" w:rsidR="00C77983">
        <w:rPr>
          <w:rFonts w:ascii="Arial" w:hAnsi="Arial" w:cs="Arial"/>
          <w:color w:val="auto"/>
          <w:sz w:val="20"/>
          <w:szCs w:val="20"/>
          <w:vertAlign w:val="superscript"/>
        </w:rPr>
        <w:t>5</w:t>
      </w:r>
      <w:r w:rsidRPr="0091620A" w:rsidR="00C77983">
        <w:rPr>
          <w:rFonts w:ascii="Arial" w:hAnsi="Arial" w:cs="Arial"/>
          <w:color w:val="auto"/>
          <w:sz w:val="20"/>
          <w:szCs w:val="20"/>
        </w:rPr>
        <w:t>: ....... (tấn, m</w:t>
      </w:r>
      <w:r w:rsidRPr="0091620A" w:rsidR="00C77983">
        <w:rPr>
          <w:rFonts w:ascii="Arial" w:hAnsi="Arial" w:cs="Arial"/>
          <w:color w:val="auto"/>
          <w:sz w:val="20"/>
          <w:szCs w:val="20"/>
          <w:vertAlign w:val="superscript"/>
        </w:rPr>
        <w:t>3</w:t>
      </w:r>
      <w:r w:rsidRPr="0091620A" w:rsidR="00C77983">
        <w:rPr>
          <w:rFonts w:ascii="Arial" w:hAnsi="Arial" w:cs="Arial"/>
          <w:color w:val="auto"/>
          <w:sz w:val="20"/>
          <w:szCs w:val="20"/>
        </w:rPr>
        <w:t>,...)</w:t>
      </w:r>
      <w:r w:rsidRPr="0091620A" w:rsidR="0042348F">
        <w:rPr>
          <w:rFonts w:ascii="Arial" w:hAnsi="Arial" w:cs="Arial"/>
          <w:color w:val="auto"/>
          <w:sz w:val="20"/>
          <w:szCs w:val="20"/>
        </w:rPr>
        <w:t>/</w:t>
      </w:r>
      <w:r w:rsidRPr="0091620A" w:rsidR="00C77983">
        <w:rPr>
          <w:rFonts w:ascii="Arial" w:hAnsi="Arial" w:cs="Arial"/>
          <w:color w:val="auto"/>
          <w:sz w:val="20"/>
          <w:szCs w:val="20"/>
        </w:rPr>
        <w:t>năm;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4. Không gian đề nghị cấp phép khai thác: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a) Diện tích khu vực khai thác: ....... (ha, 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 km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b) Mức sâu khai thác: Từ ...... (m) đến ....... (m).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(Không gian khai thác được thể hiện chi tiết tại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kèm theo).</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5. Thời hạn khai thác: ....... năm (tháng), kể từ ngày giấy phép có hiệu lực thi hành, trong đó: Thời gian xây dựng cơ bản mỏ là: ........ năm (tháng).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6. Dự án (công trình; nhóm dự án, công trình) sử dụng khoáng sản</w:t>
      </w:r>
      <w:r w:rsidRPr="0091620A" w:rsidR="00C77983">
        <w:rPr>
          <w:rFonts w:ascii="Arial" w:hAnsi="Arial" w:cs="Arial"/>
          <w:color w:val="auto"/>
          <w:sz w:val="20"/>
          <w:szCs w:val="20"/>
          <w:vertAlign w:val="superscript"/>
        </w:rPr>
        <w:t>6</w:t>
      </w:r>
      <w:r w:rsidRPr="0091620A" w:rsidR="00C77983">
        <w:rPr>
          <w:rFonts w:ascii="Arial" w:hAnsi="Arial" w:cs="Arial"/>
          <w:color w:val="auto"/>
          <w:sz w:val="20"/>
          <w:szCs w:val="20"/>
        </w:rPr>
        <w:t>: .........................................</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(Tên tổ chức, cá nhân)</w:t>
      </w:r>
      <w:r w:rsidRPr="0091620A" w:rsidR="00C77983">
        <w:rPr>
          <w:rFonts w:ascii="Arial" w:hAnsi="Arial" w:cs="Arial"/>
          <w:color w:val="auto"/>
          <w:sz w:val="20"/>
          <w:szCs w:val="20"/>
        </w:rPr>
        <w:t xml:space="preserve"> .......... cam kết về tính chính xác và chịu trách nhiệm trước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đối với các thông tin, số liệu nêu trên và thực hiện đúng quy định của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về địa chất, khoáng sản và quy định của pháp</w:t>
      </w:r>
      <w:r w:rsidRPr="0091620A" w:rsidR="00C77983">
        <w:rPr>
          <w:rFonts w:ascii="Arial" w:hAnsi="Arial" w:cs="Arial"/>
          <w:color w:val="auto"/>
          <w:sz w:val="20"/>
          <w:szCs w:val="20"/>
        </w:rPr>
        <w:t xml:space="preserve">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khác có liên quan.</w:t>
      </w:r>
      <w:r w:rsidRPr="0091620A" w:rsidR="0042348F">
        <w:rPr>
          <w:rFonts w:ascii="Arial" w:hAnsi="Arial" w:cs="Arial"/>
          <w:color w:val="auto"/>
          <w:sz w:val="20"/>
          <w:szCs w:val="20"/>
        </w:rPr>
        <w:t>/</w:t>
      </w:r>
      <w:r w:rsidRPr="0091620A" w:rsidR="00C77983">
        <w:rPr>
          <w:rFonts w:ascii="Arial" w:hAnsi="Arial" w:cs="Arial"/>
          <w:color w:val="auto"/>
          <w:sz w:val="20"/>
          <w:szCs w:val="20"/>
        </w:rPr>
        <w:t>..</w:t>
      </w:r>
    </w:p>
    <w:p w:rsidR="005616DB" w:rsidRPr="0091620A" w:rsidP="00D524CA">
      <w:pPr>
        <w:spacing w:before="120" w:after="0" w:line="240" w:lineRule="auto"/>
        <w:rPr>
          <w:rFonts w:ascii="Arial" w:hAnsi="Arial" w:cs="Arial"/>
          <w:color w:val="auto"/>
          <w:sz w:val="20"/>
          <w:szCs w:val="20"/>
        </w:rPr>
      </w:pPr>
    </w:p>
    <w:tbl>
      <w:tblPr>
        <w:tblStyle w:val="TableNormal"/>
        <w:tblW w:w="5000" w:type="pct"/>
        <w:tblLook w:val="00A0"/>
      </w:tblPr>
      <w:tblGrid>
        <w:gridCol w:w="4643"/>
        <w:gridCol w:w="4644"/>
      </w:tblGrid>
      <w:tr>
        <w:tblPrEx>
          <w:tblW w:w="5000" w:type="pct"/>
          <w:tblLook w:val="00A0"/>
        </w:tblPrEx>
        <w:tc>
          <w:tcPr>
            <w:tcW w:w="4621" w:type="dxa"/>
            <w:tcMar>
              <w:top w:w="0" w:type="dxa"/>
              <w:left w:w="108" w:type="dxa"/>
              <w:bottom w:w="0" w:type="dxa"/>
              <w:right w:w="108" w:type="dxa"/>
            </w:tcMar>
          </w:tcPr>
          <w:p w:rsidR="00A77B3E" w:rsidRPr="0091620A" w:rsidP="00D524CA">
            <w:pPr>
              <w:spacing w:before="120" w:after="0" w:line="240" w:lineRule="auto"/>
              <w:jc w:val="center"/>
              <w:rPr>
                <w:rFonts w:ascii="Arial" w:hAnsi="Arial" w:cs="Arial"/>
                <w:color w:val="auto"/>
                <w:sz w:val="20"/>
                <w:szCs w:val="20"/>
              </w:rPr>
            </w:pPr>
          </w:p>
        </w:tc>
        <w:tc>
          <w:tcPr>
            <w:tcW w:w="4621" w:type="dxa"/>
            <w:tcMar>
              <w:top w:w="0" w:type="dxa"/>
              <w:left w:w="108" w:type="dxa"/>
              <w:bottom w:w="0" w:type="dxa"/>
              <w:right w:w="108" w:type="dxa"/>
            </w:tcMa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Tổ chức, cá nhân</w:t>
              <w:br/>
            </w:r>
            <w:r w:rsidRPr="0091620A" w:rsidR="00C77983">
              <w:rPr>
                <w:rFonts w:ascii="Arial" w:hAnsi="Arial" w:cs="Arial"/>
                <w:i/>
                <w:iCs/>
                <w:color w:val="auto"/>
                <w:sz w:val="20"/>
                <w:szCs w:val="20"/>
              </w:rPr>
              <w:t>(Ký tên, đóng dấu)</w:t>
            </w:r>
          </w:p>
        </w:tc>
      </w:tr>
    </w:tbl>
    <w:p w:rsidR="00054E37" w:rsidRPr="0091620A" w:rsidP="00D524CA">
      <w:pPr>
        <w:spacing w:before="120" w:after="0" w:line="240" w:lineRule="auto"/>
        <w:rPr>
          <w:rFonts w:ascii="Arial" w:hAnsi="Arial" w:cs="Arial"/>
          <w:color w:val="auto"/>
          <w:sz w:val="20"/>
          <w:szCs w:val="20"/>
        </w:rPr>
      </w:pPr>
      <w:r w:rsidRPr="0091620A" w:rsidR="00753042">
        <w:rPr>
          <w:rFonts w:ascii="Arial" w:hAnsi="Arial" w:cs="Arial"/>
          <w:color w:val="auto"/>
          <w:sz w:val="20"/>
          <w:szCs w:val="20"/>
        </w:rPr>
        <w:t>________________</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3</w:t>
      </w:r>
      <w:r w:rsidRPr="0091620A" w:rsidR="00C77983">
        <w:rPr>
          <w:rFonts w:ascii="Arial" w:hAnsi="Arial" w:cs="Arial"/>
          <w:color w:val="auto"/>
          <w:sz w:val="20"/>
          <w:szCs w:val="20"/>
        </w:rPr>
        <w:t xml:space="preserve"> Chỉ áp dụng trong trường hợp quy định tại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10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3 </w:t>
      </w:r>
      <w:r w:rsidRPr="0091620A" w:rsidR="0042348F">
        <w:rPr>
          <w:rFonts w:ascii="Arial" w:hAnsi="Arial" w:cs="Arial"/>
          <w:color w:val="auto"/>
          <w:sz w:val="20"/>
          <w:szCs w:val="20"/>
        </w:rPr>
        <w:t>Nghị định</w:t>
      </w:r>
      <w:r w:rsidRPr="0091620A" w:rsidR="00C77983">
        <w:rPr>
          <w:rFonts w:ascii="Arial" w:hAnsi="Arial" w:cs="Arial"/>
          <w:color w:val="auto"/>
          <w:sz w:val="20"/>
          <w:szCs w:val="20"/>
        </w:rPr>
        <w:t xml:space="preserve"> số 193</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 xml:space="preserve">NĐ-CP, được bổ sung tại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b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1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1 </w:t>
      </w:r>
      <w:r w:rsidRPr="0091620A" w:rsidR="0042348F">
        <w:rPr>
          <w:rFonts w:ascii="Arial" w:hAnsi="Arial" w:cs="Arial"/>
          <w:color w:val="auto"/>
          <w:sz w:val="20"/>
          <w:szCs w:val="20"/>
        </w:rPr>
        <w:t>Nghị định</w:t>
      </w:r>
      <w:r w:rsidRPr="0091620A" w:rsidR="00C77983">
        <w:rPr>
          <w:rFonts w:ascii="Arial" w:hAnsi="Arial" w:cs="Arial"/>
          <w:color w:val="auto"/>
          <w:sz w:val="20"/>
          <w:szCs w:val="20"/>
        </w:rPr>
        <w:t xml:space="preserve"> số 21</w:t>
      </w:r>
      <w:r w:rsidRPr="0091620A" w:rsidR="0042348F">
        <w:rPr>
          <w:rFonts w:ascii="Arial" w:hAnsi="Arial" w:cs="Arial"/>
          <w:color w:val="auto"/>
          <w:sz w:val="20"/>
          <w:szCs w:val="20"/>
        </w:rPr>
        <w:t>/</w:t>
      </w:r>
      <w:r w:rsidRPr="0091620A" w:rsidR="00C77983">
        <w:rPr>
          <w:rFonts w:ascii="Arial" w:hAnsi="Arial" w:cs="Arial"/>
          <w:color w:val="auto"/>
          <w:sz w:val="20"/>
          <w:szCs w:val="20"/>
        </w:rPr>
        <w:t>2026</w:t>
      </w:r>
      <w:r w:rsidRPr="0091620A" w:rsidR="0042348F">
        <w:rPr>
          <w:rFonts w:ascii="Arial" w:hAnsi="Arial" w:cs="Arial"/>
          <w:color w:val="auto"/>
          <w:sz w:val="20"/>
          <w:szCs w:val="20"/>
        </w:rPr>
        <w:t>/</w:t>
      </w:r>
      <w:r w:rsidRPr="0091620A" w:rsidR="00C77983">
        <w:rPr>
          <w:rFonts w:ascii="Arial" w:hAnsi="Arial" w:cs="Arial"/>
          <w:color w:val="auto"/>
          <w:sz w:val="20"/>
          <w:szCs w:val="20"/>
        </w:rPr>
        <w:t>NĐ-CP.</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4</w:t>
      </w:r>
      <w:r w:rsidRPr="0091620A" w:rsidR="00C77983">
        <w:rPr>
          <w:rFonts w:ascii="Arial" w:hAnsi="Arial" w:cs="Arial"/>
          <w:color w:val="auto"/>
          <w:sz w:val="20"/>
          <w:szCs w:val="20"/>
        </w:rPr>
        <w:t xml:space="preserve"> Không áp dụng đối với nước nóng thiên nhiên, nước khoáng thiên nhiên.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5</w:t>
      </w:r>
      <w:r w:rsidRPr="0091620A" w:rsidR="00C77983">
        <w:rPr>
          <w:rFonts w:ascii="Arial" w:hAnsi="Arial" w:cs="Arial"/>
          <w:color w:val="auto"/>
          <w:sz w:val="20"/>
          <w:szCs w:val="20"/>
        </w:rPr>
        <w:t xml:space="preserve"> “Lưu lượng khai thác tối đa là: ... m</w:t>
      </w:r>
      <w:r w:rsidRPr="0091620A" w:rsidR="00C77983">
        <w:rPr>
          <w:rFonts w:ascii="Arial" w:hAnsi="Arial" w:cs="Arial"/>
          <w:color w:val="auto"/>
          <w:sz w:val="20"/>
          <w:szCs w:val="20"/>
          <w:vertAlign w:val="superscript"/>
        </w:rPr>
        <w:t>3</w:t>
      </w:r>
      <w:r w:rsidRPr="0091620A" w:rsidR="0042348F">
        <w:rPr>
          <w:rFonts w:ascii="Arial" w:hAnsi="Arial" w:cs="Arial"/>
          <w:color w:val="auto"/>
          <w:sz w:val="20"/>
          <w:szCs w:val="20"/>
        </w:rPr>
        <w:t>/</w:t>
      </w:r>
      <w:r w:rsidRPr="0091620A" w:rsidR="00C77983">
        <w:rPr>
          <w:rFonts w:ascii="Arial" w:hAnsi="Arial" w:cs="Arial"/>
          <w:color w:val="auto"/>
          <w:sz w:val="20"/>
          <w:szCs w:val="20"/>
        </w:rPr>
        <w:t>ngày” áp dụng đối với nước khoáng, nước nóng thiên nhiên.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6</w:t>
      </w:r>
      <w:r w:rsidRPr="0091620A" w:rsidR="00C77983">
        <w:rPr>
          <w:rFonts w:ascii="Arial" w:hAnsi="Arial" w:cs="Arial"/>
          <w:color w:val="auto"/>
          <w:sz w:val="20"/>
          <w:szCs w:val="20"/>
        </w:rPr>
        <w:t xml:space="preserve"> Ghi rõ tên dự án, công trình.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này chỉ áp dụng đối với tổ chức, cá nhân đề nghị cấp giấy phép khai thác khoáng sản nhóm III theo quy định tại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1b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55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Địa chất và khoáng sản.</w:t>
      </w:r>
    </w:p>
    <w:p w:rsidR="00A77B3E" w:rsidRPr="0091620A" w:rsidP="00D524CA">
      <w:pPr>
        <w:spacing w:before="120" w:after="0" w:line="240" w:lineRule="auto"/>
        <w:jc w:val="center"/>
        <w:rPr>
          <w:rFonts w:ascii="Arial" w:hAnsi="Arial" w:cs="Arial"/>
          <w:color w:val="auto"/>
          <w:sz w:val="20"/>
          <w:szCs w:val="20"/>
        </w:rPr>
      </w:pPr>
    </w:p>
    <w:tbl>
      <w:tblPr>
        <w:tblStyle w:val="TableNormal"/>
        <w:tblW w:w="5000" w:type="pct"/>
        <w:tblCellMar>
          <w:left w:w="0" w:type="dxa"/>
          <w:right w:w="0" w:type="dxa"/>
        </w:tblCellMar>
        <w:tblLook w:val="00A0"/>
      </w:tblPr>
      <w:tblGrid>
        <w:gridCol w:w="4643"/>
        <w:gridCol w:w="4644"/>
      </w:tblGrid>
      <w:tr>
        <w:tblPrEx>
          <w:tblW w:w="5000" w:type="pct"/>
          <w:tblCellMar>
            <w:left w:w="0" w:type="dxa"/>
            <w:right w:w="0" w:type="dxa"/>
          </w:tblCellMar>
          <w:tblLook w:val="00A0"/>
        </w:tblPrEx>
        <w:tc>
          <w:tcPr>
            <w:tcW w:w="2500" w:type="pct"/>
            <w:tcMar>
              <w:top w:w="0" w:type="dxa"/>
              <w:left w:w="108" w:type="dxa"/>
              <w:bottom w:w="0" w:type="dxa"/>
              <w:right w:w="108" w:type="dxa"/>
            </w:tcMar>
          </w:tcPr>
          <w:p w:rsidR="00A77B3E" w:rsidRPr="0091620A" w:rsidP="00D524CA">
            <w:pPr>
              <w:spacing w:before="120" w:after="0" w:line="240" w:lineRule="auto"/>
              <w:jc w:val="center"/>
              <w:rPr>
                <w:rFonts w:ascii="Arial" w:hAnsi="Arial" w:cs="Arial"/>
                <w:b/>
                <w:color w:val="auto"/>
                <w:sz w:val="20"/>
                <w:szCs w:val="20"/>
              </w:rPr>
            </w:pPr>
            <w:r w:rsidRPr="0091620A" w:rsidR="00C77983">
              <w:rPr>
                <w:rFonts w:ascii="Arial" w:hAnsi="Arial" w:cs="Arial"/>
                <w:b/>
                <w:bCs/>
                <w:color w:val="auto"/>
                <w:sz w:val="20"/>
                <w:szCs w:val="20"/>
              </w:rPr>
              <w:t>TÊN TỔ CHỨC CÁ NHÂN .....</w:t>
            </w:r>
            <w:r w:rsidRPr="0091620A" w:rsidR="00C77983">
              <w:rPr>
                <w:rFonts w:ascii="Arial" w:hAnsi="Arial" w:cs="Arial"/>
                <w:b/>
                <w:color w:val="auto"/>
                <w:sz w:val="20"/>
                <w:szCs w:val="20"/>
                <w:vertAlign w:val="superscript"/>
              </w:rPr>
              <w:br/>
            </w:r>
            <w:r w:rsidRPr="0091620A" w:rsidR="00054E37">
              <w:rPr>
                <w:rFonts w:ascii="Arial" w:hAnsi="Arial" w:cs="Arial"/>
                <w:b/>
                <w:color w:val="auto"/>
                <w:sz w:val="20"/>
                <w:szCs w:val="20"/>
              </w:rPr>
              <w:t>--------------</w:t>
            </w:r>
          </w:p>
        </w:tc>
        <w:tc>
          <w:tcPr>
            <w:tcW w:w="2500" w:type="pct"/>
            <w:tcMar>
              <w:top w:w="0" w:type="dxa"/>
              <w:left w:w="108" w:type="dxa"/>
              <w:bottom w:w="0" w:type="dxa"/>
              <w:right w:w="108" w:type="dxa"/>
            </w:tcMar>
          </w:tcPr>
          <w:p w:rsidR="00A77B3E" w:rsidRPr="0091620A" w:rsidP="00D524CA">
            <w:pPr>
              <w:spacing w:before="120" w:after="0" w:line="240" w:lineRule="auto"/>
              <w:jc w:val="center"/>
              <w:rPr>
                <w:rFonts w:ascii="Arial" w:hAnsi="Arial" w:cs="Arial"/>
                <w:color w:val="auto"/>
                <w:sz w:val="20"/>
                <w:szCs w:val="20"/>
              </w:rPr>
            </w:pPr>
          </w:p>
        </w:tc>
      </w:tr>
    </w:tbl>
    <w:p w:rsidR="00054E37"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r w:rsidRPr="0091620A" w:rsidR="003556B9">
        <w:rPr>
          <w:rFonts w:ascii="Arial" w:hAnsi="Arial" w:cs="Arial"/>
          <w:b/>
          <w:bCs/>
          <w:color w:val="auto"/>
          <w:sz w:val="20"/>
          <w:szCs w:val="20"/>
        </w:rPr>
        <w:t>PHỤ LỤC</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 xml:space="preserve">RANH GIỚI, TỌA ĐỘ, MỨC SÂU KHU VỰC ĐỀ NGHỊ </w:t>
        <w:br/>
        <w:t>CẤP GIẤY PHÉP KHAI THÁC KHOÁNG SẢN</w:t>
      </w:r>
    </w:p>
    <w:p w:rsidR="00A77B3E" w:rsidRPr="0091620A" w:rsidP="00D524CA">
      <w:pPr>
        <w:spacing w:before="120" w:after="0" w:line="240" w:lineRule="auto"/>
        <w:jc w:val="center"/>
        <w:rPr>
          <w:rFonts w:ascii="Arial" w:hAnsi="Arial" w:cs="Arial"/>
          <w:i/>
          <w:iCs/>
          <w:color w:val="auto"/>
          <w:sz w:val="20"/>
          <w:szCs w:val="20"/>
        </w:rPr>
      </w:pPr>
      <w:r w:rsidRPr="0091620A" w:rsidR="00C77983">
        <w:rPr>
          <w:rFonts w:ascii="Arial" w:hAnsi="Arial" w:cs="Arial"/>
          <w:i/>
          <w:iCs/>
          <w:color w:val="auto"/>
          <w:sz w:val="20"/>
          <w:szCs w:val="20"/>
        </w:rPr>
        <w:t xml:space="preserve">(Kèm theo Văn bản đề nghị cấp Giấy phép khai thác khoáng sản </w:t>
        <w:br/>
        <w:t>ngày ....... tháng ...... năm ...... của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1.</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Trường hợp không có chồng lấn diện tích trên bề mặt giữa các giấy phép khai thác khoáng sản</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2131"/>
        <w:gridCol w:w="3471"/>
        <w:gridCol w:w="347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174" w:type="pct"/>
            <w:shd w:val="clear" w:color="auto" w:fill="auto"/>
            <w:vAlign w:val="center"/>
          </w:tcPr>
          <w:p w:rsidR="00054E37"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Điểm</w:t>
            </w:r>
            <w:r w:rsidRPr="0091620A">
              <w:rPr>
                <w:rFonts w:ascii="Arial" w:hAnsi="Arial" w:cs="Arial"/>
                <w:b/>
                <w:bCs/>
                <w:color w:val="auto"/>
                <w:sz w:val="20"/>
                <w:szCs w:val="20"/>
              </w:rPr>
              <w:t xml:space="preserve"> góc</w:t>
            </w:r>
          </w:p>
        </w:tc>
        <w:tc>
          <w:tcPr>
            <w:tcW w:w="3826" w:type="pct"/>
            <w:gridSpan w:val="2"/>
            <w:shd w:val="clear" w:color="auto" w:fill="auto"/>
            <w:vAlign w:val="center"/>
          </w:tcPr>
          <w:p w:rsidR="00054E37" w:rsidRPr="0091620A" w:rsidP="00D524CA">
            <w:pPr>
              <w:widowControl w:val="0"/>
              <w:spacing w:before="120" w:after="0" w:line="240" w:lineRule="auto"/>
              <w:jc w:val="center"/>
              <w:rPr>
                <w:rFonts w:ascii="Arial" w:hAnsi="Arial" w:cs="Arial"/>
                <w:b/>
                <w:bCs/>
                <w:color w:val="auto"/>
                <w:sz w:val="20"/>
                <w:szCs w:val="20"/>
              </w:rPr>
            </w:pPr>
            <w:r w:rsidRPr="0091620A">
              <w:rPr>
                <w:rFonts w:ascii="Arial" w:hAnsi="Arial" w:cs="Arial"/>
                <w:b/>
                <w:bCs/>
                <w:color w:val="auto"/>
                <w:sz w:val="20"/>
                <w:szCs w:val="20"/>
              </w:rPr>
              <w:t>Hệ tọa độ VN-2000</w:t>
            </w:r>
          </w:p>
          <w:p w:rsidR="00054E37"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color w:val="auto"/>
                <w:sz w:val="20"/>
                <w:szCs w:val="20"/>
              </w:rPr>
              <w:t>(Kinh tuyến trục ... múi chiếu...)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174" w:type="pct"/>
            <w:shd w:val="clear" w:color="auto" w:fill="auto"/>
            <w:vAlign w:val="center"/>
          </w:tcPr>
          <w:p w:rsidR="00A77B3E" w:rsidRPr="0091620A" w:rsidP="00D524CA">
            <w:pPr>
              <w:widowControl w:val="0"/>
              <w:spacing w:before="120" w:after="0" w:line="240" w:lineRule="auto"/>
              <w:jc w:val="center"/>
              <w:rPr>
                <w:rFonts w:ascii="Arial" w:hAnsi="Arial" w:cs="Arial"/>
                <w:color w:val="auto"/>
                <w:sz w:val="20"/>
                <w:szCs w:val="20"/>
              </w:rPr>
            </w:pPr>
          </w:p>
        </w:tc>
        <w:tc>
          <w:tcPr>
            <w:tcW w:w="1912"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 xml:space="preserve">X </w:t>
            </w:r>
            <w:r w:rsidRPr="0091620A" w:rsidR="00C77983">
              <w:rPr>
                <w:rFonts w:ascii="Arial" w:hAnsi="Arial" w:cs="Arial"/>
                <w:color w:val="auto"/>
                <w:sz w:val="20"/>
                <w:szCs w:val="20"/>
              </w:rPr>
              <w:t>(m)</w:t>
            </w:r>
          </w:p>
        </w:tc>
        <w:tc>
          <w:tcPr>
            <w:tcW w:w="1914"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 xml:space="preserve">Y </w:t>
            </w:r>
            <w:r w:rsidRPr="0091620A" w:rsidR="00C77983">
              <w:rPr>
                <w:rFonts w:ascii="Arial" w:hAnsi="Arial" w:cs="Arial"/>
                <w:color w:val="auto"/>
                <w:sz w:val="20"/>
                <w:szCs w:val="20"/>
              </w:rPr>
              <w:t>(m)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174"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1</w:t>
            </w:r>
          </w:p>
        </w:tc>
        <w:tc>
          <w:tcPr>
            <w:tcW w:w="1912" w:type="pct"/>
            <w:shd w:val="clear" w:color="auto" w:fill="auto"/>
            <w:vAlign w:val="center"/>
          </w:tcPr>
          <w:p w:rsidR="00A77B3E" w:rsidRPr="0091620A" w:rsidP="00D524CA">
            <w:pPr>
              <w:spacing w:before="120" w:after="0" w:line="240" w:lineRule="auto"/>
              <w:jc w:val="center"/>
              <w:rPr>
                <w:rFonts w:ascii="Arial" w:hAnsi="Arial" w:cs="Arial"/>
                <w:b/>
                <w:bCs/>
                <w:color w:val="auto"/>
                <w:sz w:val="20"/>
                <w:szCs w:val="20"/>
              </w:rPr>
            </w:pPr>
          </w:p>
        </w:tc>
        <w:tc>
          <w:tcPr>
            <w:tcW w:w="1914" w:type="pct"/>
            <w:shd w:val="clear" w:color="auto" w:fill="auto"/>
            <w:vAlign w:val="center"/>
          </w:tcPr>
          <w:p w:rsidR="00A77B3E" w:rsidRPr="0091620A" w:rsidP="00D524CA">
            <w:pPr>
              <w:spacing w:before="120" w:after="0" w:line="240" w:lineRule="auto"/>
              <w:jc w:val="center"/>
              <w:rPr>
                <w:rFonts w:ascii="Arial" w:hAnsi="Arial" w:cs="Arial"/>
                <w:b/>
                <w:bCs/>
                <w:color w:val="auto"/>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174"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2</w:t>
            </w:r>
          </w:p>
        </w:tc>
        <w:tc>
          <w:tcPr>
            <w:tcW w:w="1912" w:type="pct"/>
            <w:shd w:val="clear" w:color="auto" w:fill="auto"/>
            <w:vAlign w:val="center"/>
          </w:tcPr>
          <w:p w:rsidR="00A77B3E" w:rsidRPr="0091620A" w:rsidP="00D524CA">
            <w:pPr>
              <w:spacing w:before="120" w:after="0" w:line="240" w:lineRule="auto"/>
              <w:jc w:val="center"/>
              <w:rPr>
                <w:rFonts w:ascii="Arial" w:hAnsi="Arial" w:cs="Arial"/>
                <w:b/>
                <w:bCs/>
                <w:color w:val="auto"/>
                <w:sz w:val="20"/>
                <w:szCs w:val="20"/>
              </w:rPr>
            </w:pPr>
          </w:p>
        </w:tc>
        <w:tc>
          <w:tcPr>
            <w:tcW w:w="1914" w:type="pct"/>
            <w:shd w:val="clear" w:color="auto" w:fill="auto"/>
            <w:vAlign w:val="center"/>
          </w:tcPr>
          <w:p w:rsidR="00A77B3E" w:rsidRPr="0091620A" w:rsidP="00D524CA">
            <w:pPr>
              <w:spacing w:before="120" w:after="0" w:line="240" w:lineRule="auto"/>
              <w:jc w:val="center"/>
              <w:rPr>
                <w:rFonts w:ascii="Arial" w:hAnsi="Arial" w:cs="Arial"/>
                <w:b/>
                <w:bCs/>
                <w:color w:val="auto"/>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174"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912" w:type="pct"/>
            <w:shd w:val="clear" w:color="auto" w:fill="auto"/>
            <w:vAlign w:val="center"/>
          </w:tcPr>
          <w:p w:rsidR="00A77B3E" w:rsidRPr="0091620A" w:rsidP="00D524CA">
            <w:pPr>
              <w:spacing w:before="120" w:after="0" w:line="240" w:lineRule="auto"/>
              <w:jc w:val="center"/>
              <w:rPr>
                <w:rFonts w:ascii="Arial" w:hAnsi="Arial" w:cs="Arial"/>
                <w:b/>
                <w:bCs/>
                <w:color w:val="auto"/>
                <w:sz w:val="20"/>
                <w:szCs w:val="20"/>
              </w:rPr>
            </w:pPr>
          </w:p>
        </w:tc>
        <w:tc>
          <w:tcPr>
            <w:tcW w:w="1914" w:type="pct"/>
            <w:shd w:val="clear" w:color="auto" w:fill="auto"/>
            <w:vAlign w:val="center"/>
          </w:tcPr>
          <w:p w:rsidR="00A77B3E" w:rsidRPr="0091620A" w:rsidP="00D524CA">
            <w:pPr>
              <w:spacing w:before="120" w:after="0" w:line="240" w:lineRule="auto"/>
              <w:jc w:val="center"/>
              <w:rPr>
                <w:rFonts w:ascii="Arial" w:hAnsi="Arial" w:cs="Arial"/>
                <w:b/>
                <w:bCs/>
                <w:color w:val="auto"/>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174"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n</w:t>
            </w:r>
          </w:p>
        </w:tc>
        <w:tc>
          <w:tcPr>
            <w:tcW w:w="1912" w:type="pct"/>
            <w:shd w:val="clear" w:color="auto" w:fill="auto"/>
            <w:vAlign w:val="center"/>
          </w:tcPr>
          <w:p w:rsidR="00A77B3E" w:rsidRPr="0091620A" w:rsidP="00D524CA">
            <w:pPr>
              <w:spacing w:before="120" w:after="0" w:line="240" w:lineRule="auto"/>
              <w:jc w:val="center"/>
              <w:rPr>
                <w:rFonts w:ascii="Arial" w:hAnsi="Arial" w:cs="Arial"/>
                <w:b/>
                <w:bCs/>
                <w:color w:val="auto"/>
                <w:sz w:val="20"/>
                <w:szCs w:val="20"/>
              </w:rPr>
            </w:pPr>
          </w:p>
        </w:tc>
        <w:tc>
          <w:tcPr>
            <w:tcW w:w="1914" w:type="pct"/>
            <w:shd w:val="clear" w:color="auto" w:fill="auto"/>
            <w:vAlign w:val="center"/>
          </w:tcPr>
          <w:p w:rsidR="00A77B3E" w:rsidRPr="0091620A" w:rsidP="00D524CA">
            <w:pPr>
              <w:spacing w:before="120" w:after="0" w:line="240" w:lineRule="auto"/>
              <w:jc w:val="center"/>
              <w:rPr>
                <w:rFonts w:ascii="Arial" w:hAnsi="Arial" w:cs="Arial"/>
                <w:b/>
                <w:bCs/>
                <w:color w:val="auto"/>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5000" w:type="pct"/>
            <w:gridSpan w:val="3"/>
            <w:shd w:val="clear" w:color="auto" w:fill="auto"/>
            <w:vAlign w:val="center"/>
          </w:tcPr>
          <w:p w:rsidR="00054E37"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Diện tích: </w:t>
            </w:r>
            <w:r w:rsidRPr="0091620A">
              <w:rPr>
                <w:rFonts w:ascii="Arial" w:hAnsi="Arial" w:cs="Arial"/>
                <w:color w:val="auto"/>
                <w:sz w:val="20"/>
                <w:szCs w:val="20"/>
              </w:rPr>
              <w:t>...... (ha, m</w:t>
            </w:r>
            <w:r w:rsidRPr="0091620A">
              <w:rPr>
                <w:rFonts w:ascii="Arial" w:hAnsi="Arial" w:cs="Arial"/>
                <w:color w:val="auto"/>
                <w:sz w:val="20"/>
                <w:szCs w:val="20"/>
                <w:vertAlign w:val="superscript"/>
              </w:rPr>
              <w:t>2</w:t>
            </w:r>
            <w:r w:rsidRPr="0091620A">
              <w:rPr>
                <w:rFonts w:ascii="Arial" w:hAnsi="Arial" w:cs="Arial"/>
                <w:color w:val="auto"/>
                <w:sz w:val="20"/>
                <w:szCs w:val="20"/>
              </w:rPr>
              <w:t>, km</w:t>
            </w:r>
            <w:r w:rsidRPr="0091620A">
              <w:rPr>
                <w:rFonts w:ascii="Arial" w:hAnsi="Arial" w:cs="Arial"/>
                <w:color w:val="auto"/>
                <w:sz w:val="20"/>
                <w:szCs w:val="20"/>
                <w:vertAlign w:val="superscript"/>
              </w:rPr>
              <w:t>2</w:t>
            </w:r>
            <w:r w:rsidRPr="0091620A">
              <w:rPr>
                <w:rFonts w:ascii="Arial" w:hAnsi="Arial" w:cs="Arial"/>
                <w:color w:val="auto"/>
                <w:sz w:val="20"/>
                <w:szCs w:val="20"/>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5000" w:type="pct"/>
            <w:gridSpan w:val="3"/>
            <w:shd w:val="clear" w:color="auto" w:fill="auto"/>
            <w:vAlign w:val="center"/>
          </w:tcPr>
          <w:p w:rsidR="00054E37"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Mức sâu khai thác cao nhất </w:t>
            </w:r>
            <w:r w:rsidRPr="0091620A">
              <w:rPr>
                <w:rFonts w:ascii="Arial" w:hAnsi="Arial" w:cs="Arial"/>
                <w:color w:val="auto"/>
                <w:sz w:val="20"/>
                <w:szCs w:val="20"/>
              </w:rPr>
              <w:t>........ (m)</w:t>
            </w:r>
          </w:p>
          <w:p w:rsidR="00054E37"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Mức sâu khai thác thấp nhất </w:t>
            </w:r>
            <w:r w:rsidRPr="0091620A">
              <w:rPr>
                <w:rFonts w:ascii="Arial" w:hAnsi="Arial" w:cs="Arial"/>
                <w:color w:val="auto"/>
                <w:sz w:val="20"/>
                <w:szCs w:val="20"/>
              </w:rPr>
              <w:t>........ (m)</w:t>
            </w:r>
          </w:p>
        </w:tc>
      </w:tr>
    </w:tbl>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2. Trường hợp có chồng lấn diện tích trên bề mặt giữa các giấy phép khai thác khoáng sản</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1709"/>
        <w:gridCol w:w="1573"/>
        <w:gridCol w:w="2023"/>
        <w:gridCol w:w="2114"/>
        <w:gridCol w:w="1662"/>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1" w:type="pct"/>
            <w:vMerge w:val="restart"/>
            <w:shd w:val="clear" w:color="auto" w:fill="auto"/>
            <w:vAlign w:val="center"/>
          </w:tcPr>
          <w:p w:rsidR="00031E3C"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Mức sâu thấp nhất khu vực chồng lấn </w:t>
            </w:r>
            <w:r w:rsidRPr="0091620A">
              <w:rPr>
                <w:rFonts w:ascii="Arial" w:hAnsi="Arial" w:cs="Arial"/>
                <w:color w:val="auto"/>
                <w:sz w:val="20"/>
                <w:szCs w:val="20"/>
              </w:rPr>
              <w:t>(m)</w:t>
            </w:r>
          </w:p>
        </w:tc>
        <w:tc>
          <w:tcPr>
            <w:tcW w:w="866" w:type="pct"/>
            <w:vMerge w:val="restart"/>
            <w:shd w:val="clear" w:color="auto" w:fill="auto"/>
            <w:vAlign w:val="center"/>
          </w:tcPr>
          <w:p w:rsidR="00031E3C"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Điểm</w:t>
            </w:r>
            <w:r w:rsidRPr="0091620A">
              <w:rPr>
                <w:rFonts w:ascii="Arial" w:hAnsi="Arial" w:cs="Arial"/>
                <w:b/>
                <w:bCs/>
                <w:color w:val="auto"/>
                <w:sz w:val="20"/>
                <w:szCs w:val="20"/>
              </w:rPr>
              <w:t xml:space="preserve"> góc khu vực chồng lấn</w:t>
            </w:r>
          </w:p>
        </w:tc>
        <w:tc>
          <w:tcPr>
            <w:tcW w:w="2278" w:type="pct"/>
            <w:gridSpan w:val="2"/>
            <w:shd w:val="clear" w:color="auto" w:fill="auto"/>
            <w:vAlign w:val="center"/>
          </w:tcPr>
          <w:p w:rsidR="00031E3C" w:rsidRPr="0091620A" w:rsidP="00D524CA">
            <w:pPr>
              <w:spacing w:before="120" w:after="0" w:line="240" w:lineRule="auto"/>
              <w:jc w:val="center"/>
              <w:rPr>
                <w:rFonts w:ascii="Arial" w:hAnsi="Arial" w:cs="Arial"/>
                <w:b/>
                <w:bCs/>
                <w:color w:val="auto"/>
                <w:sz w:val="20"/>
                <w:szCs w:val="20"/>
              </w:rPr>
            </w:pPr>
            <w:r w:rsidRPr="0091620A">
              <w:rPr>
                <w:rFonts w:ascii="Arial" w:hAnsi="Arial" w:cs="Arial"/>
                <w:b/>
                <w:bCs/>
                <w:color w:val="auto"/>
                <w:sz w:val="20"/>
                <w:szCs w:val="20"/>
              </w:rPr>
              <w:t>Hệ tọa độ VN-2000</w:t>
            </w:r>
          </w:p>
          <w:p w:rsidR="00031E3C"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i/>
                <w:iCs/>
                <w:color w:val="auto"/>
                <w:sz w:val="20"/>
                <w:szCs w:val="20"/>
              </w:rPr>
              <w:t>(Kinh tuyến trục ... múi chiếu...)</w:t>
            </w:r>
          </w:p>
        </w:tc>
        <w:tc>
          <w:tcPr>
            <w:tcW w:w="915" w:type="pct"/>
            <w:vMerge w:val="restart"/>
            <w:shd w:val="clear" w:color="auto" w:fill="auto"/>
            <w:vAlign w:val="center"/>
          </w:tcPr>
          <w:p w:rsidR="00031E3C"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Diện tích chồng lấn theo bề mặt </w:t>
            </w:r>
            <w:r w:rsidRPr="0091620A">
              <w:rPr>
                <w:rFonts w:ascii="Arial" w:hAnsi="Arial" w:cs="Arial"/>
                <w:color w:val="auto"/>
                <w:sz w:val="20"/>
                <w:szCs w:val="20"/>
              </w:rPr>
              <w:t>(ha, m</w:t>
            </w:r>
            <w:r w:rsidRPr="0091620A">
              <w:rPr>
                <w:rFonts w:ascii="Arial" w:hAnsi="Arial" w:cs="Arial"/>
                <w:color w:val="auto"/>
                <w:sz w:val="20"/>
                <w:szCs w:val="20"/>
                <w:vertAlign w:val="superscript"/>
              </w:rPr>
              <w:t>2</w:t>
            </w:r>
            <w:r w:rsidRPr="0091620A">
              <w:rPr>
                <w:rFonts w:ascii="Arial" w:hAnsi="Arial" w:cs="Arial"/>
                <w:color w:val="auto"/>
                <w:sz w:val="20"/>
                <w:szCs w:val="20"/>
              </w:rPr>
              <w:t>, km</w:t>
            </w:r>
            <w:r w:rsidRPr="0091620A">
              <w:rPr>
                <w:rFonts w:ascii="Arial" w:hAnsi="Arial" w:cs="Arial"/>
                <w:color w:val="auto"/>
                <w:sz w:val="20"/>
                <w:szCs w:val="20"/>
                <w:vertAlign w:val="superscript"/>
              </w:rPr>
              <w:t>2</w:t>
            </w:r>
            <w:r w:rsidRPr="0091620A">
              <w:rPr>
                <w:rFonts w:ascii="Arial" w:hAnsi="Arial" w:cs="Arial"/>
                <w:color w:val="auto"/>
                <w:sz w:val="20"/>
                <w:szCs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1" w:type="pct"/>
            <w:vMerge/>
            <w:shd w:val="clear" w:color="auto" w:fill="auto"/>
            <w:vAlign w:val="center"/>
          </w:tcPr>
          <w:p w:rsidR="00031E3C" w:rsidRPr="0091620A" w:rsidP="00D524CA">
            <w:pPr>
              <w:widowControl w:val="0"/>
              <w:spacing w:before="120" w:after="0" w:line="240" w:lineRule="auto"/>
              <w:jc w:val="center"/>
              <w:rPr>
                <w:rFonts w:ascii="Arial" w:hAnsi="Arial" w:cs="Arial"/>
                <w:color w:val="auto"/>
                <w:sz w:val="20"/>
                <w:szCs w:val="20"/>
              </w:rPr>
            </w:pPr>
          </w:p>
        </w:tc>
        <w:tc>
          <w:tcPr>
            <w:tcW w:w="866" w:type="pct"/>
            <w:vMerge/>
            <w:shd w:val="clear" w:color="auto" w:fill="auto"/>
            <w:vAlign w:val="center"/>
          </w:tcPr>
          <w:p w:rsidR="00031E3C" w:rsidRPr="0091620A" w:rsidP="00D524CA">
            <w:pPr>
              <w:widowControl w:val="0"/>
              <w:spacing w:before="120" w:after="0" w:line="240" w:lineRule="auto"/>
              <w:jc w:val="center"/>
              <w:rPr>
                <w:rFonts w:ascii="Arial" w:hAnsi="Arial" w:cs="Arial"/>
                <w:color w:val="auto"/>
                <w:sz w:val="20"/>
                <w:szCs w:val="20"/>
              </w:rPr>
            </w:pPr>
          </w:p>
        </w:tc>
        <w:tc>
          <w:tcPr>
            <w:tcW w:w="1114" w:type="pct"/>
            <w:shd w:val="clear" w:color="auto" w:fill="auto"/>
            <w:vAlign w:val="center"/>
          </w:tcPr>
          <w:p w:rsidR="00031E3C"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X </w:t>
            </w:r>
            <w:r w:rsidRPr="0091620A">
              <w:rPr>
                <w:rFonts w:ascii="Arial" w:hAnsi="Arial" w:cs="Arial"/>
                <w:bCs/>
                <w:color w:val="auto"/>
                <w:sz w:val="20"/>
                <w:szCs w:val="20"/>
              </w:rPr>
              <w:t>(m)</w:t>
            </w:r>
          </w:p>
        </w:tc>
        <w:tc>
          <w:tcPr>
            <w:tcW w:w="1164" w:type="pct"/>
            <w:shd w:val="clear" w:color="auto" w:fill="auto"/>
            <w:vAlign w:val="center"/>
          </w:tcPr>
          <w:p w:rsidR="00031E3C"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Y </w:t>
            </w:r>
            <w:r w:rsidRPr="0091620A">
              <w:rPr>
                <w:rFonts w:ascii="Arial" w:hAnsi="Arial" w:cs="Arial"/>
                <w:bCs/>
                <w:color w:val="auto"/>
                <w:sz w:val="20"/>
                <w:szCs w:val="20"/>
              </w:rPr>
              <w:t>(m)</w:t>
            </w:r>
          </w:p>
        </w:tc>
        <w:tc>
          <w:tcPr>
            <w:tcW w:w="915" w:type="pct"/>
            <w:vMerge/>
            <w:shd w:val="clear" w:color="auto" w:fill="auto"/>
            <w:vAlign w:val="center"/>
          </w:tcPr>
          <w:p w:rsidR="00031E3C"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1" w:type="pct"/>
            <w:vMerge w:val="restart"/>
            <w:shd w:val="clear" w:color="auto" w:fill="auto"/>
            <w:vAlign w:val="center"/>
          </w:tcPr>
          <w:p w:rsidR="00054E37"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H1</w:t>
            </w:r>
          </w:p>
        </w:tc>
        <w:tc>
          <w:tcPr>
            <w:tcW w:w="866" w:type="pct"/>
            <w:shd w:val="clear" w:color="auto" w:fill="auto"/>
            <w:vAlign w:val="center"/>
          </w:tcPr>
          <w:p w:rsidR="00054E37"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1</w:t>
            </w:r>
          </w:p>
        </w:tc>
        <w:tc>
          <w:tcPr>
            <w:tcW w:w="1114" w:type="pct"/>
            <w:shd w:val="clear" w:color="auto" w:fill="auto"/>
            <w:vAlign w:val="center"/>
          </w:tcPr>
          <w:p w:rsidR="00054E37" w:rsidRPr="0091620A" w:rsidP="00D524CA">
            <w:pPr>
              <w:spacing w:before="120" w:after="0" w:line="240" w:lineRule="auto"/>
              <w:jc w:val="center"/>
              <w:rPr>
                <w:rFonts w:ascii="Arial" w:hAnsi="Arial" w:cs="Arial"/>
                <w:b/>
                <w:bCs/>
                <w:color w:val="auto"/>
                <w:sz w:val="20"/>
                <w:szCs w:val="20"/>
              </w:rPr>
            </w:pPr>
          </w:p>
        </w:tc>
        <w:tc>
          <w:tcPr>
            <w:tcW w:w="1164" w:type="pct"/>
            <w:shd w:val="clear" w:color="auto" w:fill="auto"/>
            <w:vAlign w:val="center"/>
          </w:tcPr>
          <w:p w:rsidR="00054E37" w:rsidRPr="0091620A" w:rsidP="00D524CA">
            <w:pPr>
              <w:spacing w:before="120" w:after="0" w:line="240" w:lineRule="auto"/>
              <w:jc w:val="center"/>
              <w:rPr>
                <w:rFonts w:ascii="Arial" w:hAnsi="Arial" w:cs="Arial"/>
                <w:b/>
                <w:bCs/>
                <w:color w:val="auto"/>
                <w:sz w:val="20"/>
                <w:szCs w:val="20"/>
              </w:rPr>
            </w:pPr>
          </w:p>
        </w:tc>
        <w:tc>
          <w:tcPr>
            <w:tcW w:w="915" w:type="pct"/>
            <w:vMerge w:val="restart"/>
            <w:shd w:val="clear" w:color="auto" w:fill="auto"/>
            <w:vAlign w:val="center"/>
          </w:tcPr>
          <w:p w:rsidR="00054E37"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Diện tích khu vực chồng lấn thứ 1 (chồng lấn với Giấy phép số...)</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1" w:type="pct"/>
            <w:vMerge/>
            <w:shd w:val="clear" w:color="auto" w:fill="auto"/>
            <w:vAlign w:val="center"/>
          </w:tcPr>
          <w:p w:rsidR="00054E37" w:rsidRPr="0091620A" w:rsidP="00D524CA">
            <w:pPr>
              <w:widowControl w:val="0"/>
              <w:spacing w:before="120" w:after="0" w:line="240" w:lineRule="auto"/>
              <w:jc w:val="center"/>
              <w:rPr>
                <w:rFonts w:ascii="Arial" w:hAnsi="Arial" w:cs="Arial"/>
                <w:color w:val="auto"/>
                <w:sz w:val="20"/>
                <w:szCs w:val="20"/>
              </w:rPr>
            </w:pPr>
          </w:p>
        </w:tc>
        <w:tc>
          <w:tcPr>
            <w:tcW w:w="866" w:type="pct"/>
            <w:shd w:val="clear" w:color="auto" w:fill="auto"/>
            <w:vAlign w:val="center"/>
          </w:tcPr>
          <w:p w:rsidR="00054E37"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2</w:t>
            </w:r>
          </w:p>
        </w:tc>
        <w:tc>
          <w:tcPr>
            <w:tcW w:w="1114" w:type="pct"/>
            <w:shd w:val="clear" w:color="auto" w:fill="auto"/>
            <w:vAlign w:val="center"/>
          </w:tcPr>
          <w:p w:rsidR="00054E37" w:rsidRPr="0091620A" w:rsidP="00D524CA">
            <w:pPr>
              <w:spacing w:before="120" w:after="0" w:line="240" w:lineRule="auto"/>
              <w:jc w:val="center"/>
              <w:rPr>
                <w:rFonts w:ascii="Arial" w:hAnsi="Arial" w:cs="Arial"/>
                <w:b/>
                <w:bCs/>
                <w:color w:val="auto"/>
                <w:sz w:val="20"/>
                <w:szCs w:val="20"/>
              </w:rPr>
            </w:pPr>
          </w:p>
        </w:tc>
        <w:tc>
          <w:tcPr>
            <w:tcW w:w="1164" w:type="pct"/>
            <w:shd w:val="clear" w:color="auto" w:fill="auto"/>
            <w:vAlign w:val="center"/>
          </w:tcPr>
          <w:p w:rsidR="00054E37" w:rsidRPr="0091620A" w:rsidP="00D524CA">
            <w:pPr>
              <w:spacing w:before="120" w:after="0" w:line="240" w:lineRule="auto"/>
              <w:jc w:val="center"/>
              <w:rPr>
                <w:rFonts w:ascii="Arial" w:hAnsi="Arial" w:cs="Arial"/>
                <w:b/>
                <w:bCs/>
                <w:color w:val="auto"/>
                <w:sz w:val="20"/>
                <w:szCs w:val="20"/>
              </w:rPr>
            </w:pPr>
          </w:p>
        </w:tc>
        <w:tc>
          <w:tcPr>
            <w:tcW w:w="915" w:type="pct"/>
            <w:vMerge/>
            <w:shd w:val="clear" w:color="auto" w:fill="auto"/>
            <w:vAlign w:val="center"/>
          </w:tcPr>
          <w:p w:rsidR="00054E37" w:rsidRPr="0091620A" w:rsidP="00D524CA">
            <w:pPr>
              <w:widowControl w:val="0"/>
              <w:spacing w:before="120" w:after="0" w:line="240" w:lineRule="auto"/>
              <w:jc w:val="center"/>
              <w:rPr>
                <w:rFonts w:ascii="Arial" w:hAnsi="Arial" w:cs="Arial"/>
                <w:b/>
                <w:bCs/>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1" w:type="pct"/>
            <w:vMerge/>
            <w:shd w:val="clear" w:color="auto" w:fill="auto"/>
            <w:vAlign w:val="center"/>
          </w:tcPr>
          <w:p w:rsidR="00054E37" w:rsidRPr="0091620A" w:rsidP="00D524CA">
            <w:pPr>
              <w:widowControl w:val="0"/>
              <w:spacing w:before="120" w:after="0" w:line="240" w:lineRule="auto"/>
              <w:jc w:val="center"/>
              <w:rPr>
                <w:rFonts w:ascii="Arial" w:hAnsi="Arial" w:cs="Arial"/>
                <w:b/>
                <w:bCs/>
                <w:color w:val="auto"/>
                <w:sz w:val="20"/>
                <w:szCs w:val="20"/>
              </w:rPr>
            </w:pPr>
          </w:p>
        </w:tc>
        <w:tc>
          <w:tcPr>
            <w:tcW w:w="866" w:type="pct"/>
            <w:shd w:val="clear" w:color="auto" w:fill="auto"/>
            <w:vAlign w:val="center"/>
          </w:tcPr>
          <w:p w:rsidR="00054E37"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w:t>
            </w:r>
          </w:p>
        </w:tc>
        <w:tc>
          <w:tcPr>
            <w:tcW w:w="1114" w:type="pct"/>
            <w:shd w:val="clear" w:color="auto" w:fill="auto"/>
            <w:vAlign w:val="center"/>
          </w:tcPr>
          <w:p w:rsidR="00054E37" w:rsidRPr="0091620A" w:rsidP="00D524CA">
            <w:pPr>
              <w:spacing w:before="120" w:after="0" w:line="240" w:lineRule="auto"/>
              <w:jc w:val="center"/>
              <w:rPr>
                <w:rFonts w:ascii="Arial" w:hAnsi="Arial" w:cs="Arial"/>
                <w:b/>
                <w:bCs/>
                <w:color w:val="auto"/>
                <w:sz w:val="20"/>
                <w:szCs w:val="20"/>
              </w:rPr>
            </w:pPr>
          </w:p>
        </w:tc>
        <w:tc>
          <w:tcPr>
            <w:tcW w:w="1164" w:type="pct"/>
            <w:shd w:val="clear" w:color="auto" w:fill="auto"/>
            <w:vAlign w:val="center"/>
          </w:tcPr>
          <w:p w:rsidR="00054E37" w:rsidRPr="0091620A" w:rsidP="00D524CA">
            <w:pPr>
              <w:spacing w:before="120" w:after="0" w:line="240" w:lineRule="auto"/>
              <w:jc w:val="center"/>
              <w:rPr>
                <w:rFonts w:ascii="Arial" w:hAnsi="Arial" w:cs="Arial"/>
                <w:b/>
                <w:bCs/>
                <w:color w:val="auto"/>
                <w:sz w:val="20"/>
                <w:szCs w:val="20"/>
              </w:rPr>
            </w:pPr>
          </w:p>
        </w:tc>
        <w:tc>
          <w:tcPr>
            <w:tcW w:w="915" w:type="pct"/>
            <w:vMerge/>
            <w:shd w:val="clear" w:color="auto" w:fill="auto"/>
            <w:vAlign w:val="center"/>
          </w:tcPr>
          <w:p w:rsidR="00054E37" w:rsidRPr="0091620A" w:rsidP="00D524CA">
            <w:pPr>
              <w:widowControl w:val="0"/>
              <w:spacing w:before="120" w:after="0" w:line="240" w:lineRule="auto"/>
              <w:jc w:val="center"/>
              <w:rPr>
                <w:rFonts w:ascii="Arial" w:hAnsi="Arial" w:cs="Arial"/>
                <w:b/>
                <w:bCs/>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1" w:type="pct"/>
            <w:vMerge/>
            <w:shd w:val="clear" w:color="auto" w:fill="auto"/>
            <w:vAlign w:val="center"/>
          </w:tcPr>
          <w:p w:rsidR="00054E37" w:rsidRPr="0091620A" w:rsidP="00D524CA">
            <w:pPr>
              <w:widowControl w:val="0"/>
              <w:spacing w:before="120" w:after="0" w:line="240" w:lineRule="auto"/>
              <w:jc w:val="center"/>
              <w:rPr>
                <w:rFonts w:ascii="Arial" w:hAnsi="Arial" w:cs="Arial"/>
                <w:b/>
                <w:bCs/>
                <w:color w:val="auto"/>
                <w:sz w:val="20"/>
                <w:szCs w:val="20"/>
              </w:rPr>
            </w:pPr>
          </w:p>
        </w:tc>
        <w:tc>
          <w:tcPr>
            <w:tcW w:w="866" w:type="pct"/>
            <w:shd w:val="clear" w:color="auto" w:fill="auto"/>
            <w:vAlign w:val="center"/>
          </w:tcPr>
          <w:p w:rsidR="00054E37"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n</w:t>
            </w:r>
          </w:p>
        </w:tc>
        <w:tc>
          <w:tcPr>
            <w:tcW w:w="1114" w:type="pct"/>
            <w:shd w:val="clear" w:color="auto" w:fill="auto"/>
            <w:vAlign w:val="center"/>
          </w:tcPr>
          <w:p w:rsidR="00054E37" w:rsidRPr="0091620A" w:rsidP="00D524CA">
            <w:pPr>
              <w:spacing w:before="120" w:after="0" w:line="240" w:lineRule="auto"/>
              <w:jc w:val="center"/>
              <w:rPr>
                <w:rFonts w:ascii="Arial" w:hAnsi="Arial" w:cs="Arial"/>
                <w:b/>
                <w:bCs/>
                <w:color w:val="auto"/>
                <w:sz w:val="20"/>
                <w:szCs w:val="20"/>
              </w:rPr>
            </w:pPr>
          </w:p>
        </w:tc>
        <w:tc>
          <w:tcPr>
            <w:tcW w:w="1164" w:type="pct"/>
            <w:shd w:val="clear" w:color="auto" w:fill="auto"/>
            <w:vAlign w:val="center"/>
          </w:tcPr>
          <w:p w:rsidR="00054E37" w:rsidRPr="0091620A" w:rsidP="00D524CA">
            <w:pPr>
              <w:spacing w:before="120" w:after="0" w:line="240" w:lineRule="auto"/>
              <w:jc w:val="center"/>
              <w:rPr>
                <w:rFonts w:ascii="Arial" w:hAnsi="Arial" w:cs="Arial"/>
                <w:b/>
                <w:bCs/>
                <w:color w:val="auto"/>
                <w:sz w:val="20"/>
                <w:szCs w:val="20"/>
              </w:rPr>
            </w:pPr>
          </w:p>
        </w:tc>
        <w:tc>
          <w:tcPr>
            <w:tcW w:w="915" w:type="pct"/>
            <w:vMerge/>
            <w:shd w:val="clear" w:color="auto" w:fill="auto"/>
            <w:vAlign w:val="center"/>
          </w:tcPr>
          <w:p w:rsidR="00054E37" w:rsidRPr="0091620A" w:rsidP="00D524CA">
            <w:pPr>
              <w:widowControl w:val="0"/>
              <w:spacing w:before="120" w:after="0" w:line="240" w:lineRule="auto"/>
              <w:jc w:val="center"/>
              <w:rPr>
                <w:rFonts w:ascii="Arial" w:hAnsi="Arial" w:cs="Arial"/>
                <w:b/>
                <w:bCs/>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1" w:type="pct"/>
            <w:vMerge w:val="restart"/>
            <w:shd w:val="clear" w:color="auto" w:fill="auto"/>
            <w:vAlign w:val="center"/>
          </w:tcPr>
          <w:p w:rsidR="00054E37"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H2</w:t>
            </w:r>
          </w:p>
        </w:tc>
        <w:tc>
          <w:tcPr>
            <w:tcW w:w="866" w:type="pct"/>
            <w:shd w:val="clear" w:color="auto" w:fill="auto"/>
            <w:vAlign w:val="center"/>
          </w:tcPr>
          <w:p w:rsidR="00054E37"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1</w:t>
            </w:r>
          </w:p>
        </w:tc>
        <w:tc>
          <w:tcPr>
            <w:tcW w:w="1114" w:type="pct"/>
            <w:shd w:val="clear" w:color="auto" w:fill="auto"/>
            <w:vAlign w:val="center"/>
          </w:tcPr>
          <w:p w:rsidR="00054E37" w:rsidRPr="0091620A" w:rsidP="00D524CA">
            <w:pPr>
              <w:spacing w:before="120" w:after="0" w:line="240" w:lineRule="auto"/>
              <w:jc w:val="center"/>
              <w:rPr>
                <w:rFonts w:ascii="Arial" w:hAnsi="Arial" w:cs="Arial"/>
                <w:b/>
                <w:bCs/>
                <w:color w:val="auto"/>
                <w:sz w:val="20"/>
                <w:szCs w:val="20"/>
              </w:rPr>
            </w:pPr>
          </w:p>
        </w:tc>
        <w:tc>
          <w:tcPr>
            <w:tcW w:w="1164" w:type="pct"/>
            <w:shd w:val="clear" w:color="auto" w:fill="auto"/>
            <w:vAlign w:val="center"/>
          </w:tcPr>
          <w:p w:rsidR="00054E37" w:rsidRPr="0091620A" w:rsidP="00D524CA">
            <w:pPr>
              <w:spacing w:before="120" w:after="0" w:line="240" w:lineRule="auto"/>
              <w:jc w:val="center"/>
              <w:rPr>
                <w:rFonts w:ascii="Arial" w:hAnsi="Arial" w:cs="Arial"/>
                <w:b/>
                <w:bCs/>
                <w:color w:val="auto"/>
                <w:sz w:val="20"/>
                <w:szCs w:val="20"/>
              </w:rPr>
            </w:pPr>
          </w:p>
        </w:tc>
        <w:tc>
          <w:tcPr>
            <w:tcW w:w="915" w:type="pct"/>
            <w:vMerge w:val="restart"/>
            <w:shd w:val="clear" w:color="auto" w:fill="auto"/>
            <w:vAlign w:val="center"/>
          </w:tcPr>
          <w:p w:rsidR="00054E37"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Diện tích khu vực chồng lấn thứ 2 chồng lấn với Giấy phép số...)</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1" w:type="pct"/>
            <w:vMerge/>
            <w:shd w:val="clear" w:color="auto" w:fill="auto"/>
            <w:vAlign w:val="center"/>
          </w:tcPr>
          <w:p w:rsidR="00054E37" w:rsidRPr="0091620A" w:rsidP="00D524CA">
            <w:pPr>
              <w:widowControl w:val="0"/>
              <w:spacing w:before="120" w:after="0" w:line="240" w:lineRule="auto"/>
              <w:jc w:val="center"/>
              <w:rPr>
                <w:rFonts w:ascii="Arial" w:hAnsi="Arial" w:cs="Arial"/>
                <w:color w:val="auto"/>
                <w:sz w:val="20"/>
                <w:szCs w:val="20"/>
              </w:rPr>
            </w:pPr>
          </w:p>
        </w:tc>
        <w:tc>
          <w:tcPr>
            <w:tcW w:w="866" w:type="pct"/>
            <w:shd w:val="clear" w:color="auto" w:fill="auto"/>
            <w:vAlign w:val="center"/>
          </w:tcPr>
          <w:p w:rsidR="00054E37"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2</w:t>
            </w:r>
          </w:p>
        </w:tc>
        <w:tc>
          <w:tcPr>
            <w:tcW w:w="1114" w:type="pct"/>
            <w:shd w:val="clear" w:color="auto" w:fill="auto"/>
            <w:vAlign w:val="center"/>
          </w:tcPr>
          <w:p w:rsidR="00054E37" w:rsidRPr="0091620A" w:rsidP="00D524CA">
            <w:pPr>
              <w:spacing w:before="120" w:after="0" w:line="240" w:lineRule="auto"/>
              <w:jc w:val="center"/>
              <w:rPr>
                <w:rFonts w:ascii="Arial" w:hAnsi="Arial" w:cs="Arial"/>
                <w:b/>
                <w:bCs/>
                <w:color w:val="auto"/>
                <w:sz w:val="20"/>
                <w:szCs w:val="20"/>
              </w:rPr>
            </w:pPr>
          </w:p>
        </w:tc>
        <w:tc>
          <w:tcPr>
            <w:tcW w:w="1164" w:type="pct"/>
            <w:shd w:val="clear" w:color="auto" w:fill="auto"/>
            <w:vAlign w:val="center"/>
          </w:tcPr>
          <w:p w:rsidR="00054E37" w:rsidRPr="0091620A" w:rsidP="00D524CA">
            <w:pPr>
              <w:spacing w:before="120" w:after="0" w:line="240" w:lineRule="auto"/>
              <w:jc w:val="center"/>
              <w:rPr>
                <w:rFonts w:ascii="Arial" w:hAnsi="Arial" w:cs="Arial"/>
                <w:b/>
                <w:bCs/>
                <w:color w:val="auto"/>
                <w:sz w:val="20"/>
                <w:szCs w:val="20"/>
              </w:rPr>
            </w:pPr>
          </w:p>
        </w:tc>
        <w:tc>
          <w:tcPr>
            <w:tcW w:w="915" w:type="pct"/>
            <w:vMerge/>
            <w:shd w:val="clear" w:color="auto" w:fill="auto"/>
            <w:vAlign w:val="center"/>
          </w:tcPr>
          <w:p w:rsidR="00054E37" w:rsidRPr="0091620A" w:rsidP="00D524CA">
            <w:pPr>
              <w:widowControl w:val="0"/>
              <w:spacing w:before="120" w:after="0" w:line="240" w:lineRule="auto"/>
              <w:jc w:val="center"/>
              <w:rPr>
                <w:rFonts w:ascii="Arial" w:hAnsi="Arial" w:cs="Arial"/>
                <w:b/>
                <w:bCs/>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1" w:type="pct"/>
            <w:vMerge/>
            <w:shd w:val="clear" w:color="auto" w:fill="auto"/>
            <w:vAlign w:val="center"/>
          </w:tcPr>
          <w:p w:rsidR="00054E37" w:rsidRPr="0091620A" w:rsidP="00D524CA">
            <w:pPr>
              <w:widowControl w:val="0"/>
              <w:spacing w:before="120" w:after="0" w:line="240" w:lineRule="auto"/>
              <w:jc w:val="center"/>
              <w:rPr>
                <w:rFonts w:ascii="Arial" w:hAnsi="Arial" w:cs="Arial"/>
                <w:b/>
                <w:bCs/>
                <w:color w:val="auto"/>
                <w:sz w:val="20"/>
                <w:szCs w:val="20"/>
              </w:rPr>
            </w:pPr>
          </w:p>
        </w:tc>
        <w:tc>
          <w:tcPr>
            <w:tcW w:w="866" w:type="pct"/>
            <w:shd w:val="clear" w:color="auto" w:fill="auto"/>
            <w:vAlign w:val="center"/>
          </w:tcPr>
          <w:p w:rsidR="00054E37"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w:t>
            </w:r>
          </w:p>
        </w:tc>
        <w:tc>
          <w:tcPr>
            <w:tcW w:w="1114" w:type="pct"/>
            <w:shd w:val="clear" w:color="auto" w:fill="auto"/>
            <w:vAlign w:val="center"/>
          </w:tcPr>
          <w:p w:rsidR="00054E37" w:rsidRPr="0091620A" w:rsidP="00D524CA">
            <w:pPr>
              <w:spacing w:before="120" w:after="0" w:line="240" w:lineRule="auto"/>
              <w:jc w:val="center"/>
              <w:rPr>
                <w:rFonts w:ascii="Arial" w:hAnsi="Arial" w:cs="Arial"/>
                <w:b/>
                <w:bCs/>
                <w:color w:val="auto"/>
                <w:sz w:val="20"/>
                <w:szCs w:val="20"/>
              </w:rPr>
            </w:pPr>
          </w:p>
        </w:tc>
        <w:tc>
          <w:tcPr>
            <w:tcW w:w="1164" w:type="pct"/>
            <w:shd w:val="clear" w:color="auto" w:fill="auto"/>
            <w:vAlign w:val="center"/>
          </w:tcPr>
          <w:p w:rsidR="00054E37" w:rsidRPr="0091620A" w:rsidP="00D524CA">
            <w:pPr>
              <w:spacing w:before="120" w:after="0" w:line="240" w:lineRule="auto"/>
              <w:jc w:val="center"/>
              <w:rPr>
                <w:rFonts w:ascii="Arial" w:hAnsi="Arial" w:cs="Arial"/>
                <w:b/>
                <w:bCs/>
                <w:color w:val="auto"/>
                <w:sz w:val="20"/>
                <w:szCs w:val="20"/>
              </w:rPr>
            </w:pPr>
          </w:p>
        </w:tc>
        <w:tc>
          <w:tcPr>
            <w:tcW w:w="915" w:type="pct"/>
            <w:vMerge/>
            <w:shd w:val="clear" w:color="auto" w:fill="auto"/>
            <w:vAlign w:val="center"/>
          </w:tcPr>
          <w:p w:rsidR="00054E37" w:rsidRPr="0091620A" w:rsidP="00D524CA">
            <w:pPr>
              <w:widowControl w:val="0"/>
              <w:spacing w:before="120" w:after="0" w:line="240" w:lineRule="auto"/>
              <w:jc w:val="center"/>
              <w:rPr>
                <w:rFonts w:ascii="Arial" w:hAnsi="Arial" w:cs="Arial"/>
                <w:b/>
                <w:bCs/>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1" w:type="pct"/>
            <w:vMerge/>
            <w:shd w:val="clear" w:color="auto" w:fill="auto"/>
            <w:vAlign w:val="center"/>
          </w:tcPr>
          <w:p w:rsidR="00054E37" w:rsidRPr="0091620A" w:rsidP="00D524CA">
            <w:pPr>
              <w:widowControl w:val="0"/>
              <w:spacing w:before="120" w:after="0" w:line="240" w:lineRule="auto"/>
              <w:jc w:val="center"/>
              <w:rPr>
                <w:rFonts w:ascii="Arial" w:hAnsi="Arial" w:cs="Arial"/>
                <w:b/>
                <w:bCs/>
                <w:color w:val="auto"/>
                <w:sz w:val="20"/>
                <w:szCs w:val="20"/>
              </w:rPr>
            </w:pPr>
          </w:p>
        </w:tc>
        <w:tc>
          <w:tcPr>
            <w:tcW w:w="866" w:type="pct"/>
            <w:shd w:val="clear" w:color="auto" w:fill="auto"/>
            <w:vAlign w:val="center"/>
          </w:tcPr>
          <w:p w:rsidR="00054E37"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m</w:t>
            </w:r>
          </w:p>
        </w:tc>
        <w:tc>
          <w:tcPr>
            <w:tcW w:w="1114" w:type="pct"/>
            <w:shd w:val="clear" w:color="auto" w:fill="auto"/>
            <w:vAlign w:val="center"/>
          </w:tcPr>
          <w:p w:rsidR="00054E37" w:rsidRPr="0091620A" w:rsidP="00D524CA">
            <w:pPr>
              <w:spacing w:before="120" w:after="0" w:line="240" w:lineRule="auto"/>
              <w:jc w:val="center"/>
              <w:rPr>
                <w:rFonts w:ascii="Arial" w:hAnsi="Arial" w:cs="Arial"/>
                <w:b/>
                <w:bCs/>
                <w:color w:val="auto"/>
                <w:sz w:val="20"/>
                <w:szCs w:val="20"/>
              </w:rPr>
            </w:pPr>
          </w:p>
        </w:tc>
        <w:tc>
          <w:tcPr>
            <w:tcW w:w="1164" w:type="pct"/>
            <w:shd w:val="clear" w:color="auto" w:fill="auto"/>
            <w:vAlign w:val="center"/>
          </w:tcPr>
          <w:p w:rsidR="00054E37" w:rsidRPr="0091620A" w:rsidP="00D524CA">
            <w:pPr>
              <w:spacing w:before="120" w:after="0" w:line="240" w:lineRule="auto"/>
              <w:jc w:val="center"/>
              <w:rPr>
                <w:rFonts w:ascii="Arial" w:hAnsi="Arial" w:cs="Arial"/>
                <w:b/>
                <w:bCs/>
                <w:color w:val="auto"/>
                <w:sz w:val="20"/>
                <w:szCs w:val="20"/>
              </w:rPr>
            </w:pPr>
          </w:p>
        </w:tc>
        <w:tc>
          <w:tcPr>
            <w:tcW w:w="915" w:type="pct"/>
            <w:vMerge/>
            <w:shd w:val="clear" w:color="auto" w:fill="auto"/>
            <w:vAlign w:val="center"/>
          </w:tcPr>
          <w:p w:rsidR="00054E37" w:rsidRPr="0091620A" w:rsidP="00D524CA">
            <w:pPr>
              <w:widowControl w:val="0"/>
              <w:spacing w:before="120" w:after="0" w:line="240" w:lineRule="auto"/>
              <w:jc w:val="center"/>
              <w:rPr>
                <w:rFonts w:ascii="Arial" w:hAnsi="Arial" w:cs="Arial"/>
                <w:b/>
                <w:bCs/>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1"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866"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114"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164"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915"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1" w:type="pct"/>
            <w:vMerge w:val="restart"/>
            <w:shd w:val="clear" w:color="auto" w:fill="auto"/>
            <w:vAlign w:val="center"/>
          </w:tcPr>
          <w:p w:rsidR="00054E37"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Hn</w:t>
            </w:r>
          </w:p>
        </w:tc>
        <w:tc>
          <w:tcPr>
            <w:tcW w:w="866" w:type="pct"/>
            <w:shd w:val="clear" w:color="auto" w:fill="auto"/>
            <w:vAlign w:val="center"/>
          </w:tcPr>
          <w:p w:rsidR="00054E37"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1</w:t>
            </w:r>
          </w:p>
        </w:tc>
        <w:tc>
          <w:tcPr>
            <w:tcW w:w="1114" w:type="pct"/>
            <w:shd w:val="clear" w:color="auto" w:fill="auto"/>
            <w:vAlign w:val="center"/>
          </w:tcPr>
          <w:p w:rsidR="00054E37" w:rsidRPr="0091620A" w:rsidP="00D524CA">
            <w:pPr>
              <w:spacing w:before="120" w:after="0" w:line="240" w:lineRule="auto"/>
              <w:jc w:val="center"/>
              <w:rPr>
                <w:rFonts w:ascii="Arial" w:hAnsi="Arial" w:cs="Arial"/>
                <w:color w:val="auto"/>
                <w:sz w:val="20"/>
                <w:szCs w:val="20"/>
              </w:rPr>
            </w:pPr>
          </w:p>
        </w:tc>
        <w:tc>
          <w:tcPr>
            <w:tcW w:w="1164" w:type="pct"/>
            <w:shd w:val="clear" w:color="auto" w:fill="auto"/>
            <w:vAlign w:val="center"/>
          </w:tcPr>
          <w:p w:rsidR="00054E37" w:rsidRPr="0091620A" w:rsidP="00D524CA">
            <w:pPr>
              <w:spacing w:before="120" w:after="0" w:line="240" w:lineRule="auto"/>
              <w:jc w:val="center"/>
              <w:rPr>
                <w:rFonts w:ascii="Arial" w:hAnsi="Arial" w:cs="Arial"/>
                <w:color w:val="auto"/>
                <w:sz w:val="20"/>
                <w:szCs w:val="20"/>
              </w:rPr>
            </w:pPr>
          </w:p>
        </w:tc>
        <w:tc>
          <w:tcPr>
            <w:tcW w:w="915" w:type="pct"/>
            <w:vMerge w:val="restart"/>
            <w:shd w:val="clear" w:color="auto" w:fill="auto"/>
            <w:vAlign w:val="center"/>
          </w:tcPr>
          <w:p w:rsidR="00054E37"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Diện tích khu vực chồng lấn thứ n chồng lấn với Giấy phép số...)</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1" w:type="pct"/>
            <w:vMerge/>
            <w:shd w:val="clear" w:color="auto" w:fill="auto"/>
            <w:vAlign w:val="center"/>
          </w:tcPr>
          <w:p w:rsidR="00054E37" w:rsidRPr="0091620A" w:rsidP="00D524CA">
            <w:pPr>
              <w:widowControl w:val="0"/>
              <w:spacing w:before="120" w:after="0" w:line="240" w:lineRule="auto"/>
              <w:jc w:val="center"/>
              <w:rPr>
                <w:rFonts w:ascii="Arial" w:hAnsi="Arial" w:cs="Arial"/>
                <w:color w:val="auto"/>
                <w:sz w:val="20"/>
                <w:szCs w:val="20"/>
              </w:rPr>
            </w:pPr>
          </w:p>
        </w:tc>
        <w:tc>
          <w:tcPr>
            <w:tcW w:w="866" w:type="pct"/>
            <w:shd w:val="clear" w:color="auto" w:fill="auto"/>
            <w:vAlign w:val="center"/>
          </w:tcPr>
          <w:p w:rsidR="00054E37"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2</w:t>
            </w:r>
          </w:p>
        </w:tc>
        <w:tc>
          <w:tcPr>
            <w:tcW w:w="1114" w:type="pct"/>
            <w:shd w:val="clear" w:color="auto" w:fill="auto"/>
            <w:vAlign w:val="center"/>
          </w:tcPr>
          <w:p w:rsidR="00054E37" w:rsidRPr="0091620A" w:rsidP="00D524CA">
            <w:pPr>
              <w:spacing w:before="120" w:after="0" w:line="240" w:lineRule="auto"/>
              <w:jc w:val="center"/>
              <w:rPr>
                <w:rFonts w:ascii="Arial" w:hAnsi="Arial" w:cs="Arial"/>
                <w:color w:val="auto"/>
                <w:sz w:val="20"/>
                <w:szCs w:val="20"/>
              </w:rPr>
            </w:pPr>
          </w:p>
        </w:tc>
        <w:tc>
          <w:tcPr>
            <w:tcW w:w="1164" w:type="pct"/>
            <w:shd w:val="clear" w:color="auto" w:fill="auto"/>
            <w:vAlign w:val="center"/>
          </w:tcPr>
          <w:p w:rsidR="00054E37" w:rsidRPr="0091620A" w:rsidP="00D524CA">
            <w:pPr>
              <w:spacing w:before="120" w:after="0" w:line="240" w:lineRule="auto"/>
              <w:jc w:val="center"/>
              <w:rPr>
                <w:rFonts w:ascii="Arial" w:hAnsi="Arial" w:cs="Arial"/>
                <w:color w:val="auto"/>
                <w:sz w:val="20"/>
                <w:szCs w:val="20"/>
              </w:rPr>
            </w:pPr>
          </w:p>
        </w:tc>
        <w:tc>
          <w:tcPr>
            <w:tcW w:w="915" w:type="pct"/>
            <w:vMerge/>
            <w:shd w:val="clear" w:color="auto" w:fill="auto"/>
            <w:vAlign w:val="center"/>
          </w:tcPr>
          <w:p w:rsidR="00054E37"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1" w:type="pct"/>
            <w:vMerge/>
            <w:shd w:val="clear" w:color="auto" w:fill="auto"/>
            <w:vAlign w:val="center"/>
          </w:tcPr>
          <w:p w:rsidR="00054E37" w:rsidRPr="0091620A" w:rsidP="00D524CA">
            <w:pPr>
              <w:widowControl w:val="0"/>
              <w:spacing w:before="120" w:after="0" w:line="240" w:lineRule="auto"/>
              <w:jc w:val="center"/>
              <w:rPr>
                <w:rFonts w:ascii="Arial" w:hAnsi="Arial" w:cs="Arial"/>
                <w:color w:val="auto"/>
                <w:sz w:val="20"/>
                <w:szCs w:val="20"/>
              </w:rPr>
            </w:pPr>
          </w:p>
        </w:tc>
        <w:tc>
          <w:tcPr>
            <w:tcW w:w="866" w:type="pct"/>
            <w:shd w:val="clear" w:color="auto" w:fill="auto"/>
            <w:vAlign w:val="center"/>
          </w:tcPr>
          <w:p w:rsidR="00054E37"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w:t>
            </w:r>
          </w:p>
        </w:tc>
        <w:tc>
          <w:tcPr>
            <w:tcW w:w="1114" w:type="pct"/>
            <w:shd w:val="clear" w:color="auto" w:fill="auto"/>
            <w:vAlign w:val="center"/>
          </w:tcPr>
          <w:p w:rsidR="00054E37" w:rsidRPr="0091620A" w:rsidP="00D524CA">
            <w:pPr>
              <w:spacing w:before="120" w:after="0" w:line="240" w:lineRule="auto"/>
              <w:jc w:val="center"/>
              <w:rPr>
                <w:rFonts w:ascii="Arial" w:hAnsi="Arial" w:cs="Arial"/>
                <w:color w:val="auto"/>
                <w:sz w:val="20"/>
                <w:szCs w:val="20"/>
              </w:rPr>
            </w:pPr>
          </w:p>
        </w:tc>
        <w:tc>
          <w:tcPr>
            <w:tcW w:w="1164" w:type="pct"/>
            <w:shd w:val="clear" w:color="auto" w:fill="auto"/>
            <w:vAlign w:val="center"/>
          </w:tcPr>
          <w:p w:rsidR="00054E37" w:rsidRPr="0091620A" w:rsidP="00D524CA">
            <w:pPr>
              <w:spacing w:before="120" w:after="0" w:line="240" w:lineRule="auto"/>
              <w:jc w:val="center"/>
              <w:rPr>
                <w:rFonts w:ascii="Arial" w:hAnsi="Arial" w:cs="Arial"/>
                <w:color w:val="auto"/>
                <w:sz w:val="20"/>
                <w:szCs w:val="20"/>
              </w:rPr>
            </w:pPr>
          </w:p>
        </w:tc>
        <w:tc>
          <w:tcPr>
            <w:tcW w:w="915" w:type="pct"/>
            <w:vMerge/>
            <w:shd w:val="clear" w:color="auto" w:fill="auto"/>
            <w:vAlign w:val="center"/>
          </w:tcPr>
          <w:p w:rsidR="00054E37"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1" w:type="pct"/>
            <w:vMerge/>
            <w:shd w:val="clear" w:color="auto" w:fill="auto"/>
            <w:vAlign w:val="center"/>
          </w:tcPr>
          <w:p w:rsidR="00054E37" w:rsidRPr="0091620A" w:rsidP="00D524CA">
            <w:pPr>
              <w:widowControl w:val="0"/>
              <w:spacing w:before="120" w:after="0" w:line="240" w:lineRule="auto"/>
              <w:jc w:val="center"/>
              <w:rPr>
                <w:rFonts w:ascii="Arial" w:hAnsi="Arial" w:cs="Arial"/>
                <w:color w:val="auto"/>
                <w:sz w:val="20"/>
                <w:szCs w:val="20"/>
              </w:rPr>
            </w:pPr>
          </w:p>
        </w:tc>
        <w:tc>
          <w:tcPr>
            <w:tcW w:w="866" w:type="pct"/>
            <w:shd w:val="clear" w:color="auto" w:fill="auto"/>
            <w:vAlign w:val="center"/>
          </w:tcPr>
          <w:p w:rsidR="00054E37"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k</w:t>
            </w:r>
          </w:p>
        </w:tc>
        <w:tc>
          <w:tcPr>
            <w:tcW w:w="1114" w:type="pct"/>
            <w:shd w:val="clear" w:color="auto" w:fill="auto"/>
            <w:vAlign w:val="center"/>
          </w:tcPr>
          <w:p w:rsidR="00054E37" w:rsidRPr="0091620A" w:rsidP="00D524CA">
            <w:pPr>
              <w:spacing w:before="120" w:after="0" w:line="240" w:lineRule="auto"/>
              <w:jc w:val="center"/>
              <w:rPr>
                <w:rFonts w:ascii="Arial" w:hAnsi="Arial" w:cs="Arial"/>
                <w:color w:val="auto"/>
                <w:sz w:val="20"/>
                <w:szCs w:val="20"/>
              </w:rPr>
            </w:pPr>
          </w:p>
        </w:tc>
        <w:tc>
          <w:tcPr>
            <w:tcW w:w="1164" w:type="pct"/>
            <w:shd w:val="clear" w:color="auto" w:fill="auto"/>
            <w:vAlign w:val="center"/>
          </w:tcPr>
          <w:p w:rsidR="00054E37" w:rsidRPr="0091620A" w:rsidP="00D524CA">
            <w:pPr>
              <w:spacing w:before="120" w:after="0" w:line="240" w:lineRule="auto"/>
              <w:jc w:val="center"/>
              <w:rPr>
                <w:rFonts w:ascii="Arial" w:hAnsi="Arial" w:cs="Arial"/>
                <w:color w:val="auto"/>
                <w:sz w:val="20"/>
                <w:szCs w:val="20"/>
              </w:rPr>
            </w:pPr>
          </w:p>
        </w:tc>
        <w:tc>
          <w:tcPr>
            <w:tcW w:w="915" w:type="pct"/>
            <w:vMerge/>
            <w:shd w:val="clear" w:color="auto" w:fill="auto"/>
            <w:vAlign w:val="center"/>
          </w:tcPr>
          <w:p w:rsidR="00054E37" w:rsidRPr="0091620A" w:rsidP="00D524CA">
            <w:pPr>
              <w:widowControl w:val="0"/>
              <w:spacing w:before="120" w:after="0" w:line="240" w:lineRule="auto"/>
              <w:jc w:val="center"/>
              <w:rPr>
                <w:rFonts w:ascii="Arial" w:hAnsi="Arial" w:cs="Arial"/>
                <w:color w:val="auto"/>
                <w:sz w:val="20"/>
                <w:szCs w:val="20"/>
              </w:rPr>
            </w:pPr>
          </w:p>
        </w:tc>
      </w:tr>
    </w:tbl>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3. Trường hợp có diện tích khu vực không được phép khai thác nằm trong diện tích khu vực được phép khai thác</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1854"/>
        <w:gridCol w:w="2572"/>
        <w:gridCol w:w="2281"/>
        <w:gridCol w:w="237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21" w:type="pct"/>
            <w:shd w:val="clear" w:color="auto" w:fill="auto"/>
            <w:vAlign w:val="center"/>
          </w:tcPr>
          <w:p w:rsidR="00031E3C"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Điểm</w:t>
            </w:r>
            <w:r w:rsidRPr="0091620A">
              <w:rPr>
                <w:rFonts w:ascii="Arial" w:hAnsi="Arial" w:cs="Arial"/>
                <w:b/>
                <w:bCs/>
                <w:color w:val="auto"/>
                <w:sz w:val="20"/>
                <w:szCs w:val="20"/>
              </w:rPr>
              <w:t xml:space="preserve"> góc khu vực không được phép khai thác</w:t>
            </w:r>
          </w:p>
        </w:tc>
        <w:tc>
          <w:tcPr>
            <w:tcW w:w="2672" w:type="pct"/>
            <w:gridSpan w:val="2"/>
            <w:shd w:val="clear" w:color="auto" w:fill="auto"/>
            <w:vAlign w:val="center"/>
          </w:tcPr>
          <w:p w:rsidR="00031E3C"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Hệ tọa độ VN-2000</w:t>
              <w:br/>
            </w:r>
            <w:r w:rsidRPr="0091620A">
              <w:rPr>
                <w:rFonts w:ascii="Arial" w:hAnsi="Arial" w:cs="Arial"/>
                <w:i/>
                <w:iCs/>
                <w:color w:val="auto"/>
                <w:sz w:val="20"/>
                <w:szCs w:val="20"/>
              </w:rPr>
              <w:t>(Kinh tuyến trục ... múi chiếu...)</w:t>
            </w:r>
          </w:p>
        </w:tc>
        <w:tc>
          <w:tcPr>
            <w:tcW w:w="1307" w:type="pct"/>
            <w:shd w:val="clear" w:color="auto" w:fill="auto"/>
            <w:vAlign w:val="center"/>
          </w:tcPr>
          <w:p w:rsidR="00031E3C"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Diện tích khu vực không </w:t>
              <w:br/>
              <w:t xml:space="preserve">được phép khai thác </w:t>
            </w:r>
            <w:r w:rsidRPr="0091620A">
              <w:rPr>
                <w:rFonts w:ascii="Arial" w:hAnsi="Arial" w:cs="Arial"/>
                <w:color w:val="auto"/>
                <w:sz w:val="20"/>
                <w:szCs w:val="20"/>
              </w:rPr>
              <w:t>(ha, m</w:t>
            </w:r>
            <w:r w:rsidRPr="0091620A">
              <w:rPr>
                <w:rFonts w:ascii="Arial" w:hAnsi="Arial" w:cs="Arial"/>
                <w:color w:val="auto"/>
                <w:sz w:val="20"/>
                <w:szCs w:val="20"/>
                <w:vertAlign w:val="superscript"/>
              </w:rPr>
              <w:t>2</w:t>
            </w:r>
            <w:r w:rsidRPr="0091620A">
              <w:rPr>
                <w:rFonts w:ascii="Arial" w:hAnsi="Arial" w:cs="Arial"/>
                <w:color w:val="auto"/>
                <w:sz w:val="20"/>
                <w:szCs w:val="20"/>
              </w:rPr>
              <w:t>, km</w:t>
            </w:r>
            <w:r w:rsidRPr="0091620A">
              <w:rPr>
                <w:rFonts w:ascii="Arial" w:hAnsi="Arial" w:cs="Arial"/>
                <w:color w:val="auto"/>
                <w:sz w:val="20"/>
                <w:szCs w:val="20"/>
                <w:vertAlign w:val="superscript"/>
              </w:rPr>
              <w:t>2</w:t>
            </w:r>
            <w:r w:rsidRPr="0091620A">
              <w:rPr>
                <w:rFonts w:ascii="Arial" w:hAnsi="Arial" w:cs="Arial"/>
                <w:color w:val="auto"/>
                <w:sz w:val="20"/>
                <w:szCs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21" w:type="pct"/>
            <w:shd w:val="clear" w:color="auto" w:fill="auto"/>
            <w:vAlign w:val="center"/>
          </w:tcPr>
          <w:p w:rsidR="00054E37" w:rsidRPr="0091620A" w:rsidP="00D524CA">
            <w:pPr>
              <w:widowControl w:val="0"/>
              <w:spacing w:before="120" w:after="0" w:line="240" w:lineRule="auto"/>
              <w:jc w:val="center"/>
              <w:rPr>
                <w:rFonts w:ascii="Arial" w:hAnsi="Arial" w:cs="Arial"/>
                <w:color w:val="auto"/>
                <w:sz w:val="20"/>
                <w:szCs w:val="20"/>
              </w:rPr>
            </w:pPr>
          </w:p>
        </w:tc>
        <w:tc>
          <w:tcPr>
            <w:tcW w:w="1416" w:type="pct"/>
            <w:shd w:val="clear" w:color="auto" w:fill="auto"/>
            <w:vAlign w:val="center"/>
          </w:tcPr>
          <w:p w:rsidR="00054E37"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X</w:t>
            </w:r>
            <w:r w:rsidRPr="0091620A">
              <w:rPr>
                <w:rFonts w:ascii="Arial" w:hAnsi="Arial" w:cs="Arial"/>
                <w:color w:val="auto"/>
                <w:sz w:val="20"/>
                <w:szCs w:val="20"/>
              </w:rPr>
              <w:t xml:space="preserve"> (m)</w:t>
            </w:r>
          </w:p>
        </w:tc>
        <w:tc>
          <w:tcPr>
            <w:tcW w:w="1256" w:type="pct"/>
            <w:shd w:val="clear" w:color="auto" w:fill="auto"/>
            <w:vAlign w:val="center"/>
          </w:tcPr>
          <w:p w:rsidR="00054E37"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Y</w:t>
            </w:r>
            <w:r w:rsidRPr="0091620A">
              <w:rPr>
                <w:rFonts w:ascii="Arial" w:hAnsi="Arial" w:cs="Arial"/>
                <w:color w:val="auto"/>
                <w:sz w:val="20"/>
                <w:szCs w:val="20"/>
              </w:rPr>
              <w:t xml:space="preserve"> (m)</w:t>
            </w:r>
          </w:p>
        </w:tc>
        <w:tc>
          <w:tcPr>
            <w:tcW w:w="1307" w:type="pct"/>
            <w:vMerge w:val="restart"/>
            <w:shd w:val="clear" w:color="auto" w:fill="auto"/>
            <w:vAlign w:val="center"/>
          </w:tcPr>
          <w:p w:rsidR="00054E37"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21" w:type="pct"/>
            <w:shd w:val="clear" w:color="auto" w:fill="auto"/>
            <w:vAlign w:val="center"/>
          </w:tcPr>
          <w:p w:rsidR="00054E37"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1</w:t>
            </w:r>
          </w:p>
        </w:tc>
        <w:tc>
          <w:tcPr>
            <w:tcW w:w="1416" w:type="pct"/>
            <w:shd w:val="clear" w:color="auto" w:fill="auto"/>
            <w:vAlign w:val="center"/>
          </w:tcPr>
          <w:p w:rsidR="00054E37" w:rsidRPr="0091620A" w:rsidP="00D524CA">
            <w:pPr>
              <w:spacing w:before="120" w:after="0" w:line="240" w:lineRule="auto"/>
              <w:jc w:val="center"/>
              <w:rPr>
                <w:rFonts w:ascii="Arial" w:hAnsi="Arial" w:cs="Arial"/>
                <w:color w:val="auto"/>
                <w:sz w:val="20"/>
                <w:szCs w:val="20"/>
              </w:rPr>
            </w:pPr>
          </w:p>
        </w:tc>
        <w:tc>
          <w:tcPr>
            <w:tcW w:w="1256" w:type="pct"/>
            <w:shd w:val="clear" w:color="auto" w:fill="auto"/>
            <w:vAlign w:val="center"/>
          </w:tcPr>
          <w:p w:rsidR="00054E37" w:rsidRPr="0091620A" w:rsidP="00D524CA">
            <w:pPr>
              <w:spacing w:before="120" w:after="0" w:line="240" w:lineRule="auto"/>
              <w:jc w:val="center"/>
              <w:rPr>
                <w:rFonts w:ascii="Arial" w:hAnsi="Arial" w:cs="Arial"/>
                <w:color w:val="auto"/>
                <w:sz w:val="20"/>
                <w:szCs w:val="20"/>
              </w:rPr>
            </w:pPr>
          </w:p>
        </w:tc>
        <w:tc>
          <w:tcPr>
            <w:tcW w:w="1307" w:type="pct"/>
            <w:vMerge/>
            <w:shd w:val="clear" w:color="auto" w:fill="auto"/>
            <w:vAlign w:val="center"/>
          </w:tcPr>
          <w:p w:rsidR="00054E37"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21" w:type="pct"/>
            <w:shd w:val="clear" w:color="auto" w:fill="auto"/>
            <w:vAlign w:val="center"/>
          </w:tcPr>
          <w:p w:rsidR="00054E37"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2</w:t>
            </w:r>
          </w:p>
        </w:tc>
        <w:tc>
          <w:tcPr>
            <w:tcW w:w="1416" w:type="pct"/>
            <w:shd w:val="clear" w:color="auto" w:fill="auto"/>
            <w:vAlign w:val="center"/>
          </w:tcPr>
          <w:p w:rsidR="00054E37" w:rsidRPr="0091620A" w:rsidP="00D524CA">
            <w:pPr>
              <w:spacing w:before="120" w:after="0" w:line="240" w:lineRule="auto"/>
              <w:jc w:val="center"/>
              <w:rPr>
                <w:rFonts w:ascii="Arial" w:hAnsi="Arial" w:cs="Arial"/>
                <w:color w:val="auto"/>
                <w:sz w:val="20"/>
                <w:szCs w:val="20"/>
              </w:rPr>
            </w:pPr>
          </w:p>
        </w:tc>
        <w:tc>
          <w:tcPr>
            <w:tcW w:w="1256" w:type="pct"/>
            <w:shd w:val="clear" w:color="auto" w:fill="auto"/>
            <w:vAlign w:val="center"/>
          </w:tcPr>
          <w:p w:rsidR="00054E37" w:rsidRPr="0091620A" w:rsidP="00D524CA">
            <w:pPr>
              <w:spacing w:before="120" w:after="0" w:line="240" w:lineRule="auto"/>
              <w:jc w:val="center"/>
              <w:rPr>
                <w:rFonts w:ascii="Arial" w:hAnsi="Arial" w:cs="Arial"/>
                <w:color w:val="auto"/>
                <w:sz w:val="20"/>
                <w:szCs w:val="20"/>
              </w:rPr>
            </w:pPr>
          </w:p>
        </w:tc>
        <w:tc>
          <w:tcPr>
            <w:tcW w:w="1307" w:type="pct"/>
            <w:vMerge/>
            <w:shd w:val="clear" w:color="auto" w:fill="auto"/>
            <w:vAlign w:val="center"/>
          </w:tcPr>
          <w:p w:rsidR="00054E37"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21" w:type="pct"/>
            <w:shd w:val="clear" w:color="auto" w:fill="auto"/>
            <w:vAlign w:val="center"/>
          </w:tcPr>
          <w:p w:rsidR="00054E37"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w:t>
            </w:r>
          </w:p>
        </w:tc>
        <w:tc>
          <w:tcPr>
            <w:tcW w:w="1416" w:type="pct"/>
            <w:shd w:val="clear" w:color="auto" w:fill="auto"/>
            <w:vAlign w:val="center"/>
          </w:tcPr>
          <w:p w:rsidR="00054E37" w:rsidRPr="0091620A" w:rsidP="00D524CA">
            <w:pPr>
              <w:spacing w:before="120" w:after="0" w:line="240" w:lineRule="auto"/>
              <w:jc w:val="center"/>
              <w:rPr>
                <w:rFonts w:ascii="Arial" w:hAnsi="Arial" w:cs="Arial"/>
                <w:color w:val="auto"/>
                <w:sz w:val="20"/>
                <w:szCs w:val="20"/>
              </w:rPr>
            </w:pPr>
          </w:p>
        </w:tc>
        <w:tc>
          <w:tcPr>
            <w:tcW w:w="1256" w:type="pct"/>
            <w:shd w:val="clear" w:color="auto" w:fill="auto"/>
            <w:vAlign w:val="center"/>
          </w:tcPr>
          <w:p w:rsidR="00054E37" w:rsidRPr="0091620A" w:rsidP="00D524CA">
            <w:pPr>
              <w:spacing w:before="120" w:after="0" w:line="240" w:lineRule="auto"/>
              <w:jc w:val="center"/>
              <w:rPr>
                <w:rFonts w:ascii="Arial" w:hAnsi="Arial" w:cs="Arial"/>
                <w:color w:val="auto"/>
                <w:sz w:val="20"/>
                <w:szCs w:val="20"/>
              </w:rPr>
            </w:pPr>
          </w:p>
        </w:tc>
        <w:tc>
          <w:tcPr>
            <w:tcW w:w="1307" w:type="pct"/>
            <w:vMerge/>
            <w:shd w:val="clear" w:color="auto" w:fill="auto"/>
            <w:vAlign w:val="center"/>
          </w:tcPr>
          <w:p w:rsidR="00054E37"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21" w:type="pct"/>
            <w:shd w:val="clear" w:color="auto" w:fill="auto"/>
            <w:vAlign w:val="center"/>
          </w:tcPr>
          <w:p w:rsidR="00054E37"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n</w:t>
            </w:r>
          </w:p>
        </w:tc>
        <w:tc>
          <w:tcPr>
            <w:tcW w:w="1416" w:type="pct"/>
            <w:shd w:val="clear" w:color="auto" w:fill="auto"/>
            <w:vAlign w:val="center"/>
          </w:tcPr>
          <w:p w:rsidR="00054E37" w:rsidRPr="0091620A" w:rsidP="00D524CA">
            <w:pPr>
              <w:spacing w:before="120" w:after="0" w:line="240" w:lineRule="auto"/>
              <w:jc w:val="center"/>
              <w:rPr>
                <w:rFonts w:ascii="Arial" w:hAnsi="Arial" w:cs="Arial"/>
                <w:color w:val="auto"/>
                <w:sz w:val="20"/>
                <w:szCs w:val="20"/>
              </w:rPr>
            </w:pPr>
          </w:p>
        </w:tc>
        <w:tc>
          <w:tcPr>
            <w:tcW w:w="1256" w:type="pct"/>
            <w:shd w:val="clear" w:color="auto" w:fill="auto"/>
            <w:vAlign w:val="center"/>
          </w:tcPr>
          <w:p w:rsidR="00054E37" w:rsidRPr="0091620A" w:rsidP="00D524CA">
            <w:pPr>
              <w:spacing w:before="120" w:after="0" w:line="240" w:lineRule="auto"/>
              <w:jc w:val="center"/>
              <w:rPr>
                <w:rFonts w:ascii="Arial" w:hAnsi="Arial" w:cs="Arial"/>
                <w:color w:val="auto"/>
                <w:sz w:val="20"/>
                <w:szCs w:val="20"/>
              </w:rPr>
            </w:pPr>
          </w:p>
        </w:tc>
        <w:tc>
          <w:tcPr>
            <w:tcW w:w="1307" w:type="pct"/>
            <w:vMerge/>
            <w:shd w:val="clear" w:color="auto" w:fill="auto"/>
            <w:vAlign w:val="center"/>
          </w:tcPr>
          <w:p w:rsidR="00054E37"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21" w:type="pct"/>
            <w:shd w:val="clear" w:color="auto" w:fill="auto"/>
            <w:vAlign w:val="center"/>
          </w:tcPr>
          <w:p w:rsidR="00054E37"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1</w:t>
            </w:r>
          </w:p>
        </w:tc>
        <w:tc>
          <w:tcPr>
            <w:tcW w:w="1416" w:type="pct"/>
            <w:shd w:val="clear" w:color="auto" w:fill="auto"/>
            <w:vAlign w:val="center"/>
          </w:tcPr>
          <w:p w:rsidR="00054E37" w:rsidRPr="0091620A" w:rsidP="00D524CA">
            <w:pPr>
              <w:spacing w:before="120" w:after="0" w:line="240" w:lineRule="auto"/>
              <w:jc w:val="center"/>
              <w:rPr>
                <w:rFonts w:ascii="Arial" w:hAnsi="Arial" w:cs="Arial"/>
                <w:color w:val="auto"/>
                <w:sz w:val="20"/>
                <w:szCs w:val="20"/>
              </w:rPr>
            </w:pPr>
          </w:p>
        </w:tc>
        <w:tc>
          <w:tcPr>
            <w:tcW w:w="1256" w:type="pct"/>
            <w:shd w:val="clear" w:color="auto" w:fill="auto"/>
            <w:vAlign w:val="center"/>
          </w:tcPr>
          <w:p w:rsidR="00054E37" w:rsidRPr="0091620A" w:rsidP="00D524CA">
            <w:pPr>
              <w:spacing w:before="120" w:after="0" w:line="240" w:lineRule="auto"/>
              <w:jc w:val="center"/>
              <w:rPr>
                <w:rFonts w:ascii="Arial" w:hAnsi="Arial" w:cs="Arial"/>
                <w:color w:val="auto"/>
                <w:sz w:val="20"/>
                <w:szCs w:val="20"/>
              </w:rPr>
            </w:pPr>
          </w:p>
        </w:tc>
        <w:tc>
          <w:tcPr>
            <w:tcW w:w="1307" w:type="pct"/>
            <w:vMerge w:val="restart"/>
            <w:shd w:val="clear" w:color="auto" w:fill="auto"/>
            <w:vAlign w:val="center"/>
          </w:tcPr>
          <w:p w:rsidR="00054E37"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21" w:type="pct"/>
            <w:shd w:val="clear" w:color="auto" w:fill="auto"/>
            <w:vAlign w:val="center"/>
          </w:tcPr>
          <w:p w:rsidR="00054E37"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2</w:t>
            </w:r>
          </w:p>
        </w:tc>
        <w:tc>
          <w:tcPr>
            <w:tcW w:w="1416" w:type="pct"/>
            <w:shd w:val="clear" w:color="auto" w:fill="auto"/>
            <w:vAlign w:val="center"/>
          </w:tcPr>
          <w:p w:rsidR="00054E37" w:rsidRPr="0091620A" w:rsidP="00D524CA">
            <w:pPr>
              <w:spacing w:before="120" w:after="0" w:line="240" w:lineRule="auto"/>
              <w:jc w:val="center"/>
              <w:rPr>
                <w:rFonts w:ascii="Arial" w:hAnsi="Arial" w:cs="Arial"/>
                <w:color w:val="auto"/>
                <w:sz w:val="20"/>
                <w:szCs w:val="20"/>
              </w:rPr>
            </w:pPr>
          </w:p>
        </w:tc>
        <w:tc>
          <w:tcPr>
            <w:tcW w:w="1256" w:type="pct"/>
            <w:shd w:val="clear" w:color="auto" w:fill="auto"/>
            <w:vAlign w:val="center"/>
          </w:tcPr>
          <w:p w:rsidR="00054E37" w:rsidRPr="0091620A" w:rsidP="00D524CA">
            <w:pPr>
              <w:spacing w:before="120" w:after="0" w:line="240" w:lineRule="auto"/>
              <w:jc w:val="center"/>
              <w:rPr>
                <w:rFonts w:ascii="Arial" w:hAnsi="Arial" w:cs="Arial"/>
                <w:color w:val="auto"/>
                <w:sz w:val="20"/>
                <w:szCs w:val="20"/>
              </w:rPr>
            </w:pPr>
          </w:p>
        </w:tc>
        <w:tc>
          <w:tcPr>
            <w:tcW w:w="1307" w:type="pct"/>
            <w:vMerge/>
            <w:shd w:val="clear" w:color="auto" w:fill="auto"/>
            <w:vAlign w:val="center"/>
          </w:tcPr>
          <w:p w:rsidR="00054E37"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21" w:type="pct"/>
            <w:shd w:val="clear" w:color="auto" w:fill="auto"/>
            <w:vAlign w:val="center"/>
          </w:tcPr>
          <w:p w:rsidR="00054E37"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w:t>
            </w:r>
          </w:p>
        </w:tc>
        <w:tc>
          <w:tcPr>
            <w:tcW w:w="1416" w:type="pct"/>
            <w:shd w:val="clear" w:color="auto" w:fill="auto"/>
            <w:vAlign w:val="center"/>
          </w:tcPr>
          <w:p w:rsidR="00054E37" w:rsidRPr="0091620A" w:rsidP="00D524CA">
            <w:pPr>
              <w:spacing w:before="120" w:after="0" w:line="240" w:lineRule="auto"/>
              <w:jc w:val="center"/>
              <w:rPr>
                <w:rFonts w:ascii="Arial" w:hAnsi="Arial" w:cs="Arial"/>
                <w:color w:val="auto"/>
                <w:sz w:val="20"/>
                <w:szCs w:val="20"/>
              </w:rPr>
            </w:pPr>
          </w:p>
        </w:tc>
        <w:tc>
          <w:tcPr>
            <w:tcW w:w="1256" w:type="pct"/>
            <w:shd w:val="clear" w:color="auto" w:fill="auto"/>
            <w:vAlign w:val="center"/>
          </w:tcPr>
          <w:p w:rsidR="00054E37" w:rsidRPr="0091620A" w:rsidP="00D524CA">
            <w:pPr>
              <w:spacing w:before="120" w:after="0" w:line="240" w:lineRule="auto"/>
              <w:jc w:val="center"/>
              <w:rPr>
                <w:rFonts w:ascii="Arial" w:hAnsi="Arial" w:cs="Arial"/>
                <w:color w:val="auto"/>
                <w:sz w:val="20"/>
                <w:szCs w:val="20"/>
              </w:rPr>
            </w:pPr>
          </w:p>
        </w:tc>
        <w:tc>
          <w:tcPr>
            <w:tcW w:w="1307" w:type="pct"/>
            <w:vMerge/>
            <w:shd w:val="clear" w:color="auto" w:fill="auto"/>
            <w:vAlign w:val="center"/>
          </w:tcPr>
          <w:p w:rsidR="00054E37"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21" w:type="pct"/>
            <w:shd w:val="clear" w:color="auto" w:fill="auto"/>
            <w:vAlign w:val="center"/>
          </w:tcPr>
          <w:p w:rsidR="00054E37"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m</w:t>
            </w:r>
          </w:p>
        </w:tc>
        <w:tc>
          <w:tcPr>
            <w:tcW w:w="1416" w:type="pct"/>
            <w:shd w:val="clear" w:color="auto" w:fill="auto"/>
            <w:vAlign w:val="center"/>
          </w:tcPr>
          <w:p w:rsidR="00054E37" w:rsidRPr="0091620A" w:rsidP="00D524CA">
            <w:pPr>
              <w:spacing w:before="120" w:after="0" w:line="240" w:lineRule="auto"/>
              <w:jc w:val="center"/>
              <w:rPr>
                <w:rFonts w:ascii="Arial" w:hAnsi="Arial" w:cs="Arial"/>
                <w:color w:val="auto"/>
                <w:sz w:val="20"/>
                <w:szCs w:val="20"/>
              </w:rPr>
            </w:pPr>
          </w:p>
        </w:tc>
        <w:tc>
          <w:tcPr>
            <w:tcW w:w="1256" w:type="pct"/>
            <w:shd w:val="clear" w:color="auto" w:fill="auto"/>
            <w:vAlign w:val="center"/>
          </w:tcPr>
          <w:p w:rsidR="00054E37" w:rsidRPr="0091620A" w:rsidP="00D524CA">
            <w:pPr>
              <w:spacing w:before="120" w:after="0" w:line="240" w:lineRule="auto"/>
              <w:jc w:val="center"/>
              <w:rPr>
                <w:rFonts w:ascii="Arial" w:hAnsi="Arial" w:cs="Arial"/>
                <w:color w:val="auto"/>
                <w:sz w:val="20"/>
                <w:szCs w:val="20"/>
              </w:rPr>
            </w:pPr>
          </w:p>
        </w:tc>
        <w:tc>
          <w:tcPr>
            <w:tcW w:w="1307" w:type="pct"/>
            <w:vMerge/>
            <w:shd w:val="clear" w:color="auto" w:fill="auto"/>
            <w:vAlign w:val="center"/>
          </w:tcPr>
          <w:p w:rsidR="00054E37"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21"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416"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256"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307"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r>
    </w:tbl>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bookmarkStart w:id="327" w:name="chuong_pl_5"/>
      <w:r w:rsidRPr="0091620A" w:rsidR="003556B9">
        <w:rPr>
          <w:rFonts w:ascii="Arial" w:hAnsi="Arial" w:cs="Arial"/>
          <w:b/>
          <w:bCs/>
          <w:color w:val="auto"/>
          <w:sz w:val="20"/>
          <w:szCs w:val="20"/>
        </w:rPr>
        <w:t>Mẫu</w:t>
      </w:r>
      <w:r w:rsidRPr="0091620A" w:rsidR="00FC6B94">
        <w:rPr>
          <w:rFonts w:ascii="Arial" w:hAnsi="Arial" w:cs="Arial"/>
          <w:b/>
          <w:bCs/>
          <w:color w:val="auto"/>
          <w:sz w:val="20"/>
          <w:szCs w:val="20"/>
        </w:rPr>
        <w:t xml:space="preserve"> số 02: Văn bản đề nghị cấp giấy phép khai thác khoáng sản nhóm IV</w:t>
      </w:r>
      <w:bookmarkEnd w:id="327"/>
      <w:r w:rsidRPr="0091620A" w:rsidR="00C77983">
        <w:rPr>
          <w:rFonts w:ascii="Arial" w:hAnsi="Arial" w:cs="Arial"/>
          <w:b/>
          <w:bCs/>
          <w:color w:val="auto"/>
          <w:sz w:val="20"/>
          <w:szCs w:val="20"/>
        </w:rPr>
        <w:t xml:space="preserve"> </w:t>
      </w:r>
    </w:p>
    <w:p w:rsidR="00A77B3E" w:rsidRPr="0091620A" w:rsidP="00D524CA">
      <w:pPr>
        <w:spacing w:before="120" w:after="0" w:line="240" w:lineRule="auto"/>
        <w:jc w:val="center"/>
        <w:rPr>
          <w:rFonts w:ascii="Arial" w:hAnsi="Arial" w:cs="Arial"/>
          <w:b/>
          <w:color w:val="auto"/>
          <w:sz w:val="20"/>
          <w:szCs w:val="20"/>
        </w:rPr>
      </w:pPr>
      <w:r w:rsidRPr="0091620A" w:rsidR="00C77983">
        <w:rPr>
          <w:rFonts w:ascii="Arial" w:hAnsi="Arial" w:cs="Arial"/>
          <w:b/>
          <w:bCs/>
          <w:color w:val="auto"/>
          <w:sz w:val="20"/>
          <w:szCs w:val="20"/>
        </w:rPr>
        <w:t>CỘNG HÒA XÃ HỘI CHỦ NGHĨA VIỆT NAM</w:t>
        <w:br/>
        <w:t>Độc lập - Tự do - Hạnh phúc</w:t>
        <w:br/>
      </w:r>
      <w:r w:rsidRPr="0091620A" w:rsidR="00753042">
        <w:rPr>
          <w:rFonts w:ascii="Arial" w:hAnsi="Arial" w:cs="Arial"/>
          <w:b/>
          <w:color w:val="auto"/>
          <w:sz w:val="20"/>
          <w:szCs w:val="20"/>
        </w:rPr>
        <w:t>---------</w:t>
      </w:r>
    </w:p>
    <w:p w:rsidR="00A77B3E" w:rsidRPr="0091620A" w:rsidP="00D524CA">
      <w:pPr>
        <w:spacing w:before="120" w:after="0" w:line="240" w:lineRule="auto"/>
        <w:jc w:val="right"/>
        <w:rPr>
          <w:rFonts w:ascii="Arial" w:hAnsi="Arial" w:cs="Arial"/>
          <w:color w:val="auto"/>
          <w:sz w:val="20"/>
          <w:szCs w:val="20"/>
        </w:rPr>
      </w:pPr>
      <w:r w:rsidRPr="0091620A" w:rsidR="00C77983">
        <w:rPr>
          <w:rFonts w:ascii="Arial" w:hAnsi="Arial" w:cs="Arial"/>
          <w:i/>
          <w:iCs/>
          <w:color w:val="auto"/>
          <w:sz w:val="20"/>
          <w:szCs w:val="20"/>
        </w:rPr>
        <w:t>Địa danh...., ngày... tháng... năm...</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VĂN BẢN ĐỀ NGHỊ CẤP GIẤY PHÉP KHAI THÁC KHOÁNG SẢN NHÓM IV</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Kính gửi: Ủy ban nhân dân tỉnh (thành phố)..........</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(Tên tổ chức, cá nhân)</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Trụ sở tại:...</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Điện thoại:............................................... Fax:..............................................................</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Giấy chứng nhận đăng ký doanh nghiệp số ...... ngày ...... tháng ...... năm ....... do ......... </w:t>
      </w:r>
      <w:r w:rsidRPr="0091620A" w:rsidR="00C77983">
        <w:rPr>
          <w:rFonts w:ascii="Arial" w:hAnsi="Arial" w:cs="Arial"/>
          <w:i/>
          <w:iCs/>
          <w:color w:val="auto"/>
          <w:sz w:val="20"/>
          <w:szCs w:val="20"/>
        </w:rPr>
        <w:t>(tên cơ quan giấy chứng nhận đăng ký doanh nghiệp)</w:t>
      </w:r>
      <w:r w:rsidRPr="0091620A" w:rsidR="00C77983">
        <w:rPr>
          <w:rFonts w:ascii="Arial" w:hAnsi="Arial" w:cs="Arial"/>
          <w:color w:val="auto"/>
          <w:sz w:val="20"/>
          <w:szCs w:val="20"/>
        </w:rPr>
        <w:t>........</w:t>
      </w:r>
      <w:r w:rsidRPr="0091620A" w:rsidR="00C77983">
        <w:rPr>
          <w:rFonts w:ascii="Arial" w:hAnsi="Arial" w:cs="Arial"/>
          <w:i/>
          <w:iCs/>
          <w:color w:val="auto"/>
          <w:sz w:val="20"/>
          <w:szCs w:val="20"/>
        </w:rPr>
        <w:t xml:space="preserve"> </w:t>
      </w:r>
      <w:r w:rsidRPr="0091620A" w:rsidR="00C77983">
        <w:rPr>
          <w:rFonts w:ascii="Arial" w:hAnsi="Arial" w:cs="Arial"/>
          <w:color w:val="auto"/>
          <w:sz w:val="20"/>
          <w:szCs w:val="20"/>
        </w:rPr>
        <w:t xml:space="preserve">cấp; hoặc Giấy phép đầu tư số ........ ngày ........ tháng ........... năm ........ do ....... </w:t>
      </w:r>
      <w:r w:rsidRPr="0091620A" w:rsidR="00C77983">
        <w:rPr>
          <w:rFonts w:ascii="Arial" w:hAnsi="Arial" w:cs="Arial"/>
          <w:i/>
          <w:iCs/>
          <w:color w:val="auto"/>
          <w:sz w:val="20"/>
          <w:szCs w:val="20"/>
        </w:rPr>
        <w:t>(Tên cơ quan cấp giấy phép đầu tư)</w:t>
      </w:r>
      <w:r w:rsidRPr="0091620A" w:rsidR="00C77983">
        <w:rPr>
          <w:rFonts w:ascii="Arial" w:hAnsi="Arial" w:cs="Arial"/>
          <w:color w:val="auto"/>
          <w:sz w:val="20"/>
          <w:szCs w:val="20"/>
        </w:rPr>
        <w:t xml:space="preserve"> .......... cấp.</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Báo cáo kết quả khảo sát, đánh giá thông tin chung đối với khoáng sản (báo cáo kết quả thăm dò khoáng sản) ....... </w:t>
      </w:r>
      <w:r w:rsidRPr="0091620A" w:rsidR="00C77983">
        <w:rPr>
          <w:rFonts w:ascii="Arial" w:hAnsi="Arial" w:cs="Arial"/>
          <w:i/>
          <w:iCs/>
          <w:color w:val="auto"/>
          <w:sz w:val="20"/>
          <w:szCs w:val="20"/>
        </w:rPr>
        <w:t xml:space="preserve">(tên khoáng sản nhóm IV) </w:t>
      </w:r>
      <w:r w:rsidRPr="0091620A" w:rsidR="00C77983">
        <w:rPr>
          <w:rFonts w:ascii="Arial" w:hAnsi="Arial" w:cs="Arial"/>
          <w:color w:val="auto"/>
          <w:sz w:val="20"/>
          <w:szCs w:val="20"/>
        </w:rPr>
        <w:t>.........</w:t>
      </w:r>
      <w:r w:rsidRPr="0091620A" w:rsidR="00C77983">
        <w:rPr>
          <w:rFonts w:ascii="Arial" w:hAnsi="Arial" w:cs="Arial"/>
          <w:i/>
          <w:iCs/>
          <w:color w:val="auto"/>
          <w:sz w:val="20"/>
          <w:szCs w:val="20"/>
        </w:rPr>
        <w:t xml:space="preserve"> </w:t>
      </w:r>
      <w:r w:rsidRPr="0091620A" w:rsidR="00C77983">
        <w:rPr>
          <w:rFonts w:ascii="Arial" w:hAnsi="Arial" w:cs="Arial"/>
          <w:color w:val="auto"/>
          <w:sz w:val="20"/>
          <w:szCs w:val="20"/>
        </w:rPr>
        <w:t xml:space="preserve">tại ......... thuộc ........ </w:t>
      </w:r>
      <w:r w:rsidRPr="0091620A" w:rsidR="00C77983">
        <w:rPr>
          <w:rFonts w:ascii="Arial" w:hAnsi="Arial" w:cs="Arial"/>
          <w:i/>
          <w:iCs/>
          <w:color w:val="auto"/>
          <w:sz w:val="20"/>
          <w:szCs w:val="20"/>
        </w:rPr>
        <w:t>(tên cấp xã)</w:t>
      </w:r>
      <w:r w:rsidRPr="0091620A" w:rsidR="00C77983">
        <w:rPr>
          <w:rFonts w:ascii="Arial" w:hAnsi="Arial" w:cs="Arial"/>
          <w:color w:val="auto"/>
          <w:sz w:val="20"/>
          <w:szCs w:val="20"/>
        </w:rPr>
        <w:t>........</w:t>
      </w:r>
      <w:r w:rsidRPr="0091620A" w:rsidR="00C77983">
        <w:rPr>
          <w:rFonts w:ascii="Arial" w:hAnsi="Arial" w:cs="Arial"/>
          <w:i/>
          <w:iCs/>
          <w:color w:val="auto"/>
          <w:sz w:val="20"/>
          <w:szCs w:val="20"/>
        </w:rPr>
        <w:t xml:space="preserve">, </w:t>
      </w: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 xml:space="preserve">(tên cấp tỉnh) </w:t>
      </w:r>
      <w:r w:rsidRPr="0091620A" w:rsidR="00C77983">
        <w:rPr>
          <w:rFonts w:ascii="Arial" w:hAnsi="Arial" w:cs="Arial"/>
          <w:color w:val="auto"/>
          <w:sz w:val="20"/>
          <w:szCs w:val="20"/>
        </w:rPr>
        <w:t xml:space="preserve">........... đã được ........ </w:t>
      </w:r>
      <w:r w:rsidRPr="0091620A" w:rsidR="00C77983">
        <w:rPr>
          <w:rFonts w:ascii="Arial" w:hAnsi="Arial" w:cs="Arial"/>
          <w:i/>
          <w:iCs/>
          <w:color w:val="auto"/>
          <w:sz w:val="20"/>
          <w:szCs w:val="20"/>
        </w:rPr>
        <w:t xml:space="preserve">(cơ quan phê duyệt) </w:t>
      </w:r>
      <w:r w:rsidRPr="0091620A" w:rsidR="00C77983">
        <w:rPr>
          <w:rFonts w:ascii="Arial" w:hAnsi="Arial" w:cs="Arial"/>
          <w:color w:val="auto"/>
          <w:sz w:val="20"/>
          <w:szCs w:val="20"/>
        </w:rPr>
        <w:t>......... phê duyệt, công nhận hoặc xác nhận theo văn bản số .......... ngày ....... tháng ........ năm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Khối lượng (hoặc trữ lượng) ........ </w:t>
      </w:r>
      <w:r w:rsidRPr="0091620A" w:rsidR="00C77983">
        <w:rPr>
          <w:rFonts w:ascii="Arial" w:hAnsi="Arial" w:cs="Arial"/>
          <w:i/>
          <w:iCs/>
          <w:color w:val="auto"/>
          <w:sz w:val="20"/>
          <w:szCs w:val="20"/>
        </w:rPr>
        <w:t>(tên khoáng sản)</w:t>
      </w:r>
      <w:r w:rsidRPr="0091620A" w:rsidR="00C77983">
        <w:rPr>
          <w:rFonts w:ascii="Arial" w:hAnsi="Arial" w:cs="Arial"/>
          <w:color w:val="auto"/>
          <w:sz w:val="20"/>
          <w:szCs w:val="20"/>
        </w:rPr>
        <w:t xml:space="preserve"> ........ được công nhận (phê duyệt, xác nhận): .......... (tấn, m</w:t>
      </w:r>
      <w:r w:rsidRPr="0091620A" w:rsidR="00C77983">
        <w:rPr>
          <w:rFonts w:ascii="Arial" w:hAnsi="Arial" w:cs="Arial"/>
          <w:color w:val="auto"/>
          <w:sz w:val="20"/>
          <w:szCs w:val="20"/>
          <w:vertAlign w:val="superscript"/>
        </w:rPr>
        <w:t>3</w:t>
      </w:r>
      <w:r w:rsidRPr="0091620A" w:rsidR="00C77983">
        <w:rPr>
          <w:rFonts w:ascii="Arial" w:hAnsi="Arial" w:cs="Arial"/>
          <w:color w:val="auto"/>
          <w:sz w:val="20"/>
          <w:szCs w:val="20"/>
        </w:rPr>
        <w:t>,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Đề nghị được cấp giấy phép khai thác khoáng sản .... </w:t>
      </w:r>
      <w:r w:rsidRPr="0091620A" w:rsidR="00C77983">
        <w:rPr>
          <w:rFonts w:ascii="Arial" w:hAnsi="Arial" w:cs="Arial"/>
          <w:i/>
          <w:iCs/>
          <w:color w:val="auto"/>
          <w:sz w:val="20"/>
          <w:szCs w:val="20"/>
        </w:rPr>
        <w:t>(tên khoáng sản nhóm IV)</w:t>
      </w:r>
      <w:r w:rsidRPr="0091620A" w:rsidR="00C77983">
        <w:rPr>
          <w:rFonts w:ascii="Arial" w:hAnsi="Arial" w:cs="Arial"/>
          <w:color w:val="auto"/>
          <w:sz w:val="20"/>
          <w:szCs w:val="20"/>
        </w:rPr>
        <w:t xml:space="preserve"> ........ tại khu vực (mỏ) ........ thuộc ........ </w:t>
      </w:r>
      <w:r w:rsidRPr="0091620A" w:rsidR="00C77983">
        <w:rPr>
          <w:rFonts w:ascii="Arial" w:hAnsi="Arial" w:cs="Arial"/>
          <w:i/>
          <w:iCs/>
          <w:color w:val="auto"/>
          <w:sz w:val="20"/>
          <w:szCs w:val="20"/>
        </w:rPr>
        <w:t>(tên cấp xã)</w:t>
      </w:r>
      <w:r w:rsidRPr="0091620A" w:rsidR="00C77983">
        <w:rPr>
          <w:rFonts w:ascii="Arial" w:hAnsi="Arial" w:cs="Arial"/>
          <w:color w:val="auto"/>
          <w:sz w:val="20"/>
          <w:szCs w:val="20"/>
        </w:rPr>
        <w:t>...........</w:t>
      </w:r>
      <w:r w:rsidRPr="0091620A" w:rsidR="00C77983">
        <w:rPr>
          <w:rFonts w:ascii="Arial" w:hAnsi="Arial" w:cs="Arial"/>
          <w:i/>
          <w:iCs/>
          <w:color w:val="auto"/>
          <w:sz w:val="20"/>
          <w:szCs w:val="20"/>
        </w:rPr>
        <w:t xml:space="preserve">, </w:t>
      </w:r>
      <w:r w:rsidRPr="0091620A" w:rsidR="00C77983">
        <w:rPr>
          <w:rFonts w:ascii="Arial" w:hAnsi="Arial" w:cs="Arial"/>
          <w:color w:val="auto"/>
          <w:sz w:val="20"/>
          <w:szCs w:val="20"/>
        </w:rPr>
        <w:t>.........</w:t>
      </w:r>
      <w:r w:rsidRPr="0091620A" w:rsidR="00C77983">
        <w:rPr>
          <w:rFonts w:ascii="Arial" w:hAnsi="Arial" w:cs="Arial"/>
          <w:i/>
          <w:iCs/>
          <w:color w:val="auto"/>
          <w:sz w:val="20"/>
          <w:szCs w:val="20"/>
        </w:rPr>
        <w:t>(tên cấp tỉnh)</w:t>
      </w:r>
      <w:r w:rsidRPr="0091620A" w:rsidR="00C77983">
        <w:rPr>
          <w:rFonts w:ascii="Arial" w:hAnsi="Arial" w:cs="Arial"/>
          <w:color w:val="auto"/>
          <w:sz w:val="20"/>
          <w:szCs w:val="20"/>
        </w:rPr>
        <w:t>......... với các nội dung như sau:</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1. Khối lượng (hoặc trữ lượng) khoáng sản khai thác: ............ (tấn, m</w:t>
      </w:r>
      <w:r w:rsidRPr="0091620A" w:rsidR="00C77983">
        <w:rPr>
          <w:rFonts w:ascii="Arial" w:hAnsi="Arial" w:cs="Arial"/>
          <w:color w:val="auto"/>
          <w:sz w:val="20"/>
          <w:szCs w:val="20"/>
          <w:vertAlign w:val="superscript"/>
        </w:rPr>
        <w:t>3</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2. Phương pháp khai thác: Khai thác lộ thiên,...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3. Công suất khai thác tối đa: ....... (tấn, m</w:t>
      </w:r>
      <w:r w:rsidRPr="0091620A" w:rsidR="00C77983">
        <w:rPr>
          <w:rFonts w:ascii="Arial" w:hAnsi="Arial" w:cs="Arial"/>
          <w:color w:val="auto"/>
          <w:sz w:val="20"/>
          <w:szCs w:val="20"/>
          <w:vertAlign w:val="superscript"/>
        </w:rPr>
        <w:t>3</w:t>
      </w:r>
      <w:r w:rsidRPr="0091620A" w:rsidR="00C77983">
        <w:rPr>
          <w:rFonts w:ascii="Arial" w:hAnsi="Arial" w:cs="Arial"/>
          <w:color w:val="auto"/>
          <w:sz w:val="20"/>
          <w:szCs w:val="20"/>
        </w:rPr>
        <w:t>, ......)</w:t>
      </w:r>
      <w:r w:rsidRPr="0091620A" w:rsidR="0042348F">
        <w:rPr>
          <w:rFonts w:ascii="Arial" w:hAnsi="Arial" w:cs="Arial"/>
          <w:color w:val="auto"/>
          <w:sz w:val="20"/>
          <w:szCs w:val="20"/>
        </w:rPr>
        <w:t>/</w:t>
      </w:r>
      <w:r w:rsidRPr="0091620A" w:rsidR="00C77983">
        <w:rPr>
          <w:rFonts w:ascii="Arial" w:hAnsi="Arial" w:cs="Arial"/>
          <w:color w:val="auto"/>
          <w:sz w:val="20"/>
          <w:szCs w:val="20"/>
        </w:rPr>
        <w:t>năm.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4. Không gian đề nghị cấp phép khai thác: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a) Diện tích khu vực k</w:t>
      </w:r>
      <w:r w:rsidRPr="0091620A" w:rsidR="00C77983">
        <w:rPr>
          <w:rFonts w:ascii="Arial" w:hAnsi="Arial" w:cs="Arial"/>
          <w:color w:val="auto"/>
          <w:sz w:val="20"/>
          <w:szCs w:val="20"/>
        </w:rPr>
        <w:t>hai thác: ........ (ha, 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 km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b) Mức sâu khai thác: Từ ........ (m) đến ........ (m).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(Không gian khai thác được thể hiện chi tiết theo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kèm theo)</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5. Thời hạn khai thác: .......... năm (tháng), kể từ ngày giấy phép có hiệu lực thi hành, trong đó: Thời gian xây dựng cơ bản mỏ là: ........ năm (tháng).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6. Dự án (công trình; nhóm dự án, công trình) sử dụng khoáng sản</w:t>
      </w:r>
      <w:r w:rsidRPr="0091620A" w:rsidR="00C77983">
        <w:rPr>
          <w:rFonts w:ascii="Arial" w:hAnsi="Arial" w:cs="Arial"/>
          <w:color w:val="auto"/>
          <w:sz w:val="20"/>
          <w:szCs w:val="20"/>
          <w:vertAlign w:val="superscript"/>
        </w:rPr>
        <w:t>7</w:t>
      </w:r>
      <w:r w:rsidRPr="0091620A" w:rsidR="00C77983">
        <w:rPr>
          <w:rFonts w:ascii="Arial" w:hAnsi="Arial" w:cs="Arial"/>
          <w:color w:val="auto"/>
          <w:sz w:val="20"/>
          <w:szCs w:val="20"/>
        </w:rPr>
        <w:t xml:space="preserve">: .....................................................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(Tên tổ chức, cá nhân)</w:t>
      </w:r>
      <w:r w:rsidRPr="0091620A" w:rsidR="00C77983">
        <w:rPr>
          <w:rFonts w:ascii="Arial" w:hAnsi="Arial" w:cs="Arial"/>
          <w:color w:val="auto"/>
          <w:sz w:val="20"/>
          <w:szCs w:val="20"/>
        </w:rPr>
        <w:t xml:space="preserve"> .............. cam kết thực hiện đúng quy định của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về địa chất, khoáng sản và quy định của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khác có liên quan.</w:t>
      </w:r>
      <w:r w:rsidRPr="0091620A" w:rsidR="0042348F">
        <w:rPr>
          <w:rFonts w:ascii="Arial" w:hAnsi="Arial" w:cs="Arial"/>
          <w:color w:val="auto"/>
          <w:sz w:val="20"/>
          <w:szCs w:val="20"/>
        </w:rPr>
        <w:t>/</w:t>
      </w:r>
      <w:r w:rsidRPr="0091620A" w:rsidR="00C77983">
        <w:rPr>
          <w:rFonts w:ascii="Arial" w:hAnsi="Arial" w:cs="Arial"/>
          <w:color w:val="auto"/>
          <w:sz w:val="20"/>
          <w:szCs w:val="20"/>
        </w:rPr>
        <w:t>.</w:t>
      </w:r>
    </w:p>
    <w:tbl>
      <w:tblPr>
        <w:tblStyle w:val="TableNormal"/>
        <w:tblW w:w="5000" w:type="pct"/>
        <w:tblLook w:val="00A0"/>
      </w:tblPr>
      <w:tblGrid>
        <w:gridCol w:w="4643"/>
        <w:gridCol w:w="4644"/>
      </w:tblGrid>
      <w:tr>
        <w:tblPrEx>
          <w:tblW w:w="5000" w:type="pct"/>
          <w:tblLook w:val="00A0"/>
        </w:tblPrEx>
        <w:tc>
          <w:tcPr>
            <w:tcW w:w="4621" w:type="dxa"/>
            <w:tcMar>
              <w:top w:w="0" w:type="dxa"/>
              <w:left w:w="108" w:type="dxa"/>
              <w:bottom w:w="0" w:type="dxa"/>
              <w:right w:w="108" w:type="dxa"/>
            </w:tcMar>
          </w:tcPr>
          <w:p w:rsidR="00A77B3E" w:rsidRPr="0091620A" w:rsidP="00D524CA">
            <w:pPr>
              <w:spacing w:before="120" w:after="0" w:line="240" w:lineRule="auto"/>
              <w:jc w:val="center"/>
              <w:rPr>
                <w:rFonts w:ascii="Arial" w:hAnsi="Arial" w:cs="Arial"/>
                <w:color w:val="auto"/>
                <w:sz w:val="20"/>
                <w:szCs w:val="20"/>
              </w:rPr>
            </w:pPr>
          </w:p>
        </w:tc>
        <w:tc>
          <w:tcPr>
            <w:tcW w:w="4621" w:type="dxa"/>
            <w:tcMar>
              <w:top w:w="0" w:type="dxa"/>
              <w:left w:w="108" w:type="dxa"/>
              <w:bottom w:w="0" w:type="dxa"/>
              <w:right w:w="108" w:type="dxa"/>
            </w:tcMar>
          </w:tcPr>
          <w:p w:rsidR="00A77B3E" w:rsidRPr="0091620A" w:rsidP="00D524CA">
            <w:pPr>
              <w:spacing w:before="120" w:after="0" w:line="240" w:lineRule="auto"/>
              <w:jc w:val="center"/>
              <w:rPr>
                <w:rFonts w:ascii="Arial" w:hAnsi="Arial" w:cs="Arial"/>
                <w:i/>
                <w:iCs/>
                <w:color w:val="auto"/>
                <w:sz w:val="20"/>
                <w:szCs w:val="20"/>
              </w:rPr>
            </w:pPr>
            <w:r w:rsidRPr="0091620A" w:rsidR="00C77983">
              <w:rPr>
                <w:rFonts w:ascii="Arial" w:hAnsi="Arial" w:cs="Arial"/>
                <w:b/>
                <w:bCs/>
                <w:color w:val="auto"/>
                <w:sz w:val="20"/>
                <w:szCs w:val="20"/>
              </w:rPr>
              <w:t xml:space="preserve">Tổ chức, cá nhân </w:t>
            </w:r>
            <w:r w:rsidRPr="0091620A" w:rsidR="00C77983">
              <w:rPr>
                <w:rFonts w:ascii="Arial" w:hAnsi="Arial" w:cs="Arial"/>
                <w:color w:val="auto"/>
                <w:sz w:val="20"/>
                <w:szCs w:val="20"/>
              </w:rPr>
              <w:br/>
            </w:r>
            <w:r w:rsidRPr="0091620A" w:rsidR="00C77983">
              <w:rPr>
                <w:rFonts w:ascii="Arial" w:hAnsi="Arial" w:cs="Arial"/>
                <w:i/>
                <w:iCs/>
                <w:color w:val="auto"/>
                <w:sz w:val="20"/>
                <w:szCs w:val="20"/>
              </w:rPr>
              <w:t>(Ký tên, đóng dấu)</w:t>
            </w:r>
          </w:p>
          <w:p w:rsidR="00A13E18" w:rsidRPr="0091620A" w:rsidP="00D524CA">
            <w:pPr>
              <w:spacing w:before="120" w:after="0" w:line="240" w:lineRule="auto"/>
              <w:jc w:val="center"/>
              <w:rPr>
                <w:rFonts w:ascii="Arial" w:hAnsi="Arial" w:cs="Arial"/>
                <w:color w:val="auto"/>
                <w:sz w:val="20"/>
                <w:szCs w:val="20"/>
              </w:rPr>
            </w:pPr>
          </w:p>
        </w:tc>
      </w:tr>
    </w:tbl>
    <w:p w:rsidR="00A77B3E" w:rsidRPr="0091620A" w:rsidP="00D524CA">
      <w:pPr>
        <w:spacing w:before="120" w:after="0" w:line="240" w:lineRule="auto"/>
        <w:rPr>
          <w:rFonts w:ascii="Arial" w:hAnsi="Arial" w:cs="Arial"/>
          <w:color w:val="auto"/>
          <w:sz w:val="20"/>
          <w:szCs w:val="20"/>
          <w:vertAlign w:val="superscript"/>
        </w:rPr>
      </w:pPr>
      <w:r w:rsidRPr="0091620A" w:rsidR="00753042">
        <w:rPr>
          <w:rFonts w:ascii="Arial" w:hAnsi="Arial" w:cs="Arial"/>
          <w:color w:val="auto"/>
          <w:sz w:val="20"/>
          <w:szCs w:val="20"/>
        </w:rPr>
        <w:t>________________</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7</w:t>
      </w:r>
      <w:r w:rsidRPr="0091620A" w:rsidR="00C77983">
        <w:rPr>
          <w:rFonts w:ascii="Arial" w:hAnsi="Arial" w:cs="Arial"/>
          <w:color w:val="auto"/>
          <w:sz w:val="20"/>
          <w:szCs w:val="20"/>
        </w:rPr>
        <w:t xml:space="preserve"> Ghi rõ tên dự án, công trình.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này chỉ áp dụng đối với các tổ chức, cá nhân quy định tại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2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72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Địa chất và khoáng sản.</w:t>
      </w:r>
    </w:p>
    <w:p w:rsidR="00A77B3E" w:rsidRPr="0091620A" w:rsidP="00D524CA">
      <w:pPr>
        <w:spacing w:before="120" w:after="0" w:line="240" w:lineRule="auto"/>
        <w:jc w:val="center"/>
        <w:rPr>
          <w:rFonts w:ascii="Arial" w:hAnsi="Arial" w:cs="Arial"/>
          <w:color w:val="auto"/>
          <w:sz w:val="20"/>
          <w:szCs w:val="20"/>
        </w:rPr>
      </w:pPr>
    </w:p>
    <w:tbl>
      <w:tblPr>
        <w:tblStyle w:val="TableNormal"/>
        <w:tblW w:w="5000" w:type="pct"/>
        <w:tblCellMar>
          <w:left w:w="0" w:type="dxa"/>
          <w:right w:w="0" w:type="dxa"/>
        </w:tblCellMar>
        <w:tblLook w:val="00A0"/>
      </w:tblPr>
      <w:tblGrid>
        <w:gridCol w:w="4643"/>
        <w:gridCol w:w="4644"/>
      </w:tblGrid>
      <w:tr>
        <w:tblPrEx>
          <w:tblW w:w="5000" w:type="pct"/>
          <w:tblCellMar>
            <w:left w:w="0" w:type="dxa"/>
            <w:right w:w="0" w:type="dxa"/>
          </w:tblCellMar>
          <w:tblLook w:val="00A0"/>
        </w:tblPrEx>
        <w:tc>
          <w:tcPr>
            <w:tcW w:w="2500" w:type="pct"/>
            <w:tcMar>
              <w:top w:w="0" w:type="dxa"/>
              <w:left w:w="108" w:type="dxa"/>
              <w:bottom w:w="0" w:type="dxa"/>
              <w:right w:w="108" w:type="dxa"/>
            </w:tcMa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TÊN TỔ CHỨC CÁ NHÂN</w:t>
            </w:r>
            <w:r w:rsidRPr="0091620A" w:rsidR="00A13E18">
              <w:rPr>
                <w:rFonts w:ascii="Arial" w:hAnsi="Arial" w:cs="Arial"/>
                <w:b/>
                <w:bCs/>
                <w:color w:val="auto"/>
                <w:sz w:val="20"/>
                <w:szCs w:val="20"/>
              </w:rPr>
              <w:t>..........</w:t>
            </w:r>
            <w:r w:rsidRPr="0091620A" w:rsidR="00C77983">
              <w:rPr>
                <w:rFonts w:ascii="Arial" w:hAnsi="Arial" w:cs="Arial"/>
                <w:b/>
                <w:bCs/>
                <w:color w:val="auto"/>
                <w:sz w:val="20"/>
                <w:szCs w:val="20"/>
              </w:rPr>
              <w:br/>
            </w:r>
            <w:r w:rsidRPr="0091620A" w:rsidR="00A13E18">
              <w:rPr>
                <w:rFonts w:ascii="Arial" w:hAnsi="Arial" w:cs="Arial"/>
                <w:b/>
                <w:bCs/>
                <w:color w:val="auto"/>
                <w:sz w:val="20"/>
                <w:szCs w:val="20"/>
              </w:rPr>
              <w:t>----------</w:t>
            </w:r>
          </w:p>
        </w:tc>
        <w:tc>
          <w:tcPr>
            <w:tcW w:w="2500" w:type="pct"/>
            <w:tcMar>
              <w:top w:w="0" w:type="dxa"/>
              <w:left w:w="108" w:type="dxa"/>
              <w:bottom w:w="0" w:type="dxa"/>
              <w:right w:w="108" w:type="dxa"/>
            </w:tcMar>
          </w:tcPr>
          <w:p w:rsidR="00A77B3E" w:rsidRPr="0091620A" w:rsidP="00D524CA">
            <w:pPr>
              <w:spacing w:before="120" w:after="0" w:line="240" w:lineRule="auto"/>
              <w:jc w:val="center"/>
              <w:rPr>
                <w:rFonts w:ascii="Arial" w:hAnsi="Arial" w:cs="Arial"/>
                <w:color w:val="auto"/>
                <w:sz w:val="20"/>
                <w:szCs w:val="20"/>
              </w:rPr>
            </w:pPr>
          </w:p>
        </w:tc>
      </w:tr>
    </w:tbl>
    <w:p w:rsidR="00A77B3E" w:rsidRPr="0091620A" w:rsidP="00D524CA">
      <w:pPr>
        <w:spacing w:before="120" w:after="0" w:line="240" w:lineRule="auto"/>
        <w:jc w:val="center"/>
        <w:rPr>
          <w:rFonts w:ascii="Arial" w:hAnsi="Arial" w:cs="Arial"/>
          <w:color w:val="auto"/>
          <w:sz w:val="20"/>
          <w:szCs w:val="20"/>
        </w:rPr>
      </w:pPr>
      <w:r w:rsidRPr="0091620A" w:rsidR="003556B9">
        <w:rPr>
          <w:rFonts w:ascii="Arial" w:hAnsi="Arial" w:cs="Arial"/>
          <w:b/>
          <w:bCs/>
          <w:color w:val="auto"/>
          <w:sz w:val="20"/>
          <w:szCs w:val="20"/>
        </w:rPr>
        <w:t>PHỤ LỤC</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RANH GIỚI, TỌA ĐỘ KHU VỰC ĐỀ NGHỊ CẤP GIẤY PHÉP KHAI THÁC KHOÁNG SẢN</w:t>
      </w:r>
    </w:p>
    <w:p w:rsidR="00A77B3E" w:rsidRPr="0091620A" w:rsidP="00D524CA">
      <w:pPr>
        <w:spacing w:before="120" w:after="0" w:line="240" w:lineRule="auto"/>
        <w:jc w:val="center"/>
        <w:rPr>
          <w:rFonts w:ascii="Arial" w:hAnsi="Arial" w:cs="Arial"/>
          <w:i/>
          <w:iCs/>
          <w:color w:val="auto"/>
          <w:sz w:val="20"/>
          <w:szCs w:val="20"/>
        </w:rPr>
      </w:pPr>
      <w:r w:rsidRPr="0091620A" w:rsidR="00C77983">
        <w:rPr>
          <w:rFonts w:ascii="Arial" w:hAnsi="Arial" w:cs="Arial"/>
          <w:i/>
          <w:iCs/>
          <w:color w:val="auto"/>
          <w:sz w:val="20"/>
          <w:szCs w:val="20"/>
        </w:rPr>
        <w:t>(Kèm theo Văn bản đề nghị cấp Giấy phép khai thác khoáng sản ngày... tháng... năm...)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1.</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Trường hợp không có diện tích khu vực không được phép khai thác nằm trong diện tích khu vực được phép khai thác như sau:</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2265"/>
        <w:gridCol w:w="3227"/>
        <w:gridCol w:w="3589"/>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247" w:type="pct"/>
            <w:shd w:val="clear" w:color="auto" w:fill="auto"/>
            <w:vAlign w:val="center"/>
          </w:tcPr>
          <w:p w:rsidR="00A13E18"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Điểm</w:t>
            </w:r>
            <w:r w:rsidRPr="0091620A">
              <w:rPr>
                <w:rFonts w:ascii="Arial" w:hAnsi="Arial" w:cs="Arial"/>
                <w:b/>
                <w:bCs/>
                <w:color w:val="auto"/>
                <w:sz w:val="20"/>
                <w:szCs w:val="20"/>
              </w:rPr>
              <w:t xml:space="preserve"> góc</w:t>
            </w:r>
          </w:p>
        </w:tc>
        <w:tc>
          <w:tcPr>
            <w:tcW w:w="3753" w:type="pct"/>
            <w:gridSpan w:val="2"/>
            <w:shd w:val="clear" w:color="auto" w:fill="auto"/>
            <w:vAlign w:val="center"/>
          </w:tcPr>
          <w:p w:rsidR="00A13E18"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Hệ tọa độ VN-2000</w:t>
              <w:br/>
            </w:r>
            <w:r w:rsidRPr="0091620A">
              <w:rPr>
                <w:rFonts w:ascii="Arial" w:hAnsi="Arial" w:cs="Arial"/>
                <w:color w:val="auto"/>
                <w:sz w:val="20"/>
                <w:szCs w:val="20"/>
              </w:rPr>
              <w:t>(Kinh tuyến trục ... múi chiếu...)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247" w:type="pct"/>
            <w:shd w:val="clear" w:color="auto" w:fill="auto"/>
            <w:vAlign w:val="center"/>
          </w:tcPr>
          <w:p w:rsidR="00A77B3E" w:rsidRPr="0091620A" w:rsidP="00D524CA">
            <w:pPr>
              <w:widowControl w:val="0"/>
              <w:spacing w:before="120" w:after="0" w:line="240" w:lineRule="auto"/>
              <w:jc w:val="center"/>
              <w:rPr>
                <w:rFonts w:ascii="Arial" w:hAnsi="Arial" w:cs="Arial"/>
                <w:color w:val="auto"/>
                <w:sz w:val="20"/>
                <w:szCs w:val="20"/>
              </w:rPr>
            </w:pPr>
          </w:p>
        </w:tc>
        <w:tc>
          <w:tcPr>
            <w:tcW w:w="1777"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 xml:space="preserve">X </w:t>
            </w:r>
            <w:r w:rsidRPr="0091620A" w:rsidR="00C77983">
              <w:rPr>
                <w:rFonts w:ascii="Arial" w:hAnsi="Arial" w:cs="Arial"/>
                <w:color w:val="auto"/>
                <w:sz w:val="20"/>
                <w:szCs w:val="20"/>
              </w:rPr>
              <w:t>(m)</w:t>
            </w:r>
          </w:p>
        </w:tc>
        <w:tc>
          <w:tcPr>
            <w:tcW w:w="1976"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 xml:space="preserve">Y </w:t>
            </w:r>
            <w:r w:rsidRPr="0091620A" w:rsidR="00C77983">
              <w:rPr>
                <w:rFonts w:ascii="Arial" w:hAnsi="Arial" w:cs="Arial"/>
                <w:color w:val="auto"/>
                <w:sz w:val="20"/>
                <w:szCs w:val="20"/>
              </w:rPr>
              <w:t>(m)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247"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1</w:t>
            </w:r>
          </w:p>
        </w:tc>
        <w:tc>
          <w:tcPr>
            <w:tcW w:w="1777" w:type="pct"/>
            <w:shd w:val="clear" w:color="auto" w:fill="auto"/>
            <w:vAlign w:val="center"/>
          </w:tcPr>
          <w:p w:rsidR="00A77B3E" w:rsidRPr="0091620A" w:rsidP="00D524CA">
            <w:pPr>
              <w:spacing w:before="120" w:after="0" w:line="240" w:lineRule="auto"/>
              <w:jc w:val="center"/>
              <w:rPr>
                <w:rFonts w:ascii="Arial" w:hAnsi="Arial" w:cs="Arial"/>
                <w:b/>
                <w:bCs/>
                <w:color w:val="auto"/>
                <w:sz w:val="20"/>
                <w:szCs w:val="20"/>
              </w:rPr>
            </w:pPr>
          </w:p>
        </w:tc>
        <w:tc>
          <w:tcPr>
            <w:tcW w:w="1976" w:type="pct"/>
            <w:shd w:val="clear" w:color="auto" w:fill="auto"/>
            <w:vAlign w:val="center"/>
          </w:tcPr>
          <w:p w:rsidR="00A77B3E" w:rsidRPr="0091620A" w:rsidP="00D524CA">
            <w:pPr>
              <w:spacing w:before="120" w:after="0" w:line="240" w:lineRule="auto"/>
              <w:jc w:val="center"/>
              <w:rPr>
                <w:rFonts w:ascii="Arial" w:hAnsi="Arial" w:cs="Arial"/>
                <w:b/>
                <w:bCs/>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247"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2</w:t>
            </w:r>
          </w:p>
        </w:tc>
        <w:tc>
          <w:tcPr>
            <w:tcW w:w="1777" w:type="pct"/>
            <w:shd w:val="clear" w:color="auto" w:fill="auto"/>
            <w:vAlign w:val="center"/>
          </w:tcPr>
          <w:p w:rsidR="00A77B3E" w:rsidRPr="0091620A" w:rsidP="00D524CA">
            <w:pPr>
              <w:spacing w:before="120" w:after="0" w:line="240" w:lineRule="auto"/>
              <w:jc w:val="center"/>
              <w:rPr>
                <w:rFonts w:ascii="Arial" w:hAnsi="Arial" w:cs="Arial"/>
                <w:b/>
                <w:bCs/>
                <w:color w:val="auto"/>
                <w:sz w:val="20"/>
                <w:szCs w:val="20"/>
              </w:rPr>
            </w:pPr>
          </w:p>
        </w:tc>
        <w:tc>
          <w:tcPr>
            <w:tcW w:w="1977" w:type="pct"/>
            <w:shd w:val="clear" w:color="auto" w:fill="auto"/>
            <w:vAlign w:val="center"/>
          </w:tcPr>
          <w:p w:rsidR="00A77B3E" w:rsidRPr="0091620A" w:rsidP="00D524CA">
            <w:pPr>
              <w:spacing w:before="120" w:after="0" w:line="240" w:lineRule="auto"/>
              <w:jc w:val="center"/>
              <w:rPr>
                <w:rFonts w:ascii="Arial" w:hAnsi="Arial" w:cs="Arial"/>
                <w:b/>
                <w:bCs/>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247"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777" w:type="pct"/>
            <w:shd w:val="clear" w:color="auto" w:fill="auto"/>
            <w:vAlign w:val="center"/>
          </w:tcPr>
          <w:p w:rsidR="00A77B3E" w:rsidRPr="0091620A" w:rsidP="00D524CA">
            <w:pPr>
              <w:spacing w:before="120" w:after="0" w:line="240" w:lineRule="auto"/>
              <w:jc w:val="center"/>
              <w:rPr>
                <w:rFonts w:ascii="Arial" w:hAnsi="Arial" w:cs="Arial"/>
                <w:b/>
                <w:bCs/>
                <w:color w:val="auto"/>
                <w:sz w:val="20"/>
                <w:szCs w:val="20"/>
              </w:rPr>
            </w:pPr>
          </w:p>
        </w:tc>
        <w:tc>
          <w:tcPr>
            <w:tcW w:w="1977" w:type="pct"/>
            <w:shd w:val="clear" w:color="auto" w:fill="auto"/>
            <w:vAlign w:val="center"/>
          </w:tcPr>
          <w:p w:rsidR="00A77B3E" w:rsidRPr="0091620A" w:rsidP="00D524CA">
            <w:pPr>
              <w:spacing w:before="120" w:after="0" w:line="240" w:lineRule="auto"/>
              <w:jc w:val="center"/>
              <w:rPr>
                <w:rFonts w:ascii="Arial" w:hAnsi="Arial" w:cs="Arial"/>
                <w:b/>
                <w:bCs/>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247"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n</w:t>
            </w:r>
          </w:p>
        </w:tc>
        <w:tc>
          <w:tcPr>
            <w:tcW w:w="1777" w:type="pct"/>
            <w:shd w:val="clear" w:color="auto" w:fill="auto"/>
            <w:vAlign w:val="center"/>
          </w:tcPr>
          <w:p w:rsidR="00A77B3E" w:rsidRPr="0091620A" w:rsidP="00D524CA">
            <w:pPr>
              <w:spacing w:before="120" w:after="0" w:line="240" w:lineRule="auto"/>
              <w:jc w:val="center"/>
              <w:rPr>
                <w:rFonts w:ascii="Arial" w:hAnsi="Arial" w:cs="Arial"/>
                <w:b/>
                <w:bCs/>
                <w:color w:val="auto"/>
                <w:sz w:val="20"/>
                <w:szCs w:val="20"/>
              </w:rPr>
            </w:pPr>
          </w:p>
        </w:tc>
        <w:tc>
          <w:tcPr>
            <w:tcW w:w="1977" w:type="pct"/>
            <w:shd w:val="clear" w:color="auto" w:fill="auto"/>
            <w:vAlign w:val="center"/>
          </w:tcPr>
          <w:p w:rsidR="00A77B3E" w:rsidRPr="0091620A" w:rsidP="00D524CA">
            <w:pPr>
              <w:spacing w:before="120" w:after="0" w:line="240" w:lineRule="auto"/>
              <w:jc w:val="center"/>
              <w:rPr>
                <w:rFonts w:ascii="Arial" w:hAnsi="Arial" w:cs="Arial"/>
                <w:b/>
                <w:bCs/>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 w:type="pct"/>
            <w:gridSpan w:val="3"/>
            <w:shd w:val="clear" w:color="auto" w:fill="auto"/>
            <w:vAlign w:val="center"/>
          </w:tcPr>
          <w:p w:rsidR="00A13E18"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Diện tích: </w:t>
            </w:r>
            <w:r w:rsidRPr="0091620A">
              <w:rPr>
                <w:rFonts w:ascii="Arial" w:hAnsi="Arial" w:cs="Arial"/>
                <w:color w:val="auto"/>
                <w:sz w:val="20"/>
                <w:szCs w:val="20"/>
              </w:rPr>
              <w:t>...... (ha, m</w:t>
            </w:r>
            <w:r w:rsidRPr="0091620A">
              <w:rPr>
                <w:rFonts w:ascii="Arial" w:hAnsi="Arial" w:cs="Arial"/>
                <w:color w:val="auto"/>
                <w:sz w:val="20"/>
                <w:szCs w:val="20"/>
                <w:vertAlign w:val="superscript"/>
              </w:rPr>
              <w:t>2</w:t>
            </w:r>
            <w:r w:rsidRPr="0091620A">
              <w:rPr>
                <w:rFonts w:ascii="Arial" w:hAnsi="Arial" w:cs="Arial"/>
                <w:color w:val="auto"/>
                <w:sz w:val="20"/>
                <w:szCs w:val="20"/>
              </w:rPr>
              <w:t>, km</w:t>
            </w:r>
            <w:r w:rsidRPr="0091620A">
              <w:rPr>
                <w:rFonts w:ascii="Arial" w:hAnsi="Arial" w:cs="Arial"/>
                <w:color w:val="auto"/>
                <w:sz w:val="20"/>
                <w:szCs w:val="20"/>
                <w:vertAlign w:val="superscript"/>
              </w:rPr>
              <w:t>2</w:t>
            </w:r>
            <w:r w:rsidRPr="0091620A">
              <w:rPr>
                <w:rFonts w:ascii="Arial" w:hAnsi="Arial" w:cs="Arial"/>
                <w:color w:val="auto"/>
                <w:sz w:val="20"/>
                <w:szCs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 w:type="pct"/>
            <w:gridSpan w:val="3"/>
            <w:shd w:val="clear" w:color="auto" w:fill="auto"/>
            <w:vAlign w:val="center"/>
          </w:tcPr>
          <w:p w:rsidR="00A13E18"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Mức sâu khai thác cao nhất </w:t>
            </w:r>
            <w:r w:rsidRPr="0091620A">
              <w:rPr>
                <w:rFonts w:ascii="Arial" w:hAnsi="Arial" w:cs="Arial"/>
                <w:color w:val="auto"/>
                <w:sz w:val="20"/>
                <w:szCs w:val="20"/>
              </w:rPr>
              <w:t>......(m)</w:t>
            </w:r>
          </w:p>
          <w:p w:rsidR="00A13E18"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Mức sâu khai thác thấp nhất </w:t>
            </w:r>
            <w:r w:rsidRPr="0091620A">
              <w:rPr>
                <w:rFonts w:ascii="Arial" w:hAnsi="Arial" w:cs="Arial"/>
                <w:color w:val="auto"/>
                <w:sz w:val="20"/>
                <w:szCs w:val="20"/>
              </w:rPr>
              <w:t>......(m)</w:t>
            </w:r>
          </w:p>
        </w:tc>
      </w:tr>
    </w:tbl>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 xml:space="preserve">2. Ngoài </w:t>
      </w:r>
      <w:r w:rsidRPr="0091620A" w:rsidR="003556B9">
        <w:rPr>
          <w:rFonts w:ascii="Arial" w:hAnsi="Arial" w:cs="Arial"/>
          <w:b/>
          <w:bCs/>
          <w:color w:val="auto"/>
          <w:sz w:val="20"/>
          <w:szCs w:val="20"/>
        </w:rPr>
        <w:t>Bảng</w:t>
      </w:r>
      <w:r w:rsidRPr="0091620A" w:rsidR="00C77983">
        <w:rPr>
          <w:rFonts w:ascii="Arial" w:hAnsi="Arial" w:cs="Arial"/>
          <w:b/>
          <w:bCs/>
          <w:color w:val="auto"/>
          <w:sz w:val="20"/>
          <w:szCs w:val="20"/>
        </w:rPr>
        <w:t xml:space="preserve"> 1 nêu trên, cần bổ sung chi tiết </w:t>
      </w:r>
      <w:r w:rsidRPr="0091620A" w:rsidR="003556B9">
        <w:rPr>
          <w:rFonts w:ascii="Arial" w:hAnsi="Arial" w:cs="Arial"/>
          <w:b/>
          <w:bCs/>
          <w:color w:val="auto"/>
          <w:sz w:val="20"/>
          <w:szCs w:val="20"/>
        </w:rPr>
        <w:t>Bảng</w:t>
      </w:r>
      <w:r w:rsidRPr="0091620A" w:rsidR="00C77983">
        <w:rPr>
          <w:rFonts w:ascii="Arial" w:hAnsi="Arial" w:cs="Arial"/>
          <w:b/>
          <w:bCs/>
          <w:color w:val="auto"/>
          <w:sz w:val="20"/>
          <w:szCs w:val="20"/>
        </w:rPr>
        <w:t xml:space="preserve"> 2 trong trường hợp có diện tích khu vực không được phép khai thác nằm trong diện tích khu vực được phép khai thác như sau:</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1620"/>
        <w:gridCol w:w="2317"/>
        <w:gridCol w:w="2574"/>
        <w:gridCol w:w="257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92" w:type="pct"/>
            <w:vMerge w:val="restart"/>
            <w:shd w:val="clear" w:color="auto" w:fill="auto"/>
            <w:vAlign w:val="center"/>
          </w:tcPr>
          <w:p w:rsidR="00D96800"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Điểm</w:t>
            </w:r>
            <w:r w:rsidRPr="0091620A">
              <w:rPr>
                <w:rFonts w:ascii="Arial" w:hAnsi="Arial" w:cs="Arial"/>
                <w:b/>
                <w:bCs/>
                <w:color w:val="auto"/>
                <w:sz w:val="20"/>
                <w:szCs w:val="20"/>
              </w:rPr>
              <w:t xml:space="preserve"> góc khu vực không được</w:t>
            </w:r>
            <w:r w:rsidRPr="0091620A">
              <w:rPr>
                <w:rFonts w:ascii="Arial" w:hAnsi="Arial" w:cs="Arial"/>
                <w:b/>
                <w:bCs/>
                <w:color w:val="auto"/>
                <w:sz w:val="20"/>
                <w:szCs w:val="20"/>
              </w:rPr>
              <w:t xml:space="preserve"> phép khai thác</w:t>
            </w:r>
          </w:p>
        </w:tc>
        <w:tc>
          <w:tcPr>
            <w:tcW w:w="2693" w:type="pct"/>
            <w:gridSpan w:val="2"/>
            <w:shd w:val="clear" w:color="auto" w:fill="auto"/>
            <w:vAlign w:val="center"/>
          </w:tcPr>
          <w:p w:rsidR="00D96800"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Hệ tọa độ VN-2000</w:t>
              <w:br/>
            </w:r>
            <w:r w:rsidRPr="0091620A">
              <w:rPr>
                <w:rFonts w:ascii="Arial" w:hAnsi="Arial" w:cs="Arial"/>
                <w:i/>
                <w:iCs/>
                <w:color w:val="auto"/>
                <w:sz w:val="20"/>
                <w:szCs w:val="20"/>
              </w:rPr>
              <w:t>(Kinh tuyến trục ... múi chiếu...)</w:t>
            </w:r>
          </w:p>
        </w:tc>
        <w:tc>
          <w:tcPr>
            <w:tcW w:w="1415" w:type="pct"/>
            <w:vMerge w:val="restart"/>
            <w:shd w:val="clear" w:color="auto" w:fill="auto"/>
            <w:vAlign w:val="center"/>
          </w:tcPr>
          <w:p w:rsidR="00D96800"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Diện tích khu vực không được phép khai thác </w:t>
            </w:r>
            <w:r w:rsidRPr="0091620A">
              <w:rPr>
                <w:rFonts w:ascii="Arial" w:hAnsi="Arial" w:cs="Arial"/>
                <w:color w:val="auto"/>
                <w:sz w:val="20"/>
                <w:szCs w:val="20"/>
              </w:rPr>
              <w:t>(ha,</w:t>
              <w:br/>
              <w:t>m</w:t>
            </w:r>
            <w:r w:rsidRPr="0091620A">
              <w:rPr>
                <w:rFonts w:ascii="Arial" w:hAnsi="Arial" w:cs="Arial"/>
                <w:color w:val="auto"/>
                <w:sz w:val="20"/>
                <w:szCs w:val="20"/>
                <w:vertAlign w:val="superscript"/>
              </w:rPr>
              <w:t>2</w:t>
            </w:r>
            <w:r w:rsidRPr="0091620A">
              <w:rPr>
                <w:rFonts w:ascii="Arial" w:hAnsi="Arial" w:cs="Arial"/>
                <w:color w:val="auto"/>
                <w:sz w:val="20"/>
                <w:szCs w:val="20"/>
              </w:rPr>
              <w:t>, km</w:t>
            </w:r>
            <w:r w:rsidRPr="0091620A">
              <w:rPr>
                <w:rFonts w:ascii="Arial" w:hAnsi="Arial" w:cs="Arial"/>
                <w:color w:val="auto"/>
                <w:sz w:val="20"/>
                <w:szCs w:val="20"/>
                <w:vertAlign w:val="superscript"/>
              </w:rPr>
              <w:t>2</w:t>
            </w:r>
            <w:r w:rsidRPr="0091620A">
              <w:rPr>
                <w:rFonts w:ascii="Arial" w:hAnsi="Arial" w:cs="Arial"/>
                <w:color w:val="auto"/>
                <w:sz w:val="20"/>
                <w:szCs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92" w:type="pct"/>
            <w:vMerge/>
            <w:shd w:val="clear" w:color="auto" w:fill="auto"/>
            <w:vAlign w:val="center"/>
          </w:tcPr>
          <w:p w:rsidR="00D96800" w:rsidRPr="0091620A" w:rsidP="00D524CA">
            <w:pPr>
              <w:widowControl w:val="0"/>
              <w:spacing w:before="120" w:after="0" w:line="240" w:lineRule="auto"/>
              <w:jc w:val="center"/>
              <w:rPr>
                <w:rFonts w:ascii="Arial" w:hAnsi="Arial" w:cs="Arial"/>
                <w:color w:val="auto"/>
                <w:sz w:val="20"/>
                <w:szCs w:val="20"/>
              </w:rPr>
            </w:pPr>
          </w:p>
        </w:tc>
        <w:tc>
          <w:tcPr>
            <w:tcW w:w="1276" w:type="pct"/>
            <w:shd w:val="clear" w:color="auto" w:fill="auto"/>
            <w:vAlign w:val="center"/>
          </w:tcPr>
          <w:p w:rsidR="00D96800"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X </w:t>
            </w:r>
            <w:r w:rsidRPr="0091620A">
              <w:rPr>
                <w:rFonts w:ascii="Arial" w:hAnsi="Arial" w:cs="Arial"/>
                <w:color w:val="auto"/>
                <w:sz w:val="20"/>
                <w:szCs w:val="20"/>
              </w:rPr>
              <w:t>(m)</w:t>
            </w:r>
          </w:p>
        </w:tc>
        <w:tc>
          <w:tcPr>
            <w:tcW w:w="1417" w:type="pct"/>
            <w:shd w:val="clear" w:color="auto" w:fill="auto"/>
            <w:vAlign w:val="center"/>
          </w:tcPr>
          <w:p w:rsidR="00D96800"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Y </w:t>
            </w:r>
            <w:r w:rsidRPr="0091620A">
              <w:rPr>
                <w:rFonts w:ascii="Arial" w:hAnsi="Arial" w:cs="Arial"/>
                <w:color w:val="auto"/>
                <w:sz w:val="20"/>
                <w:szCs w:val="20"/>
              </w:rPr>
              <w:t>(m)</w:t>
            </w:r>
          </w:p>
        </w:tc>
        <w:tc>
          <w:tcPr>
            <w:tcW w:w="1415" w:type="pct"/>
            <w:vMerge/>
            <w:shd w:val="clear" w:color="auto" w:fill="auto"/>
            <w:vAlign w:val="center"/>
          </w:tcPr>
          <w:p w:rsidR="00D96800"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92" w:type="pct"/>
            <w:shd w:val="clear" w:color="auto" w:fill="auto"/>
            <w:vAlign w:val="center"/>
          </w:tcPr>
          <w:p w:rsidR="00A7678A"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1</w:t>
            </w:r>
          </w:p>
        </w:tc>
        <w:tc>
          <w:tcPr>
            <w:tcW w:w="1276" w:type="pct"/>
            <w:shd w:val="clear" w:color="auto" w:fill="auto"/>
            <w:vAlign w:val="center"/>
          </w:tcPr>
          <w:p w:rsidR="00A7678A" w:rsidRPr="0091620A" w:rsidP="00D524CA">
            <w:pPr>
              <w:spacing w:before="120" w:after="0" w:line="240" w:lineRule="auto"/>
              <w:jc w:val="center"/>
              <w:rPr>
                <w:rFonts w:ascii="Arial" w:hAnsi="Arial" w:cs="Arial"/>
                <w:b/>
                <w:bCs/>
                <w:color w:val="auto"/>
                <w:sz w:val="20"/>
                <w:szCs w:val="20"/>
              </w:rPr>
            </w:pPr>
          </w:p>
        </w:tc>
        <w:tc>
          <w:tcPr>
            <w:tcW w:w="1417" w:type="pct"/>
            <w:shd w:val="clear" w:color="auto" w:fill="auto"/>
            <w:vAlign w:val="center"/>
          </w:tcPr>
          <w:p w:rsidR="00A7678A" w:rsidRPr="0091620A" w:rsidP="00D524CA">
            <w:pPr>
              <w:spacing w:before="120" w:after="0" w:line="240" w:lineRule="auto"/>
              <w:jc w:val="center"/>
              <w:rPr>
                <w:rFonts w:ascii="Arial" w:hAnsi="Arial" w:cs="Arial"/>
                <w:b/>
                <w:bCs/>
                <w:color w:val="auto"/>
                <w:sz w:val="20"/>
                <w:szCs w:val="20"/>
              </w:rPr>
            </w:pPr>
          </w:p>
        </w:tc>
        <w:tc>
          <w:tcPr>
            <w:tcW w:w="1415" w:type="pct"/>
            <w:vMerge w:val="restart"/>
            <w:shd w:val="clear" w:color="auto" w:fill="auto"/>
            <w:vAlign w:val="center"/>
          </w:tcPr>
          <w:p w:rsidR="00A7678A" w:rsidRPr="0091620A" w:rsidP="00D524CA">
            <w:pPr>
              <w:spacing w:before="120" w:after="0" w:line="240" w:lineRule="auto"/>
              <w:jc w:val="center"/>
              <w:rPr>
                <w:rFonts w:ascii="Arial" w:hAnsi="Arial" w:cs="Arial"/>
                <w:b/>
                <w:bCs/>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92" w:type="pct"/>
            <w:shd w:val="clear" w:color="auto" w:fill="auto"/>
            <w:vAlign w:val="center"/>
          </w:tcPr>
          <w:p w:rsidR="00A7678A"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2</w:t>
            </w:r>
          </w:p>
        </w:tc>
        <w:tc>
          <w:tcPr>
            <w:tcW w:w="1276" w:type="pct"/>
            <w:shd w:val="clear" w:color="auto" w:fill="auto"/>
            <w:vAlign w:val="center"/>
          </w:tcPr>
          <w:p w:rsidR="00A7678A" w:rsidRPr="0091620A" w:rsidP="00D524CA">
            <w:pPr>
              <w:spacing w:before="120" w:after="0" w:line="240" w:lineRule="auto"/>
              <w:jc w:val="center"/>
              <w:rPr>
                <w:rFonts w:ascii="Arial" w:hAnsi="Arial" w:cs="Arial"/>
                <w:b/>
                <w:bCs/>
                <w:color w:val="auto"/>
                <w:sz w:val="20"/>
                <w:szCs w:val="20"/>
              </w:rPr>
            </w:pPr>
          </w:p>
        </w:tc>
        <w:tc>
          <w:tcPr>
            <w:tcW w:w="1417" w:type="pct"/>
            <w:shd w:val="clear" w:color="auto" w:fill="auto"/>
            <w:vAlign w:val="center"/>
          </w:tcPr>
          <w:p w:rsidR="00A7678A" w:rsidRPr="0091620A" w:rsidP="00D524CA">
            <w:pPr>
              <w:spacing w:before="120" w:after="0" w:line="240" w:lineRule="auto"/>
              <w:jc w:val="center"/>
              <w:rPr>
                <w:rFonts w:ascii="Arial" w:hAnsi="Arial" w:cs="Arial"/>
                <w:b/>
                <w:bCs/>
                <w:color w:val="auto"/>
                <w:sz w:val="20"/>
                <w:szCs w:val="20"/>
              </w:rPr>
            </w:pPr>
          </w:p>
        </w:tc>
        <w:tc>
          <w:tcPr>
            <w:tcW w:w="1415" w:type="pct"/>
            <w:vMerge/>
            <w:shd w:val="clear" w:color="auto" w:fill="auto"/>
            <w:vAlign w:val="center"/>
          </w:tcPr>
          <w:p w:rsidR="00A7678A" w:rsidRPr="0091620A" w:rsidP="00D524CA">
            <w:pPr>
              <w:widowControl w:val="0"/>
              <w:spacing w:before="120" w:after="0" w:line="240" w:lineRule="auto"/>
              <w:jc w:val="center"/>
              <w:rPr>
                <w:rFonts w:ascii="Arial" w:hAnsi="Arial" w:cs="Arial"/>
                <w:b/>
                <w:bCs/>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92" w:type="pct"/>
            <w:shd w:val="clear" w:color="auto" w:fill="auto"/>
            <w:vAlign w:val="center"/>
          </w:tcPr>
          <w:p w:rsidR="00A7678A"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w:t>
            </w:r>
          </w:p>
        </w:tc>
        <w:tc>
          <w:tcPr>
            <w:tcW w:w="1276" w:type="pct"/>
            <w:shd w:val="clear" w:color="auto" w:fill="auto"/>
            <w:vAlign w:val="center"/>
          </w:tcPr>
          <w:p w:rsidR="00A7678A" w:rsidRPr="0091620A" w:rsidP="00D524CA">
            <w:pPr>
              <w:spacing w:before="120" w:after="0" w:line="240" w:lineRule="auto"/>
              <w:jc w:val="center"/>
              <w:rPr>
                <w:rFonts w:ascii="Arial" w:hAnsi="Arial" w:cs="Arial"/>
                <w:b/>
                <w:bCs/>
                <w:color w:val="auto"/>
                <w:sz w:val="20"/>
                <w:szCs w:val="20"/>
              </w:rPr>
            </w:pPr>
          </w:p>
        </w:tc>
        <w:tc>
          <w:tcPr>
            <w:tcW w:w="1417" w:type="pct"/>
            <w:shd w:val="clear" w:color="auto" w:fill="auto"/>
            <w:vAlign w:val="center"/>
          </w:tcPr>
          <w:p w:rsidR="00A7678A" w:rsidRPr="0091620A" w:rsidP="00D524CA">
            <w:pPr>
              <w:spacing w:before="120" w:after="0" w:line="240" w:lineRule="auto"/>
              <w:jc w:val="center"/>
              <w:rPr>
                <w:rFonts w:ascii="Arial" w:hAnsi="Arial" w:cs="Arial"/>
                <w:b/>
                <w:bCs/>
                <w:color w:val="auto"/>
                <w:sz w:val="20"/>
                <w:szCs w:val="20"/>
              </w:rPr>
            </w:pPr>
          </w:p>
        </w:tc>
        <w:tc>
          <w:tcPr>
            <w:tcW w:w="1415" w:type="pct"/>
            <w:vMerge/>
            <w:shd w:val="clear" w:color="auto" w:fill="auto"/>
            <w:vAlign w:val="center"/>
          </w:tcPr>
          <w:p w:rsidR="00A7678A" w:rsidRPr="0091620A" w:rsidP="00D524CA">
            <w:pPr>
              <w:widowControl w:val="0"/>
              <w:spacing w:before="120" w:after="0" w:line="240" w:lineRule="auto"/>
              <w:jc w:val="center"/>
              <w:rPr>
                <w:rFonts w:ascii="Arial" w:hAnsi="Arial" w:cs="Arial"/>
                <w:b/>
                <w:bCs/>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92" w:type="pct"/>
            <w:shd w:val="clear" w:color="auto" w:fill="auto"/>
            <w:vAlign w:val="center"/>
          </w:tcPr>
          <w:p w:rsidR="00A7678A"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n</w:t>
            </w:r>
          </w:p>
        </w:tc>
        <w:tc>
          <w:tcPr>
            <w:tcW w:w="1276" w:type="pct"/>
            <w:shd w:val="clear" w:color="auto" w:fill="auto"/>
            <w:vAlign w:val="center"/>
          </w:tcPr>
          <w:p w:rsidR="00A7678A" w:rsidRPr="0091620A" w:rsidP="00D524CA">
            <w:pPr>
              <w:spacing w:before="120" w:after="0" w:line="240" w:lineRule="auto"/>
              <w:jc w:val="center"/>
              <w:rPr>
                <w:rFonts w:ascii="Arial" w:hAnsi="Arial" w:cs="Arial"/>
                <w:b/>
                <w:bCs/>
                <w:color w:val="auto"/>
                <w:sz w:val="20"/>
                <w:szCs w:val="20"/>
              </w:rPr>
            </w:pPr>
          </w:p>
        </w:tc>
        <w:tc>
          <w:tcPr>
            <w:tcW w:w="1417" w:type="pct"/>
            <w:shd w:val="clear" w:color="auto" w:fill="auto"/>
            <w:vAlign w:val="center"/>
          </w:tcPr>
          <w:p w:rsidR="00A7678A" w:rsidRPr="0091620A" w:rsidP="00D524CA">
            <w:pPr>
              <w:spacing w:before="120" w:after="0" w:line="240" w:lineRule="auto"/>
              <w:jc w:val="center"/>
              <w:rPr>
                <w:rFonts w:ascii="Arial" w:hAnsi="Arial" w:cs="Arial"/>
                <w:b/>
                <w:bCs/>
                <w:color w:val="auto"/>
                <w:sz w:val="20"/>
                <w:szCs w:val="20"/>
              </w:rPr>
            </w:pPr>
          </w:p>
        </w:tc>
        <w:tc>
          <w:tcPr>
            <w:tcW w:w="1415" w:type="pct"/>
            <w:vMerge/>
            <w:shd w:val="clear" w:color="auto" w:fill="auto"/>
            <w:vAlign w:val="center"/>
          </w:tcPr>
          <w:p w:rsidR="00A7678A" w:rsidRPr="0091620A" w:rsidP="00D524CA">
            <w:pPr>
              <w:widowControl w:val="0"/>
              <w:spacing w:before="120" w:after="0" w:line="240" w:lineRule="auto"/>
              <w:jc w:val="center"/>
              <w:rPr>
                <w:rFonts w:ascii="Arial" w:hAnsi="Arial" w:cs="Arial"/>
                <w:b/>
                <w:bCs/>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92" w:type="pct"/>
            <w:shd w:val="clear" w:color="auto" w:fill="auto"/>
            <w:vAlign w:val="center"/>
          </w:tcPr>
          <w:p w:rsidR="00A7678A"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1</w:t>
            </w:r>
          </w:p>
        </w:tc>
        <w:tc>
          <w:tcPr>
            <w:tcW w:w="1276" w:type="pct"/>
            <w:shd w:val="clear" w:color="auto" w:fill="auto"/>
            <w:vAlign w:val="center"/>
          </w:tcPr>
          <w:p w:rsidR="00A7678A" w:rsidRPr="0091620A" w:rsidP="00D524CA">
            <w:pPr>
              <w:spacing w:before="120" w:after="0" w:line="240" w:lineRule="auto"/>
              <w:jc w:val="center"/>
              <w:rPr>
                <w:rFonts w:ascii="Arial" w:hAnsi="Arial" w:cs="Arial"/>
                <w:b/>
                <w:bCs/>
                <w:color w:val="auto"/>
                <w:sz w:val="20"/>
                <w:szCs w:val="20"/>
              </w:rPr>
            </w:pPr>
          </w:p>
        </w:tc>
        <w:tc>
          <w:tcPr>
            <w:tcW w:w="1417" w:type="pct"/>
            <w:shd w:val="clear" w:color="auto" w:fill="auto"/>
            <w:vAlign w:val="center"/>
          </w:tcPr>
          <w:p w:rsidR="00A7678A" w:rsidRPr="0091620A" w:rsidP="00D524CA">
            <w:pPr>
              <w:spacing w:before="120" w:after="0" w:line="240" w:lineRule="auto"/>
              <w:jc w:val="center"/>
              <w:rPr>
                <w:rFonts w:ascii="Arial" w:hAnsi="Arial" w:cs="Arial"/>
                <w:b/>
                <w:bCs/>
                <w:color w:val="auto"/>
                <w:sz w:val="20"/>
                <w:szCs w:val="20"/>
              </w:rPr>
            </w:pPr>
          </w:p>
        </w:tc>
        <w:tc>
          <w:tcPr>
            <w:tcW w:w="1415" w:type="pct"/>
            <w:vMerge w:val="restart"/>
            <w:shd w:val="clear" w:color="auto" w:fill="auto"/>
            <w:vAlign w:val="center"/>
          </w:tcPr>
          <w:p w:rsidR="00A7678A" w:rsidRPr="0091620A" w:rsidP="00D524CA">
            <w:pPr>
              <w:spacing w:before="120" w:after="0" w:line="240" w:lineRule="auto"/>
              <w:jc w:val="center"/>
              <w:rPr>
                <w:rFonts w:ascii="Arial" w:hAnsi="Arial" w:cs="Arial"/>
                <w:b/>
                <w:bCs/>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92" w:type="pct"/>
            <w:shd w:val="clear" w:color="auto" w:fill="auto"/>
            <w:vAlign w:val="center"/>
          </w:tcPr>
          <w:p w:rsidR="00A7678A"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2</w:t>
            </w:r>
          </w:p>
        </w:tc>
        <w:tc>
          <w:tcPr>
            <w:tcW w:w="1276" w:type="pct"/>
            <w:shd w:val="clear" w:color="auto" w:fill="auto"/>
            <w:vAlign w:val="center"/>
          </w:tcPr>
          <w:p w:rsidR="00A7678A" w:rsidRPr="0091620A" w:rsidP="00D524CA">
            <w:pPr>
              <w:spacing w:before="120" w:after="0" w:line="240" w:lineRule="auto"/>
              <w:jc w:val="center"/>
              <w:rPr>
                <w:rFonts w:ascii="Arial" w:hAnsi="Arial" w:cs="Arial"/>
                <w:b/>
                <w:bCs/>
                <w:color w:val="auto"/>
                <w:sz w:val="20"/>
                <w:szCs w:val="20"/>
              </w:rPr>
            </w:pPr>
          </w:p>
        </w:tc>
        <w:tc>
          <w:tcPr>
            <w:tcW w:w="1417" w:type="pct"/>
            <w:shd w:val="clear" w:color="auto" w:fill="auto"/>
            <w:vAlign w:val="center"/>
          </w:tcPr>
          <w:p w:rsidR="00A7678A" w:rsidRPr="0091620A" w:rsidP="00D524CA">
            <w:pPr>
              <w:spacing w:before="120" w:after="0" w:line="240" w:lineRule="auto"/>
              <w:jc w:val="center"/>
              <w:rPr>
                <w:rFonts w:ascii="Arial" w:hAnsi="Arial" w:cs="Arial"/>
                <w:b/>
                <w:bCs/>
                <w:color w:val="auto"/>
                <w:sz w:val="20"/>
                <w:szCs w:val="20"/>
              </w:rPr>
            </w:pPr>
          </w:p>
        </w:tc>
        <w:tc>
          <w:tcPr>
            <w:tcW w:w="1415" w:type="pct"/>
            <w:vMerge/>
            <w:shd w:val="clear" w:color="auto" w:fill="auto"/>
            <w:vAlign w:val="center"/>
          </w:tcPr>
          <w:p w:rsidR="00A7678A" w:rsidRPr="0091620A" w:rsidP="00D524CA">
            <w:pPr>
              <w:widowControl w:val="0"/>
              <w:spacing w:before="120" w:after="0" w:line="240" w:lineRule="auto"/>
              <w:jc w:val="center"/>
              <w:rPr>
                <w:rFonts w:ascii="Arial" w:hAnsi="Arial" w:cs="Arial"/>
                <w:b/>
                <w:bCs/>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92" w:type="pct"/>
            <w:shd w:val="clear" w:color="auto" w:fill="auto"/>
            <w:vAlign w:val="center"/>
          </w:tcPr>
          <w:p w:rsidR="00A7678A"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w:t>
            </w:r>
          </w:p>
        </w:tc>
        <w:tc>
          <w:tcPr>
            <w:tcW w:w="1276" w:type="pct"/>
            <w:shd w:val="clear" w:color="auto" w:fill="auto"/>
            <w:vAlign w:val="center"/>
          </w:tcPr>
          <w:p w:rsidR="00A7678A" w:rsidRPr="0091620A" w:rsidP="00D524CA">
            <w:pPr>
              <w:spacing w:before="120" w:after="0" w:line="240" w:lineRule="auto"/>
              <w:jc w:val="center"/>
              <w:rPr>
                <w:rFonts w:ascii="Arial" w:hAnsi="Arial" w:cs="Arial"/>
                <w:b/>
                <w:bCs/>
                <w:color w:val="auto"/>
                <w:sz w:val="20"/>
                <w:szCs w:val="20"/>
              </w:rPr>
            </w:pPr>
          </w:p>
        </w:tc>
        <w:tc>
          <w:tcPr>
            <w:tcW w:w="1417" w:type="pct"/>
            <w:shd w:val="clear" w:color="auto" w:fill="auto"/>
            <w:vAlign w:val="center"/>
          </w:tcPr>
          <w:p w:rsidR="00A7678A" w:rsidRPr="0091620A" w:rsidP="00D524CA">
            <w:pPr>
              <w:spacing w:before="120" w:after="0" w:line="240" w:lineRule="auto"/>
              <w:jc w:val="center"/>
              <w:rPr>
                <w:rFonts w:ascii="Arial" w:hAnsi="Arial" w:cs="Arial"/>
                <w:b/>
                <w:bCs/>
                <w:color w:val="auto"/>
                <w:sz w:val="20"/>
                <w:szCs w:val="20"/>
              </w:rPr>
            </w:pPr>
          </w:p>
        </w:tc>
        <w:tc>
          <w:tcPr>
            <w:tcW w:w="1415" w:type="pct"/>
            <w:vMerge/>
            <w:shd w:val="clear" w:color="auto" w:fill="auto"/>
            <w:vAlign w:val="center"/>
          </w:tcPr>
          <w:p w:rsidR="00A7678A" w:rsidRPr="0091620A" w:rsidP="00D524CA">
            <w:pPr>
              <w:widowControl w:val="0"/>
              <w:spacing w:before="120" w:after="0" w:line="240" w:lineRule="auto"/>
              <w:jc w:val="center"/>
              <w:rPr>
                <w:rFonts w:ascii="Arial" w:hAnsi="Arial" w:cs="Arial"/>
                <w:b/>
                <w:bCs/>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92" w:type="pct"/>
            <w:shd w:val="clear" w:color="auto" w:fill="auto"/>
            <w:vAlign w:val="center"/>
          </w:tcPr>
          <w:p w:rsidR="00A7678A"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m</w:t>
            </w:r>
          </w:p>
        </w:tc>
        <w:tc>
          <w:tcPr>
            <w:tcW w:w="1276" w:type="pct"/>
            <w:shd w:val="clear" w:color="auto" w:fill="auto"/>
            <w:vAlign w:val="center"/>
          </w:tcPr>
          <w:p w:rsidR="00A7678A" w:rsidRPr="0091620A" w:rsidP="00D524CA">
            <w:pPr>
              <w:spacing w:before="120" w:after="0" w:line="240" w:lineRule="auto"/>
              <w:jc w:val="center"/>
              <w:rPr>
                <w:rFonts w:ascii="Arial" w:hAnsi="Arial" w:cs="Arial"/>
                <w:b/>
                <w:bCs/>
                <w:color w:val="auto"/>
                <w:sz w:val="20"/>
                <w:szCs w:val="20"/>
              </w:rPr>
            </w:pPr>
          </w:p>
        </w:tc>
        <w:tc>
          <w:tcPr>
            <w:tcW w:w="1417" w:type="pct"/>
            <w:shd w:val="clear" w:color="auto" w:fill="auto"/>
            <w:vAlign w:val="center"/>
          </w:tcPr>
          <w:p w:rsidR="00A7678A" w:rsidRPr="0091620A" w:rsidP="00D524CA">
            <w:pPr>
              <w:spacing w:before="120" w:after="0" w:line="240" w:lineRule="auto"/>
              <w:jc w:val="center"/>
              <w:rPr>
                <w:rFonts w:ascii="Arial" w:hAnsi="Arial" w:cs="Arial"/>
                <w:b/>
                <w:bCs/>
                <w:color w:val="auto"/>
                <w:sz w:val="20"/>
                <w:szCs w:val="20"/>
              </w:rPr>
            </w:pPr>
          </w:p>
        </w:tc>
        <w:tc>
          <w:tcPr>
            <w:tcW w:w="1415" w:type="pct"/>
            <w:vMerge/>
            <w:shd w:val="clear" w:color="auto" w:fill="auto"/>
            <w:vAlign w:val="center"/>
          </w:tcPr>
          <w:p w:rsidR="00A7678A" w:rsidRPr="0091620A" w:rsidP="00D524CA">
            <w:pPr>
              <w:widowControl w:val="0"/>
              <w:spacing w:before="120" w:after="0" w:line="240" w:lineRule="auto"/>
              <w:jc w:val="center"/>
              <w:rPr>
                <w:rFonts w:ascii="Arial" w:hAnsi="Arial" w:cs="Arial"/>
                <w:b/>
                <w:bCs/>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92"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276"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417"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415" w:type="pct"/>
            <w:shd w:val="clear" w:color="auto" w:fill="auto"/>
            <w:vAlign w:val="center"/>
          </w:tcPr>
          <w:p w:rsidR="00A77B3E" w:rsidRPr="0091620A" w:rsidP="00D524CA">
            <w:pPr>
              <w:spacing w:before="120" w:after="0" w:line="240" w:lineRule="auto"/>
              <w:jc w:val="center"/>
              <w:rPr>
                <w:rFonts w:ascii="Arial" w:hAnsi="Arial" w:cs="Arial"/>
                <w:b/>
                <w:bCs/>
                <w:color w:val="auto"/>
                <w:sz w:val="20"/>
                <w:szCs w:val="20"/>
              </w:rPr>
            </w:pPr>
          </w:p>
        </w:tc>
      </w:tr>
    </w:tbl>
    <w:p w:rsidR="00A77B3E" w:rsidRPr="0091620A" w:rsidP="00D524CA">
      <w:pPr>
        <w:spacing w:before="120" w:after="0" w:line="240" w:lineRule="auto"/>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bookmarkStart w:id="328" w:name="chuong_pl_6"/>
      <w:r w:rsidRPr="0091620A" w:rsidR="003556B9">
        <w:rPr>
          <w:rFonts w:ascii="Arial" w:hAnsi="Arial" w:cs="Arial"/>
          <w:b/>
          <w:bCs/>
          <w:color w:val="auto"/>
          <w:sz w:val="20"/>
          <w:szCs w:val="20"/>
        </w:rPr>
        <w:t>Mẫu</w:t>
      </w:r>
      <w:r w:rsidRPr="0091620A" w:rsidR="00FC6B94">
        <w:rPr>
          <w:rFonts w:ascii="Arial" w:hAnsi="Arial" w:cs="Arial"/>
          <w:b/>
          <w:bCs/>
          <w:color w:val="auto"/>
          <w:sz w:val="20"/>
          <w:szCs w:val="20"/>
        </w:rPr>
        <w:t xml:space="preserve"> số 03: Văn bản đề nghị cấp giấy phép khai thác tận thu khoáng sản</w:t>
      </w:r>
      <w:bookmarkEnd w:id="328"/>
    </w:p>
    <w:p w:rsidR="00D96800" w:rsidRPr="0091620A" w:rsidP="00D524CA">
      <w:pPr>
        <w:spacing w:before="120" w:after="0" w:line="240" w:lineRule="auto"/>
        <w:jc w:val="center"/>
        <w:rPr>
          <w:rFonts w:ascii="Arial" w:hAnsi="Arial" w:cs="Arial"/>
          <w:b/>
          <w:bCs/>
          <w:color w:val="auto"/>
          <w:sz w:val="20"/>
          <w:szCs w:val="20"/>
        </w:rPr>
      </w:pPr>
      <w:r w:rsidRPr="0091620A">
        <w:rPr>
          <w:rFonts w:ascii="Arial" w:hAnsi="Arial" w:cs="Arial"/>
          <w:b/>
          <w:bCs/>
          <w:color w:val="auto"/>
          <w:sz w:val="20"/>
          <w:szCs w:val="20"/>
        </w:rPr>
        <w:t>CỘNG HÒA XÃ HỘI CHỦ NGHĨA VIỆT NAM</w:t>
        <w:br/>
        <w:t xml:space="preserve">Độc lập - Tự do - Hạnh phúc </w:t>
        <w:br/>
        <w:t>---------------</w:t>
      </w:r>
    </w:p>
    <w:p w:rsidR="00A77B3E" w:rsidRPr="0091620A" w:rsidP="00D524CA">
      <w:pPr>
        <w:spacing w:before="120" w:after="0" w:line="240" w:lineRule="auto"/>
        <w:jc w:val="right"/>
        <w:rPr>
          <w:rFonts w:ascii="Arial" w:hAnsi="Arial" w:cs="Arial"/>
          <w:i/>
          <w:iCs/>
          <w:color w:val="auto"/>
          <w:sz w:val="20"/>
          <w:szCs w:val="20"/>
        </w:rPr>
      </w:pPr>
      <w:r w:rsidRPr="0091620A" w:rsidR="00C77983">
        <w:rPr>
          <w:rFonts w:ascii="Arial" w:hAnsi="Arial" w:cs="Arial"/>
          <w:i/>
          <w:iCs/>
          <w:color w:val="auto"/>
          <w:sz w:val="20"/>
          <w:szCs w:val="20"/>
        </w:rPr>
        <w:t>Địa danh.............., ngày ....... tháng ...... năm ........</w:t>
      </w: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VĂN BẢN ĐỀ NGHỊ CẤP GIẤY PHÉP KHAI THÁC</w:t>
      </w:r>
      <w:r w:rsidRPr="0091620A" w:rsidR="00D96800">
        <w:rPr>
          <w:rFonts w:ascii="Arial" w:hAnsi="Arial" w:cs="Arial"/>
          <w:b/>
          <w:bCs/>
          <w:color w:val="auto"/>
          <w:sz w:val="20"/>
          <w:szCs w:val="20"/>
        </w:rPr>
        <w:t xml:space="preserve"> </w:t>
      </w:r>
      <w:r w:rsidRPr="0091620A" w:rsidR="00C77983">
        <w:rPr>
          <w:rFonts w:ascii="Arial" w:hAnsi="Arial" w:cs="Arial"/>
          <w:b/>
          <w:bCs/>
          <w:color w:val="auto"/>
          <w:sz w:val="20"/>
          <w:szCs w:val="20"/>
        </w:rPr>
        <w:t>TẬN THU KHOÁNG SẢN</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Kính gửi: Ủy ban nhân dân tỉnh (thành phố)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(Tên tổ chức, cá nhân)</w:t>
      </w:r>
      <w:r w:rsidRPr="0091620A" w:rsidR="00C77983">
        <w:rPr>
          <w:rFonts w:ascii="Arial" w:hAnsi="Arial" w:cs="Arial"/>
          <w:color w:val="auto"/>
          <w:sz w:val="20"/>
          <w:szCs w:val="20"/>
        </w:rPr>
        <w:t xml:space="preserve">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Trụ sở tại:..................................................................................</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Điện thoại: ............................................... Fax: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Giấy chứng nhận đăng ký doanh nghiệp số ...... ngày ...... tháng ..... năm ...... do ...... </w:t>
      </w:r>
      <w:r w:rsidRPr="0091620A" w:rsidR="00C77983">
        <w:rPr>
          <w:rFonts w:ascii="Arial" w:hAnsi="Arial" w:cs="Arial"/>
          <w:i/>
          <w:iCs/>
          <w:color w:val="auto"/>
          <w:sz w:val="20"/>
          <w:szCs w:val="20"/>
        </w:rPr>
        <w:t>(tên cơ quan giấy chứng nhận đăng ký doanh nghiệp)</w:t>
      </w:r>
      <w:r w:rsidRPr="0091620A" w:rsidR="00C77983">
        <w:rPr>
          <w:rFonts w:ascii="Arial" w:hAnsi="Arial" w:cs="Arial"/>
          <w:color w:val="auto"/>
          <w:sz w:val="20"/>
          <w:szCs w:val="20"/>
        </w:rPr>
        <w:t xml:space="preserve"> ........... cấp; hoặc Giấy phép đầu tư số ...... ngày ..... tháng ..... năm ...... do ............ </w:t>
      </w:r>
      <w:r w:rsidRPr="0091620A" w:rsidR="00C77983">
        <w:rPr>
          <w:rFonts w:ascii="Arial" w:hAnsi="Arial" w:cs="Arial"/>
          <w:i/>
          <w:iCs/>
          <w:color w:val="auto"/>
          <w:sz w:val="20"/>
          <w:szCs w:val="20"/>
        </w:rPr>
        <w:t>(Tên cơ quan cấp giấy phép đầu tư)</w:t>
      </w:r>
      <w:r w:rsidRPr="0091620A" w:rsidR="00C77983">
        <w:rPr>
          <w:rFonts w:ascii="Arial" w:hAnsi="Arial" w:cs="Arial"/>
          <w:color w:val="auto"/>
          <w:sz w:val="20"/>
          <w:szCs w:val="20"/>
        </w:rPr>
        <w:t xml:space="preserve"> ....... cấp.</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Đề nghị được cấp giấy phép khai thác tận thu khoáng sản ..</w:t>
      </w: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(tên khoáng sản)</w:t>
      </w:r>
      <w:r w:rsidRPr="0091620A" w:rsidR="00C77983">
        <w:rPr>
          <w:rFonts w:ascii="Arial" w:hAnsi="Arial" w:cs="Arial"/>
          <w:color w:val="auto"/>
          <w:sz w:val="20"/>
          <w:szCs w:val="20"/>
        </w:rPr>
        <w:t xml:space="preserve"> ...... tại bãi thải ...... của khu vực (mỏ) ...... thuộc ...... </w:t>
      </w:r>
      <w:r w:rsidRPr="0091620A" w:rsidR="00C77983">
        <w:rPr>
          <w:rFonts w:ascii="Arial" w:hAnsi="Arial" w:cs="Arial"/>
          <w:i/>
          <w:iCs/>
          <w:color w:val="auto"/>
          <w:sz w:val="20"/>
          <w:szCs w:val="20"/>
        </w:rPr>
        <w:t>(tên cấp xã)</w:t>
      </w:r>
      <w:r w:rsidRPr="0091620A" w:rsidR="00C77983">
        <w:rPr>
          <w:rFonts w:ascii="Arial" w:hAnsi="Arial" w:cs="Arial"/>
          <w:color w:val="auto"/>
          <w:sz w:val="20"/>
          <w:szCs w:val="20"/>
        </w:rPr>
        <w:t xml:space="preserve"> ......., ........ </w:t>
      </w:r>
      <w:r w:rsidRPr="0091620A" w:rsidR="00C77983">
        <w:rPr>
          <w:rFonts w:ascii="Arial" w:hAnsi="Arial" w:cs="Arial"/>
          <w:i/>
          <w:iCs/>
          <w:color w:val="auto"/>
          <w:sz w:val="20"/>
          <w:szCs w:val="20"/>
        </w:rPr>
        <w:t>(tên cấp tỉnh)</w:t>
      </w:r>
      <w:r w:rsidRPr="0091620A" w:rsidR="00C77983">
        <w:rPr>
          <w:rFonts w:ascii="Arial" w:hAnsi="Arial" w:cs="Arial"/>
          <w:color w:val="auto"/>
          <w:sz w:val="20"/>
          <w:szCs w:val="20"/>
        </w:rPr>
        <w:t xml:space="preserve"> ...... với các nội dung như sau:</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1. Khối lượng khoáng sản đề nghị được khai thác: ...... (tấn, m</w:t>
      </w:r>
      <w:r w:rsidRPr="0091620A" w:rsidR="00C77983">
        <w:rPr>
          <w:rFonts w:ascii="Arial" w:hAnsi="Arial" w:cs="Arial"/>
          <w:color w:val="auto"/>
          <w:sz w:val="20"/>
          <w:szCs w:val="20"/>
          <w:vertAlign w:val="superscript"/>
        </w:rPr>
        <w:t>3</w:t>
      </w:r>
      <w:r w:rsidRPr="0091620A" w:rsidR="00C77983">
        <w:rPr>
          <w:rFonts w:ascii="Arial" w:hAnsi="Arial" w:cs="Arial"/>
          <w:color w:val="auto"/>
          <w:sz w:val="20"/>
          <w:szCs w:val="20"/>
        </w:rPr>
        <w:t xml:space="preserve">, ......).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2. Phương pháp khai thác: Lộ thiên, hầm lò, khác.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3. Công suất khai thác tối đa: ...... (tấn, m</w:t>
      </w:r>
      <w:r w:rsidRPr="0091620A" w:rsidR="00C77983">
        <w:rPr>
          <w:rFonts w:ascii="Arial" w:hAnsi="Arial" w:cs="Arial"/>
          <w:color w:val="auto"/>
          <w:sz w:val="20"/>
          <w:szCs w:val="20"/>
          <w:vertAlign w:val="superscript"/>
        </w:rPr>
        <w:t>3</w:t>
      </w:r>
      <w:r w:rsidRPr="0091620A" w:rsidR="00C77983">
        <w:rPr>
          <w:rFonts w:ascii="Arial" w:hAnsi="Arial" w:cs="Arial"/>
          <w:color w:val="auto"/>
          <w:sz w:val="20"/>
          <w:szCs w:val="20"/>
        </w:rPr>
        <w:t>, ......)</w:t>
      </w:r>
      <w:r w:rsidRPr="0091620A" w:rsidR="0042348F">
        <w:rPr>
          <w:rFonts w:ascii="Arial" w:hAnsi="Arial" w:cs="Arial"/>
          <w:color w:val="auto"/>
          <w:sz w:val="20"/>
          <w:szCs w:val="20"/>
        </w:rPr>
        <w:t>/</w:t>
      </w:r>
      <w:r w:rsidRPr="0091620A" w:rsidR="00C77983">
        <w:rPr>
          <w:rFonts w:ascii="Arial" w:hAnsi="Arial" w:cs="Arial"/>
          <w:color w:val="auto"/>
          <w:sz w:val="20"/>
          <w:szCs w:val="20"/>
        </w:rPr>
        <w:t>năm.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4. Không gian đề nghị cấp phép khai thác: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a) Diện tích khu vực khai thác: ...... (ha, 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 km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b) Mức sâu khai thác: Từ ...... (m) đến ....... (m).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(Không gian khai thác được thể hiện chi tiết theo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kèm theo)</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5. Thời hạn khai thác: ...... năm (tháng), kể từ ngày giấy phép có hiệu lực thi hành, trong đó: Thời gian xây dựng cơ bản mỏ là: ...... năm (tháng).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(Tên tổ chức, cá nhân)</w:t>
      </w:r>
      <w:r w:rsidRPr="0091620A" w:rsidR="00C77983">
        <w:rPr>
          <w:rFonts w:ascii="Arial" w:hAnsi="Arial" w:cs="Arial"/>
          <w:color w:val="auto"/>
          <w:sz w:val="20"/>
          <w:szCs w:val="20"/>
        </w:rPr>
        <w:t xml:space="preserve"> ...... cam kết thực hiện đúng quy định của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về địa chất, khoáng sản và quy định của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khác có liên quan.</w:t>
      </w:r>
      <w:r w:rsidRPr="0091620A" w:rsidR="0042348F">
        <w:rPr>
          <w:rFonts w:ascii="Arial" w:hAnsi="Arial" w:cs="Arial"/>
          <w:color w:val="auto"/>
          <w:sz w:val="20"/>
          <w:szCs w:val="20"/>
        </w:rPr>
        <w:t>/</w:t>
      </w:r>
      <w:r w:rsidRPr="0091620A" w:rsidR="00C77983">
        <w:rPr>
          <w:rFonts w:ascii="Arial" w:hAnsi="Arial" w:cs="Arial"/>
          <w:color w:val="auto"/>
          <w:sz w:val="20"/>
          <w:szCs w:val="20"/>
        </w:rPr>
        <w:t>.</w:t>
      </w:r>
    </w:p>
    <w:p w:rsidR="004D66B9" w:rsidRPr="0091620A" w:rsidP="00D524CA">
      <w:pPr>
        <w:spacing w:before="120" w:after="0" w:line="240" w:lineRule="auto"/>
        <w:rPr>
          <w:rFonts w:ascii="Arial" w:hAnsi="Arial" w:cs="Arial"/>
          <w:color w:val="auto"/>
          <w:sz w:val="20"/>
          <w:szCs w:val="20"/>
        </w:rPr>
      </w:pPr>
    </w:p>
    <w:tbl>
      <w:tblPr>
        <w:tblStyle w:val="TableNormal"/>
        <w:tblW w:w="5000" w:type="pct"/>
        <w:tblLook w:val="00A0"/>
      </w:tblPr>
      <w:tblGrid>
        <w:gridCol w:w="4643"/>
        <w:gridCol w:w="4644"/>
      </w:tblGrid>
      <w:tr>
        <w:tblPrEx>
          <w:tblW w:w="5000" w:type="pct"/>
          <w:tblLook w:val="00A0"/>
        </w:tblPrEx>
        <w:tc>
          <w:tcPr>
            <w:tcW w:w="4621" w:type="dxa"/>
            <w:tcMar>
              <w:top w:w="0" w:type="dxa"/>
              <w:left w:w="108" w:type="dxa"/>
              <w:bottom w:w="0" w:type="dxa"/>
              <w:right w:w="108" w:type="dxa"/>
            </w:tcMar>
          </w:tcPr>
          <w:p w:rsidR="00A77B3E" w:rsidRPr="0091620A" w:rsidP="00D524CA">
            <w:pPr>
              <w:spacing w:before="120" w:after="0" w:line="240" w:lineRule="auto"/>
              <w:jc w:val="center"/>
              <w:rPr>
                <w:rFonts w:ascii="Arial" w:hAnsi="Arial" w:cs="Arial"/>
                <w:color w:val="auto"/>
                <w:sz w:val="20"/>
                <w:szCs w:val="20"/>
              </w:rPr>
            </w:pPr>
          </w:p>
        </w:tc>
        <w:tc>
          <w:tcPr>
            <w:tcW w:w="4621" w:type="dxa"/>
            <w:tcMar>
              <w:top w:w="0" w:type="dxa"/>
              <w:left w:w="108" w:type="dxa"/>
              <w:bottom w:w="0" w:type="dxa"/>
              <w:right w:w="108" w:type="dxa"/>
            </w:tcMa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Tổ chức, cá nhân</w:t>
            </w:r>
            <w:r w:rsidRPr="0091620A" w:rsidR="00C77983">
              <w:rPr>
                <w:rFonts w:ascii="Arial" w:hAnsi="Arial" w:cs="Arial"/>
                <w:color w:val="auto"/>
                <w:sz w:val="20"/>
                <w:szCs w:val="20"/>
              </w:rPr>
              <w:br/>
            </w:r>
            <w:r w:rsidRPr="0091620A" w:rsidR="00C77983">
              <w:rPr>
                <w:rFonts w:ascii="Arial" w:hAnsi="Arial" w:cs="Arial"/>
                <w:i/>
                <w:iCs/>
                <w:color w:val="auto"/>
                <w:sz w:val="20"/>
                <w:szCs w:val="20"/>
              </w:rPr>
              <w:t>(Ký tên, đóng dấu)</w:t>
            </w:r>
          </w:p>
        </w:tc>
      </w:tr>
    </w:tbl>
    <w:p w:rsidR="00A77B3E" w:rsidRPr="0091620A" w:rsidP="00D524CA">
      <w:pPr>
        <w:spacing w:before="120" w:after="0" w:line="240" w:lineRule="auto"/>
        <w:jc w:val="center"/>
        <w:rPr>
          <w:rFonts w:ascii="Arial" w:hAnsi="Arial" w:cs="Arial"/>
          <w:color w:val="auto"/>
          <w:sz w:val="20"/>
          <w:szCs w:val="20"/>
        </w:rPr>
      </w:pPr>
    </w:p>
    <w:tbl>
      <w:tblPr>
        <w:tblStyle w:val="TableNormal"/>
        <w:tblW w:w="5000" w:type="pct"/>
        <w:tblCellMar>
          <w:left w:w="0" w:type="dxa"/>
          <w:right w:w="0" w:type="dxa"/>
        </w:tblCellMar>
        <w:tblLook w:val="00A0"/>
      </w:tblPr>
      <w:tblGrid>
        <w:gridCol w:w="4643"/>
        <w:gridCol w:w="4644"/>
      </w:tblGrid>
      <w:tr>
        <w:tblPrEx>
          <w:tblW w:w="5000" w:type="pct"/>
          <w:tblCellMar>
            <w:left w:w="0" w:type="dxa"/>
            <w:right w:w="0" w:type="dxa"/>
          </w:tblCellMar>
          <w:tblLook w:val="00A0"/>
        </w:tblPrEx>
        <w:tc>
          <w:tcPr>
            <w:tcW w:w="2500" w:type="pct"/>
            <w:tcMar>
              <w:top w:w="0" w:type="dxa"/>
              <w:left w:w="108" w:type="dxa"/>
              <w:bottom w:w="0" w:type="dxa"/>
              <w:right w:w="108" w:type="dxa"/>
            </w:tcMar>
          </w:tcPr>
          <w:p w:rsidR="00D96800"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TÊN TỔ CHỨC CÁ NHÂN..........</w:t>
              <w:br/>
              <w:t>----------</w:t>
            </w:r>
          </w:p>
        </w:tc>
        <w:tc>
          <w:tcPr>
            <w:tcW w:w="2500" w:type="pct"/>
            <w:tcMar>
              <w:top w:w="0" w:type="dxa"/>
              <w:left w:w="108" w:type="dxa"/>
              <w:bottom w:w="0" w:type="dxa"/>
              <w:right w:w="108" w:type="dxa"/>
            </w:tcMar>
          </w:tcPr>
          <w:p w:rsidR="00D96800" w:rsidRPr="0091620A" w:rsidP="00D524CA">
            <w:pPr>
              <w:spacing w:before="120" w:after="0" w:line="240" w:lineRule="auto"/>
              <w:jc w:val="center"/>
              <w:rPr>
                <w:rFonts w:ascii="Arial" w:hAnsi="Arial" w:cs="Arial"/>
                <w:color w:val="auto"/>
                <w:sz w:val="20"/>
                <w:szCs w:val="20"/>
              </w:rPr>
            </w:pPr>
          </w:p>
        </w:tc>
      </w:tr>
    </w:tbl>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r w:rsidRPr="0091620A" w:rsidR="003556B9">
        <w:rPr>
          <w:rFonts w:ascii="Arial" w:hAnsi="Arial" w:cs="Arial"/>
          <w:b/>
          <w:bCs/>
          <w:color w:val="auto"/>
          <w:sz w:val="20"/>
          <w:szCs w:val="20"/>
        </w:rPr>
        <w:t>PHỤ LỤC</w:t>
      </w: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RANH GIỚI, TỌA ĐỘ KHU VỰC ĐỀ NGHỊ</w:t>
      </w:r>
      <w:r w:rsidRPr="0091620A" w:rsidR="00D96800">
        <w:rPr>
          <w:rFonts w:ascii="Arial" w:hAnsi="Arial" w:cs="Arial"/>
          <w:b/>
          <w:bCs/>
          <w:color w:val="auto"/>
          <w:sz w:val="20"/>
          <w:szCs w:val="20"/>
        </w:rPr>
        <w:t xml:space="preserve"> </w:t>
      </w:r>
      <w:r w:rsidRPr="0091620A" w:rsidR="00C77983">
        <w:rPr>
          <w:rFonts w:ascii="Arial" w:hAnsi="Arial" w:cs="Arial"/>
          <w:b/>
          <w:bCs/>
          <w:color w:val="auto"/>
          <w:sz w:val="20"/>
          <w:szCs w:val="20"/>
        </w:rPr>
        <w:t>CẤP GIẤY PHÉP KHAI THÁC TẬN THU KHOÁNG SẢN</w:t>
      </w:r>
    </w:p>
    <w:p w:rsidR="00A77B3E" w:rsidRPr="0091620A" w:rsidP="00D524CA">
      <w:pPr>
        <w:spacing w:before="120" w:after="0" w:line="240" w:lineRule="auto"/>
        <w:jc w:val="center"/>
        <w:rPr>
          <w:rFonts w:ascii="Arial" w:hAnsi="Arial" w:cs="Arial"/>
          <w:i/>
          <w:iCs/>
          <w:color w:val="auto"/>
          <w:sz w:val="20"/>
          <w:szCs w:val="20"/>
        </w:rPr>
      </w:pPr>
      <w:r w:rsidRPr="0091620A" w:rsidR="00C77983">
        <w:rPr>
          <w:rFonts w:ascii="Arial" w:hAnsi="Arial" w:cs="Arial"/>
          <w:i/>
          <w:iCs/>
          <w:color w:val="auto"/>
          <w:sz w:val="20"/>
          <w:szCs w:val="20"/>
        </w:rPr>
        <w:t>(Kèm theo Văn bản đề nghị cấp Giấy phép khai thác tận thu khoáng sản</w:t>
      </w:r>
      <w:r w:rsidRPr="0091620A" w:rsidR="00D96800">
        <w:rPr>
          <w:rFonts w:ascii="Arial" w:hAnsi="Arial" w:cs="Arial"/>
          <w:i/>
          <w:iCs/>
          <w:color w:val="auto"/>
          <w:sz w:val="20"/>
          <w:szCs w:val="20"/>
        </w:rPr>
        <w:t xml:space="preserve"> </w:t>
      </w:r>
      <w:r w:rsidRPr="0091620A" w:rsidR="00C77983">
        <w:rPr>
          <w:rFonts w:ascii="Arial" w:hAnsi="Arial" w:cs="Arial"/>
          <w:i/>
          <w:iCs/>
          <w:color w:val="auto"/>
          <w:sz w:val="20"/>
          <w:szCs w:val="20"/>
        </w:rPr>
        <w:t>ngày ........ tháng ....... năm ........)</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2256"/>
        <w:gridCol w:w="3231"/>
        <w:gridCol w:w="359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242" w:type="pct"/>
            <w:vMerge w:val="restart"/>
            <w:shd w:val="clear" w:color="auto" w:fill="auto"/>
            <w:vAlign w:val="center"/>
          </w:tcPr>
          <w:p w:rsidR="00D96800"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Điểm</w:t>
            </w:r>
            <w:r w:rsidRPr="0091620A">
              <w:rPr>
                <w:rFonts w:ascii="Arial" w:hAnsi="Arial" w:cs="Arial"/>
                <w:b/>
                <w:bCs/>
                <w:color w:val="auto"/>
                <w:sz w:val="20"/>
                <w:szCs w:val="20"/>
              </w:rPr>
              <w:t xml:space="preserve"> góc</w:t>
            </w:r>
          </w:p>
        </w:tc>
        <w:tc>
          <w:tcPr>
            <w:tcW w:w="3758" w:type="pct"/>
            <w:gridSpan w:val="2"/>
            <w:shd w:val="clear" w:color="auto" w:fill="auto"/>
            <w:vAlign w:val="center"/>
          </w:tcPr>
          <w:p w:rsidR="00D96800"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Hệ tọa độ VN-2000</w:t>
              <w:br/>
            </w:r>
            <w:r w:rsidRPr="0091620A">
              <w:rPr>
                <w:rFonts w:ascii="Arial" w:hAnsi="Arial" w:cs="Arial"/>
                <w:color w:val="auto"/>
                <w:sz w:val="20"/>
                <w:szCs w:val="20"/>
              </w:rPr>
              <w:t>(Kinh tuyến trục ... múi chiếu...)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242" w:type="pct"/>
            <w:vMerge/>
            <w:shd w:val="clear" w:color="auto" w:fill="auto"/>
            <w:vAlign w:val="center"/>
          </w:tcPr>
          <w:p w:rsidR="00D96800" w:rsidRPr="0091620A" w:rsidP="00D524CA">
            <w:pPr>
              <w:widowControl w:val="0"/>
              <w:spacing w:before="120" w:after="0" w:line="240" w:lineRule="auto"/>
              <w:jc w:val="center"/>
              <w:rPr>
                <w:rFonts w:ascii="Arial" w:hAnsi="Arial" w:cs="Arial"/>
                <w:color w:val="auto"/>
                <w:sz w:val="20"/>
                <w:szCs w:val="20"/>
              </w:rPr>
            </w:pPr>
          </w:p>
        </w:tc>
        <w:tc>
          <w:tcPr>
            <w:tcW w:w="1779" w:type="pct"/>
            <w:shd w:val="clear" w:color="auto" w:fill="auto"/>
            <w:vAlign w:val="center"/>
          </w:tcPr>
          <w:p w:rsidR="00D96800"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X </w:t>
            </w:r>
            <w:r w:rsidRPr="0091620A">
              <w:rPr>
                <w:rFonts w:ascii="Arial" w:hAnsi="Arial" w:cs="Arial"/>
                <w:color w:val="auto"/>
                <w:sz w:val="20"/>
                <w:szCs w:val="20"/>
              </w:rPr>
              <w:t>(m)</w:t>
            </w:r>
          </w:p>
        </w:tc>
        <w:tc>
          <w:tcPr>
            <w:tcW w:w="1979" w:type="pct"/>
            <w:shd w:val="clear" w:color="auto" w:fill="auto"/>
            <w:vAlign w:val="center"/>
          </w:tcPr>
          <w:p w:rsidR="00D96800"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Y </w:t>
            </w:r>
            <w:r w:rsidRPr="0091620A">
              <w:rPr>
                <w:rFonts w:ascii="Arial" w:hAnsi="Arial" w:cs="Arial"/>
                <w:color w:val="auto"/>
                <w:sz w:val="20"/>
                <w:szCs w:val="20"/>
              </w:rPr>
              <w:t>(m)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242"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1</w:t>
            </w:r>
          </w:p>
        </w:tc>
        <w:tc>
          <w:tcPr>
            <w:tcW w:w="1779" w:type="pct"/>
            <w:shd w:val="clear" w:color="auto" w:fill="auto"/>
            <w:vAlign w:val="center"/>
          </w:tcPr>
          <w:p w:rsidR="00A77B3E" w:rsidRPr="0091620A" w:rsidP="00D524CA">
            <w:pPr>
              <w:spacing w:before="120" w:after="0" w:line="240" w:lineRule="auto"/>
              <w:jc w:val="center"/>
              <w:rPr>
                <w:rFonts w:ascii="Arial" w:hAnsi="Arial" w:cs="Arial"/>
                <w:b/>
                <w:bCs/>
                <w:color w:val="auto"/>
                <w:sz w:val="20"/>
                <w:szCs w:val="20"/>
              </w:rPr>
            </w:pPr>
          </w:p>
        </w:tc>
        <w:tc>
          <w:tcPr>
            <w:tcW w:w="1979" w:type="pct"/>
            <w:shd w:val="clear" w:color="auto" w:fill="auto"/>
            <w:vAlign w:val="center"/>
          </w:tcPr>
          <w:p w:rsidR="00A77B3E" w:rsidRPr="0091620A" w:rsidP="00D524CA">
            <w:pPr>
              <w:spacing w:before="120" w:after="0" w:line="240" w:lineRule="auto"/>
              <w:jc w:val="center"/>
              <w:rPr>
                <w:rFonts w:ascii="Arial" w:hAnsi="Arial" w:cs="Arial"/>
                <w:b/>
                <w:bCs/>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242"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2</w:t>
            </w:r>
          </w:p>
        </w:tc>
        <w:tc>
          <w:tcPr>
            <w:tcW w:w="1779" w:type="pct"/>
            <w:shd w:val="clear" w:color="auto" w:fill="auto"/>
            <w:vAlign w:val="center"/>
          </w:tcPr>
          <w:p w:rsidR="00A77B3E" w:rsidRPr="0091620A" w:rsidP="00D524CA">
            <w:pPr>
              <w:spacing w:before="120" w:after="0" w:line="240" w:lineRule="auto"/>
              <w:jc w:val="center"/>
              <w:rPr>
                <w:rFonts w:ascii="Arial" w:hAnsi="Arial" w:cs="Arial"/>
                <w:b/>
                <w:bCs/>
                <w:color w:val="auto"/>
                <w:sz w:val="20"/>
                <w:szCs w:val="20"/>
              </w:rPr>
            </w:pPr>
          </w:p>
        </w:tc>
        <w:tc>
          <w:tcPr>
            <w:tcW w:w="1979" w:type="pct"/>
            <w:shd w:val="clear" w:color="auto" w:fill="auto"/>
            <w:vAlign w:val="center"/>
          </w:tcPr>
          <w:p w:rsidR="00A77B3E" w:rsidRPr="0091620A" w:rsidP="00D524CA">
            <w:pPr>
              <w:spacing w:before="120" w:after="0" w:line="240" w:lineRule="auto"/>
              <w:jc w:val="center"/>
              <w:rPr>
                <w:rFonts w:ascii="Arial" w:hAnsi="Arial" w:cs="Arial"/>
                <w:b/>
                <w:bCs/>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242"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779" w:type="pct"/>
            <w:shd w:val="clear" w:color="auto" w:fill="auto"/>
            <w:vAlign w:val="center"/>
          </w:tcPr>
          <w:p w:rsidR="00A77B3E" w:rsidRPr="0091620A" w:rsidP="00D524CA">
            <w:pPr>
              <w:spacing w:before="120" w:after="0" w:line="240" w:lineRule="auto"/>
              <w:jc w:val="center"/>
              <w:rPr>
                <w:rFonts w:ascii="Arial" w:hAnsi="Arial" w:cs="Arial"/>
                <w:b/>
                <w:bCs/>
                <w:color w:val="auto"/>
                <w:sz w:val="20"/>
                <w:szCs w:val="20"/>
              </w:rPr>
            </w:pPr>
          </w:p>
        </w:tc>
        <w:tc>
          <w:tcPr>
            <w:tcW w:w="1979" w:type="pct"/>
            <w:shd w:val="clear" w:color="auto" w:fill="auto"/>
            <w:vAlign w:val="center"/>
          </w:tcPr>
          <w:p w:rsidR="00A77B3E" w:rsidRPr="0091620A" w:rsidP="00D524CA">
            <w:pPr>
              <w:spacing w:before="120" w:after="0" w:line="240" w:lineRule="auto"/>
              <w:jc w:val="center"/>
              <w:rPr>
                <w:rFonts w:ascii="Arial" w:hAnsi="Arial" w:cs="Arial"/>
                <w:b/>
                <w:bCs/>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242"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n</w:t>
            </w:r>
          </w:p>
        </w:tc>
        <w:tc>
          <w:tcPr>
            <w:tcW w:w="1779" w:type="pct"/>
            <w:shd w:val="clear" w:color="auto" w:fill="auto"/>
            <w:vAlign w:val="center"/>
          </w:tcPr>
          <w:p w:rsidR="00A77B3E" w:rsidRPr="0091620A" w:rsidP="00D524CA">
            <w:pPr>
              <w:spacing w:before="120" w:after="0" w:line="240" w:lineRule="auto"/>
              <w:jc w:val="center"/>
              <w:rPr>
                <w:rFonts w:ascii="Arial" w:hAnsi="Arial" w:cs="Arial"/>
                <w:b/>
                <w:bCs/>
                <w:color w:val="auto"/>
                <w:sz w:val="20"/>
                <w:szCs w:val="20"/>
              </w:rPr>
            </w:pPr>
          </w:p>
        </w:tc>
        <w:tc>
          <w:tcPr>
            <w:tcW w:w="1979" w:type="pct"/>
            <w:shd w:val="clear" w:color="auto" w:fill="auto"/>
            <w:vAlign w:val="center"/>
          </w:tcPr>
          <w:p w:rsidR="00A77B3E" w:rsidRPr="0091620A" w:rsidP="00D524CA">
            <w:pPr>
              <w:spacing w:before="120" w:after="0" w:line="240" w:lineRule="auto"/>
              <w:jc w:val="center"/>
              <w:rPr>
                <w:rFonts w:ascii="Arial" w:hAnsi="Arial" w:cs="Arial"/>
                <w:b/>
                <w:bCs/>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gridSpan w:val="3"/>
            <w:shd w:val="clear" w:color="auto" w:fill="auto"/>
            <w:vAlign w:val="center"/>
          </w:tcPr>
          <w:p w:rsidR="00D96800"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Diện tích: </w:t>
            </w:r>
            <w:r w:rsidRPr="0091620A">
              <w:rPr>
                <w:rFonts w:ascii="Arial" w:hAnsi="Arial" w:cs="Arial"/>
                <w:color w:val="auto"/>
                <w:sz w:val="20"/>
                <w:szCs w:val="20"/>
              </w:rPr>
              <w:t>...... (ha, m</w:t>
            </w:r>
            <w:r w:rsidRPr="0091620A">
              <w:rPr>
                <w:rFonts w:ascii="Arial" w:hAnsi="Arial" w:cs="Arial"/>
                <w:color w:val="auto"/>
                <w:sz w:val="20"/>
                <w:szCs w:val="20"/>
                <w:vertAlign w:val="superscript"/>
              </w:rPr>
              <w:t>2</w:t>
            </w:r>
            <w:r w:rsidRPr="0091620A">
              <w:rPr>
                <w:rFonts w:ascii="Arial" w:hAnsi="Arial" w:cs="Arial"/>
                <w:color w:val="auto"/>
                <w:sz w:val="20"/>
                <w:szCs w:val="20"/>
              </w:rPr>
              <w:t>, km</w:t>
            </w:r>
            <w:r w:rsidRPr="0091620A">
              <w:rPr>
                <w:rFonts w:ascii="Arial" w:hAnsi="Arial" w:cs="Arial"/>
                <w:color w:val="auto"/>
                <w:sz w:val="20"/>
                <w:szCs w:val="20"/>
                <w:vertAlign w:val="superscript"/>
              </w:rPr>
              <w:t>2</w:t>
            </w:r>
            <w:r w:rsidRPr="0091620A">
              <w:rPr>
                <w:rFonts w:ascii="Arial" w:hAnsi="Arial" w:cs="Arial"/>
                <w:color w:val="auto"/>
                <w:sz w:val="20"/>
                <w:szCs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gridSpan w:val="3"/>
            <w:shd w:val="clear" w:color="auto" w:fill="auto"/>
            <w:vAlign w:val="center"/>
          </w:tcPr>
          <w:p w:rsidR="00D96800"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Mức sâu khai thác cao nhất </w:t>
            </w:r>
            <w:r w:rsidRPr="0091620A">
              <w:rPr>
                <w:rFonts w:ascii="Arial" w:hAnsi="Arial" w:cs="Arial"/>
                <w:color w:val="auto"/>
                <w:sz w:val="20"/>
                <w:szCs w:val="20"/>
              </w:rPr>
              <w:t>.......(m)</w:t>
            </w:r>
          </w:p>
          <w:p w:rsidR="00D96800"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Mức sâu khai thác thấp nhất </w:t>
            </w:r>
            <w:r w:rsidRPr="0091620A">
              <w:rPr>
                <w:rFonts w:ascii="Arial" w:hAnsi="Arial" w:cs="Arial"/>
                <w:color w:val="auto"/>
                <w:sz w:val="20"/>
                <w:szCs w:val="20"/>
              </w:rPr>
              <w:t>........(m)</w:t>
            </w:r>
          </w:p>
        </w:tc>
      </w:tr>
    </w:tbl>
    <w:p w:rsidR="00A77B3E" w:rsidRPr="0091620A" w:rsidP="00D524CA">
      <w:pPr>
        <w:spacing w:before="120" w:after="0" w:line="240" w:lineRule="auto"/>
        <w:rPr>
          <w:rFonts w:ascii="Arial" w:hAnsi="Arial" w:cs="Arial"/>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bookmarkStart w:id="329" w:name="chuong_pl_7"/>
      <w:r w:rsidRPr="0091620A" w:rsidR="003556B9">
        <w:rPr>
          <w:rFonts w:ascii="Arial" w:hAnsi="Arial" w:cs="Arial"/>
          <w:b/>
          <w:bCs/>
          <w:color w:val="auto"/>
          <w:sz w:val="20"/>
          <w:szCs w:val="20"/>
        </w:rPr>
        <w:t>Mẫu</w:t>
      </w:r>
      <w:r w:rsidRPr="0091620A" w:rsidR="00FC6B94">
        <w:rPr>
          <w:rFonts w:ascii="Arial" w:hAnsi="Arial" w:cs="Arial"/>
          <w:b/>
          <w:bCs/>
          <w:color w:val="auto"/>
          <w:sz w:val="20"/>
          <w:szCs w:val="20"/>
        </w:rPr>
        <w:t xml:space="preserve"> số 07: Văn bản đề nghị cấp lại (hoặc cấp đổi) giấy phép khai thác khoáng sản nhóm I, nhóm II và nhóm III</w:t>
      </w:r>
      <w:bookmarkEnd w:id="329"/>
    </w:p>
    <w:p w:rsidR="00A77B3E" w:rsidRPr="0091620A" w:rsidP="00D524CA">
      <w:pPr>
        <w:spacing w:before="120" w:after="0" w:line="240" w:lineRule="auto"/>
        <w:jc w:val="center"/>
        <w:rPr>
          <w:rFonts w:ascii="Arial" w:hAnsi="Arial" w:cs="Arial"/>
          <w:color w:val="auto"/>
          <w:sz w:val="20"/>
          <w:szCs w:val="20"/>
          <w:vertAlign w:val="superscript"/>
        </w:rPr>
      </w:pPr>
      <w:r w:rsidRPr="0091620A" w:rsidR="00D96800">
        <w:rPr>
          <w:rFonts w:ascii="Arial" w:hAnsi="Arial" w:cs="Arial"/>
          <w:b/>
          <w:bCs/>
          <w:color w:val="auto"/>
          <w:sz w:val="20"/>
          <w:szCs w:val="20"/>
        </w:rPr>
        <w:t>CỘNG HÒA XÃ HỘI CHỦ NGHĨA VIỆT NAM</w:t>
        <w:br/>
        <w:t xml:space="preserve">Độc lập - Tự do - Hạnh phúc </w:t>
      </w:r>
      <w:r w:rsidRPr="0091620A" w:rsidR="00D96800">
        <w:rPr>
          <w:rFonts w:ascii="Arial" w:hAnsi="Arial" w:cs="Arial"/>
          <w:b/>
          <w:bCs/>
          <w:color w:val="auto"/>
          <w:sz w:val="20"/>
          <w:szCs w:val="20"/>
        </w:rPr>
        <w:br/>
        <w:t>---------------</w:t>
      </w:r>
    </w:p>
    <w:p w:rsidR="00A77B3E" w:rsidRPr="0091620A" w:rsidP="00D524CA">
      <w:pPr>
        <w:spacing w:before="120" w:after="0" w:line="240" w:lineRule="auto"/>
        <w:jc w:val="right"/>
        <w:rPr>
          <w:rFonts w:ascii="Arial" w:hAnsi="Arial" w:cs="Arial"/>
          <w:color w:val="auto"/>
          <w:sz w:val="20"/>
          <w:szCs w:val="20"/>
        </w:rPr>
      </w:pPr>
      <w:r w:rsidRPr="0091620A" w:rsidR="00C77983">
        <w:rPr>
          <w:rFonts w:ascii="Arial" w:hAnsi="Arial" w:cs="Arial"/>
          <w:i/>
          <w:iCs/>
          <w:color w:val="auto"/>
          <w:sz w:val="20"/>
          <w:szCs w:val="20"/>
        </w:rPr>
        <w:t>Địa danh........, ngày ..... tháng ..... năm ......</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VĂN BẢN ĐỀ NGHỊ CẤP LẠI (HOẶC CẤP ĐỔI) GIẤY PHÉP KHAI THÁC KHOÁNG SẢN</w:t>
      </w:r>
    </w:p>
    <w:p w:rsidR="00A77B3E" w:rsidRPr="0091620A" w:rsidP="00D524CA">
      <w:pPr>
        <w:spacing w:before="120" w:after="0" w:line="240" w:lineRule="auto"/>
        <w:jc w:val="center"/>
        <w:rPr>
          <w:rFonts w:ascii="Arial" w:hAnsi="Arial" w:cs="Arial"/>
          <w:i/>
          <w:iCs/>
          <w:color w:val="auto"/>
          <w:sz w:val="20"/>
          <w:szCs w:val="20"/>
        </w:rPr>
      </w:pPr>
      <w:r w:rsidRPr="0091620A" w:rsidR="00C77983">
        <w:rPr>
          <w:rFonts w:ascii="Arial" w:hAnsi="Arial" w:cs="Arial"/>
          <w:color w:val="auto"/>
          <w:sz w:val="20"/>
          <w:szCs w:val="20"/>
        </w:rPr>
        <w:t>Kính gửi: ...</w:t>
      </w:r>
      <w:r w:rsidRPr="0091620A" w:rsidR="00C77983">
        <w:rPr>
          <w:rFonts w:ascii="Arial" w:hAnsi="Arial" w:cs="Arial"/>
          <w:i/>
          <w:iCs/>
          <w:color w:val="auto"/>
          <w:sz w:val="20"/>
          <w:szCs w:val="20"/>
        </w:rPr>
        <w:t>(Tên cơ quan nhà nước, người có thẩm quyền cấp giấy phép)</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 xml:space="preserve">(Tên tổ chức, cá nhân) </w:t>
      </w:r>
      <w:r w:rsidRPr="0091620A" w:rsidR="00C77983">
        <w:rPr>
          <w:rFonts w:ascii="Arial" w:hAnsi="Arial" w:cs="Arial"/>
          <w:color w:val="auto"/>
          <w:sz w:val="20"/>
          <w:szCs w:val="20"/>
        </w:rPr>
        <w:t>...</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Trụ sở tại:..........................................................................................................................</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Điện thoại:............................</w:t>
      </w:r>
      <w:r w:rsidRPr="0091620A" w:rsidR="00C77983">
        <w:rPr>
          <w:rFonts w:ascii="Arial" w:hAnsi="Arial" w:cs="Arial"/>
          <w:color w:val="auto"/>
          <w:sz w:val="20"/>
          <w:szCs w:val="20"/>
        </w:rPr>
        <w:t>... Fax: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Giấy chứng nhận đăng ký doanh nghiệp số ...... ngày ....... tháng ...... năm ....... do ....... </w:t>
      </w:r>
      <w:r w:rsidRPr="0091620A" w:rsidR="00C77983">
        <w:rPr>
          <w:rFonts w:ascii="Arial" w:hAnsi="Arial" w:cs="Arial"/>
          <w:i/>
          <w:iCs/>
          <w:color w:val="auto"/>
          <w:sz w:val="20"/>
          <w:szCs w:val="20"/>
        </w:rPr>
        <w:t>(tên cơ quan giấy chứng nhận đăng ký doanh nghiệp)</w:t>
      </w:r>
      <w:r w:rsidRPr="0091620A" w:rsidR="00C77983">
        <w:rPr>
          <w:rFonts w:ascii="Arial" w:hAnsi="Arial" w:cs="Arial"/>
          <w:color w:val="auto"/>
          <w:sz w:val="20"/>
          <w:szCs w:val="20"/>
        </w:rPr>
        <w:t xml:space="preserve"> ....... cấp; hoặc Giấy phép đầu tư số ....... ngày ...... tháng ...... năm ....... do ......... </w:t>
      </w:r>
      <w:r w:rsidRPr="0091620A" w:rsidR="00C77983">
        <w:rPr>
          <w:rFonts w:ascii="Arial" w:hAnsi="Arial" w:cs="Arial"/>
          <w:i/>
          <w:iCs/>
          <w:color w:val="auto"/>
          <w:sz w:val="20"/>
          <w:szCs w:val="20"/>
        </w:rPr>
        <w:t xml:space="preserve">(Tên cơ quan cấp giấy phép đầu tư) </w:t>
      </w:r>
      <w:r w:rsidRPr="0091620A" w:rsidR="00C77983">
        <w:rPr>
          <w:rFonts w:ascii="Arial" w:hAnsi="Arial" w:cs="Arial"/>
          <w:color w:val="auto"/>
          <w:sz w:val="20"/>
          <w:szCs w:val="20"/>
        </w:rPr>
        <w:t>........ cấp.</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Được ......... </w:t>
      </w:r>
      <w:r w:rsidRPr="0091620A" w:rsidR="00C77983">
        <w:rPr>
          <w:rFonts w:ascii="Arial" w:hAnsi="Arial" w:cs="Arial"/>
          <w:i/>
          <w:iCs/>
          <w:color w:val="auto"/>
          <w:sz w:val="20"/>
          <w:szCs w:val="20"/>
        </w:rPr>
        <w:t>(Tên cơ quan nhà nước, người có thẩm quyền cấp giấy phép)</w:t>
      </w:r>
      <w:r w:rsidRPr="0091620A" w:rsidR="00C77983">
        <w:rPr>
          <w:rFonts w:ascii="Arial" w:hAnsi="Arial" w:cs="Arial"/>
          <w:color w:val="auto"/>
          <w:sz w:val="20"/>
          <w:szCs w:val="20"/>
        </w:rPr>
        <w:t xml:space="preserve"> ........</w:t>
      </w:r>
      <w:r w:rsidRPr="0091620A" w:rsidR="0030752E">
        <w:rPr>
          <w:rFonts w:ascii="Arial" w:hAnsi="Arial" w:cs="Arial"/>
          <w:color w:val="auto"/>
          <w:sz w:val="20"/>
          <w:szCs w:val="20"/>
        </w:rPr>
        <w:t xml:space="preserve"> </w:t>
      </w:r>
      <w:r w:rsidRPr="0091620A" w:rsidR="00C77983">
        <w:rPr>
          <w:rFonts w:ascii="Arial" w:hAnsi="Arial" w:cs="Arial"/>
          <w:color w:val="auto"/>
          <w:sz w:val="20"/>
          <w:szCs w:val="20"/>
        </w:rPr>
        <w:t xml:space="preserve">cho phép khai thác ....... </w:t>
      </w:r>
      <w:r w:rsidRPr="0091620A" w:rsidR="00C77983">
        <w:rPr>
          <w:rFonts w:ascii="Arial" w:hAnsi="Arial" w:cs="Arial"/>
          <w:i/>
          <w:iCs/>
          <w:color w:val="auto"/>
          <w:sz w:val="20"/>
          <w:szCs w:val="20"/>
        </w:rPr>
        <w:t>(tên khoáng sản</w:t>
      </w:r>
      <w:r w:rsidRPr="0091620A" w:rsidR="00C77983">
        <w:rPr>
          <w:rFonts w:ascii="Arial" w:hAnsi="Arial" w:cs="Arial"/>
          <w:i/>
          <w:iCs/>
          <w:color w:val="auto"/>
          <w:sz w:val="20"/>
          <w:szCs w:val="20"/>
          <w:vertAlign w:val="superscript"/>
        </w:rPr>
        <w:t>8</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 tại ........... thuộc</w:t>
      </w:r>
      <w:r w:rsidRPr="0091620A" w:rsidR="008F76B6">
        <w:rPr>
          <w:rFonts w:ascii="Arial" w:hAnsi="Arial" w:cs="Arial"/>
          <w:color w:val="auto"/>
          <w:sz w:val="20"/>
          <w:szCs w:val="20"/>
        </w:rPr>
        <w:t>………..</w:t>
      </w:r>
      <w:r w:rsidRPr="0091620A" w:rsidR="004D66B9">
        <w:rPr>
          <w:rFonts w:ascii="Arial" w:hAnsi="Arial" w:cs="Arial"/>
          <w:color w:val="auto"/>
          <w:sz w:val="20"/>
          <w:szCs w:val="20"/>
        </w:rPr>
        <w:t xml:space="preserve"> </w:t>
      </w:r>
      <w:r w:rsidRPr="0091620A" w:rsidR="00C77983">
        <w:rPr>
          <w:rFonts w:ascii="Arial" w:hAnsi="Arial" w:cs="Arial"/>
          <w:i/>
          <w:iCs/>
          <w:color w:val="auto"/>
          <w:sz w:val="20"/>
          <w:szCs w:val="20"/>
        </w:rPr>
        <w:t xml:space="preserve">(tên cấp xã) </w:t>
      </w:r>
      <w:r w:rsidRPr="0091620A" w:rsidR="00C77983">
        <w:rPr>
          <w:rFonts w:ascii="Arial" w:hAnsi="Arial" w:cs="Arial"/>
          <w:color w:val="auto"/>
          <w:sz w:val="20"/>
          <w:szCs w:val="20"/>
        </w:rPr>
        <w:t xml:space="preserve">........., ....... </w:t>
      </w:r>
      <w:r w:rsidRPr="0091620A" w:rsidR="00C77983">
        <w:rPr>
          <w:rFonts w:ascii="Arial" w:hAnsi="Arial" w:cs="Arial"/>
          <w:i/>
          <w:iCs/>
          <w:color w:val="auto"/>
          <w:sz w:val="20"/>
          <w:szCs w:val="20"/>
        </w:rPr>
        <w:t>(tên cấp tỉnh)</w:t>
      </w:r>
      <w:r w:rsidRPr="0091620A" w:rsidR="00C77983">
        <w:rPr>
          <w:rFonts w:ascii="Arial" w:hAnsi="Arial" w:cs="Arial"/>
          <w:color w:val="auto"/>
          <w:sz w:val="20"/>
          <w:szCs w:val="20"/>
        </w:rPr>
        <w:t xml:space="preserve"> ....... theo Giấy phép kha</w:t>
      </w:r>
      <w:r w:rsidRPr="0091620A" w:rsidR="008F76B6">
        <w:rPr>
          <w:rFonts w:ascii="Arial" w:hAnsi="Arial" w:cs="Arial"/>
          <w:color w:val="auto"/>
          <w:sz w:val="20"/>
          <w:szCs w:val="20"/>
        </w:rPr>
        <w:t xml:space="preserve">i thác khoáng sản số ......... </w:t>
      </w:r>
      <w:r w:rsidRPr="0091620A" w:rsidR="00C77983">
        <w:rPr>
          <w:rFonts w:ascii="Arial" w:hAnsi="Arial" w:cs="Arial"/>
          <w:color w:val="auto"/>
          <w:sz w:val="20"/>
          <w:szCs w:val="20"/>
        </w:rPr>
        <w:t>ngày ...... tháng ....... năm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Trữ lượng (khối lượng</w:t>
      </w:r>
      <w:r w:rsidRPr="0091620A" w:rsidR="00C77983">
        <w:rPr>
          <w:rFonts w:ascii="Arial" w:hAnsi="Arial" w:cs="Arial"/>
          <w:color w:val="auto"/>
          <w:sz w:val="20"/>
          <w:szCs w:val="20"/>
          <w:vertAlign w:val="superscript"/>
        </w:rPr>
        <w:t>9</w:t>
      </w:r>
      <w:r w:rsidRPr="0091620A" w:rsidR="00C77983">
        <w:rPr>
          <w:rFonts w:ascii="Arial" w:hAnsi="Arial" w:cs="Arial"/>
          <w:color w:val="auto"/>
          <w:sz w:val="20"/>
          <w:szCs w:val="20"/>
        </w:rPr>
        <w:t xml:space="preserve">) ......... </w:t>
      </w:r>
      <w:r w:rsidRPr="0091620A" w:rsidR="00C77983">
        <w:rPr>
          <w:rFonts w:ascii="Arial" w:hAnsi="Arial" w:cs="Arial"/>
          <w:i/>
          <w:iCs/>
          <w:color w:val="auto"/>
          <w:sz w:val="20"/>
          <w:szCs w:val="20"/>
        </w:rPr>
        <w:t xml:space="preserve">(tên khoáng sản chính, khoáng sản đi kèm) </w:t>
      </w:r>
      <w:r w:rsidRPr="0091620A" w:rsidR="00C77983">
        <w:rPr>
          <w:rFonts w:ascii="Arial" w:hAnsi="Arial" w:cs="Arial"/>
          <w:color w:val="auto"/>
          <w:sz w:val="20"/>
          <w:szCs w:val="20"/>
        </w:rPr>
        <w:t>.......</w:t>
      </w:r>
      <w:r w:rsidRPr="0091620A" w:rsidR="0030752E">
        <w:rPr>
          <w:rFonts w:ascii="Arial" w:hAnsi="Arial" w:cs="Arial"/>
          <w:color w:val="auto"/>
          <w:sz w:val="20"/>
          <w:szCs w:val="20"/>
        </w:rPr>
        <w:t xml:space="preserve">... </w:t>
      </w:r>
      <w:r w:rsidRPr="0091620A" w:rsidR="00C77983">
        <w:rPr>
          <w:rFonts w:ascii="Arial" w:hAnsi="Arial" w:cs="Arial"/>
          <w:color w:val="auto"/>
          <w:sz w:val="20"/>
          <w:szCs w:val="20"/>
        </w:rPr>
        <w:t>được công nhận (phê duyệt, xác nhận): ......... (tấn, m</w:t>
      </w:r>
      <w:r w:rsidRPr="0091620A" w:rsidR="00C77983">
        <w:rPr>
          <w:rFonts w:ascii="Arial" w:hAnsi="Arial" w:cs="Arial"/>
          <w:color w:val="auto"/>
          <w:sz w:val="20"/>
          <w:szCs w:val="20"/>
          <w:vertAlign w:val="superscript"/>
        </w:rPr>
        <w:t>3</w:t>
      </w:r>
      <w:r w:rsidRPr="0091620A" w:rsidR="00C77983">
        <w:rPr>
          <w:rFonts w:ascii="Arial" w:hAnsi="Arial" w:cs="Arial"/>
          <w:color w:val="auto"/>
          <w:sz w:val="20"/>
          <w:szCs w:val="20"/>
        </w:rPr>
        <w:t>,.........), trong đó:</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Trữ lượng (khối lượng) đã khai thác </w:t>
      </w:r>
      <w:r w:rsidRPr="0091620A" w:rsidR="00C77983">
        <w:rPr>
          <w:rFonts w:ascii="Arial" w:hAnsi="Arial" w:cs="Arial"/>
          <w:i/>
          <w:iCs/>
          <w:color w:val="auto"/>
          <w:sz w:val="20"/>
          <w:szCs w:val="20"/>
        </w:rPr>
        <w:t>(tên khoáng sản chính, khoáng sản đi kèm)</w:t>
      </w:r>
      <w:r w:rsidRPr="0091620A" w:rsidR="00C77983">
        <w:rPr>
          <w:rFonts w:ascii="Arial" w:hAnsi="Arial" w:cs="Arial"/>
          <w:color w:val="auto"/>
          <w:sz w:val="20"/>
          <w:szCs w:val="20"/>
        </w:rPr>
        <w:t>: ........ (tấn, m</w:t>
      </w:r>
      <w:r w:rsidRPr="0091620A" w:rsidR="00C77983">
        <w:rPr>
          <w:rFonts w:ascii="Arial" w:hAnsi="Arial" w:cs="Arial"/>
          <w:color w:val="auto"/>
          <w:sz w:val="20"/>
          <w:szCs w:val="20"/>
          <w:vertAlign w:val="superscript"/>
        </w:rPr>
        <w:t>3</w:t>
      </w:r>
      <w:r w:rsidRPr="0091620A" w:rsidR="00C77983">
        <w:rPr>
          <w:rFonts w:ascii="Arial" w:hAnsi="Arial" w:cs="Arial"/>
          <w:color w:val="auto"/>
          <w:sz w:val="20"/>
          <w:szCs w:val="20"/>
        </w:rPr>
        <w:t>,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Trữ lượng (khối lượng) còn lại chưa khai thác </w:t>
      </w:r>
      <w:r w:rsidRPr="0091620A" w:rsidR="00C77983">
        <w:rPr>
          <w:rFonts w:ascii="Arial" w:hAnsi="Arial" w:cs="Arial"/>
          <w:i/>
          <w:iCs/>
          <w:color w:val="auto"/>
          <w:sz w:val="20"/>
          <w:szCs w:val="20"/>
        </w:rPr>
        <w:t>(tên khoáng sản chính, khoáng sản đi kèm)</w:t>
      </w:r>
      <w:r w:rsidRPr="0091620A" w:rsidR="00C77983">
        <w:rPr>
          <w:rFonts w:ascii="Arial" w:hAnsi="Arial" w:cs="Arial"/>
          <w:color w:val="auto"/>
          <w:sz w:val="20"/>
          <w:szCs w:val="20"/>
        </w:rPr>
        <w:t>: ...... (tấn, m</w:t>
      </w:r>
      <w:r w:rsidRPr="0091620A" w:rsidR="00C77983">
        <w:rPr>
          <w:rFonts w:ascii="Arial" w:hAnsi="Arial" w:cs="Arial"/>
          <w:color w:val="auto"/>
          <w:sz w:val="20"/>
          <w:szCs w:val="20"/>
          <w:vertAlign w:val="superscript"/>
        </w:rPr>
        <w:t>3</w:t>
      </w:r>
      <w:r w:rsidRPr="0091620A" w:rsidR="0030752E">
        <w:rPr>
          <w:rFonts w:ascii="Arial" w:hAnsi="Arial" w:cs="Arial"/>
          <w:color w:val="auto"/>
          <w:sz w:val="20"/>
          <w:szCs w:val="20"/>
        </w:rPr>
        <w:t xml:space="preserve">, </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Đề nghị được cấp lại (cấp đổi) giấy phép khai thác khoáng sản .... </w:t>
      </w:r>
      <w:r w:rsidRPr="0091620A" w:rsidR="00C77983">
        <w:rPr>
          <w:rFonts w:ascii="Arial" w:hAnsi="Arial" w:cs="Arial"/>
          <w:i/>
          <w:iCs/>
          <w:color w:val="auto"/>
          <w:sz w:val="20"/>
          <w:szCs w:val="20"/>
        </w:rPr>
        <w:t>(tên khoáng sản chính, khoáng sản đi kèm)</w:t>
      </w:r>
      <w:r w:rsidRPr="0091620A" w:rsidR="00C77983">
        <w:rPr>
          <w:rFonts w:ascii="Arial" w:hAnsi="Arial" w:cs="Arial"/>
          <w:color w:val="auto"/>
          <w:sz w:val="20"/>
          <w:szCs w:val="20"/>
        </w:rPr>
        <w:t xml:space="preserve"> ........ tại khu vực ......... thuộc .......... </w:t>
      </w:r>
      <w:r w:rsidRPr="0091620A" w:rsidR="00C77983">
        <w:rPr>
          <w:rFonts w:ascii="Arial" w:hAnsi="Arial" w:cs="Arial"/>
          <w:i/>
          <w:iCs/>
          <w:color w:val="auto"/>
          <w:sz w:val="20"/>
          <w:szCs w:val="20"/>
        </w:rPr>
        <w:t xml:space="preserve">(tên cấp xã) </w:t>
      </w:r>
      <w:r w:rsidRPr="0091620A" w:rsidR="00C77983">
        <w:rPr>
          <w:rFonts w:ascii="Arial" w:hAnsi="Arial" w:cs="Arial"/>
          <w:color w:val="auto"/>
          <w:sz w:val="20"/>
          <w:szCs w:val="20"/>
        </w:rPr>
        <w:t>......, .........</w:t>
      </w:r>
      <w:r w:rsidRPr="0091620A" w:rsidR="00C77983">
        <w:rPr>
          <w:rFonts w:ascii="Arial" w:hAnsi="Arial" w:cs="Arial"/>
          <w:i/>
          <w:iCs/>
          <w:color w:val="auto"/>
          <w:sz w:val="20"/>
          <w:szCs w:val="20"/>
        </w:rPr>
        <w:t>(tên cấp tỉnh)</w:t>
      </w:r>
      <w:r w:rsidRPr="0091620A" w:rsidR="00C77983">
        <w:rPr>
          <w:rFonts w:ascii="Arial" w:hAnsi="Arial" w:cs="Arial"/>
          <w:color w:val="auto"/>
          <w:sz w:val="20"/>
          <w:szCs w:val="20"/>
        </w:rPr>
        <w:t xml:space="preserve"> ......... với các nội dung như sau:</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1. Trữ lượng (khối lượng) khoáng sản được phép khai thác: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a) Khoáng sản chính: ........ (tấn, m</w:t>
      </w:r>
      <w:r w:rsidRPr="0091620A" w:rsidR="00C77983">
        <w:rPr>
          <w:rFonts w:ascii="Arial" w:hAnsi="Arial" w:cs="Arial"/>
          <w:color w:val="auto"/>
          <w:sz w:val="20"/>
          <w:szCs w:val="20"/>
          <w:vertAlign w:val="superscript"/>
        </w:rPr>
        <w:t>3</w:t>
      </w:r>
      <w:r w:rsidRPr="0091620A" w:rsidR="00C77983">
        <w:rPr>
          <w:rFonts w:ascii="Arial" w:hAnsi="Arial" w:cs="Arial"/>
          <w:color w:val="auto"/>
          <w:sz w:val="20"/>
          <w:szCs w:val="20"/>
        </w:rPr>
        <w:t>,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b) Khoáng sản đi kèm: ........ (tấn, m</w:t>
      </w:r>
      <w:r w:rsidRPr="0091620A" w:rsidR="00C77983">
        <w:rPr>
          <w:rFonts w:ascii="Arial" w:hAnsi="Arial" w:cs="Arial"/>
          <w:color w:val="auto"/>
          <w:sz w:val="20"/>
          <w:szCs w:val="20"/>
          <w:vertAlign w:val="superscript"/>
        </w:rPr>
        <w:t>3</w:t>
      </w:r>
      <w:r w:rsidRPr="0091620A" w:rsidR="00C77983">
        <w:rPr>
          <w:rFonts w:ascii="Arial" w:hAnsi="Arial" w:cs="Arial"/>
          <w:color w:val="auto"/>
          <w:sz w:val="20"/>
          <w:szCs w:val="20"/>
        </w:rPr>
        <w:t>,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2. Phương pháp khai thác: ........ (Lộ thiên, hầm l</w:t>
      </w:r>
      <w:r w:rsidRPr="0091620A" w:rsidR="00C77983">
        <w:rPr>
          <w:rFonts w:ascii="Arial" w:hAnsi="Arial" w:cs="Arial"/>
          <w:color w:val="auto"/>
          <w:sz w:val="20"/>
          <w:szCs w:val="20"/>
        </w:rPr>
        <w:t>ò, khác).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3. Công suất khai thác tối đa: .............. (tấn, m</w:t>
      </w:r>
      <w:r w:rsidRPr="0091620A" w:rsidR="00C77983">
        <w:rPr>
          <w:rFonts w:ascii="Arial" w:hAnsi="Arial" w:cs="Arial"/>
          <w:color w:val="auto"/>
          <w:sz w:val="20"/>
          <w:szCs w:val="20"/>
          <w:vertAlign w:val="superscript"/>
        </w:rPr>
        <w:t>3</w:t>
      </w:r>
      <w:r w:rsidRPr="0091620A" w:rsidR="00C77983">
        <w:rPr>
          <w:rFonts w:ascii="Arial" w:hAnsi="Arial" w:cs="Arial"/>
          <w:color w:val="auto"/>
          <w:sz w:val="20"/>
          <w:szCs w:val="20"/>
        </w:rPr>
        <w:t>,...)</w:t>
      </w:r>
      <w:r w:rsidRPr="0091620A" w:rsidR="0042348F">
        <w:rPr>
          <w:rFonts w:ascii="Arial" w:hAnsi="Arial" w:cs="Arial"/>
          <w:color w:val="auto"/>
          <w:sz w:val="20"/>
          <w:szCs w:val="20"/>
        </w:rPr>
        <w:t>/</w:t>
      </w:r>
      <w:r w:rsidRPr="0091620A" w:rsidR="00C77983">
        <w:rPr>
          <w:rFonts w:ascii="Arial" w:hAnsi="Arial" w:cs="Arial"/>
          <w:color w:val="auto"/>
          <w:sz w:val="20"/>
          <w:szCs w:val="20"/>
        </w:rPr>
        <w:t>năm;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4. Không gian đề nghị cấp lại giấy phép khai thác: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a) Diện tích khu vực khai thác: ......... (ha, 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 km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b) Mức sâu khai thác: Từ ....... (m) đến ......... (m).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(Không gian khai thác được thể hiện chi tiết theo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kèm theo)</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5. Thời hạn khai thác: ....... năm (tháng), kể từ ngày giấy phép có hiệu lực thi hành, trong đó: Thời gian xây dựng cơ bản mỏ là: ......... năm (tháng).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Lý do đề nghị cấp đổi</w:t>
      </w:r>
      <w:r w:rsidRPr="0091620A" w:rsidR="00C77983">
        <w:rPr>
          <w:rFonts w:ascii="Arial" w:hAnsi="Arial" w:cs="Arial"/>
          <w:color w:val="auto"/>
          <w:sz w:val="20"/>
          <w:szCs w:val="20"/>
          <w:vertAlign w:val="superscript"/>
        </w:rPr>
        <w:t>10</w:t>
      </w:r>
      <w:r w:rsidRPr="0091620A" w:rsidR="00C77983">
        <w:rPr>
          <w:rFonts w:ascii="Arial" w:hAnsi="Arial" w:cs="Arial"/>
          <w:color w:val="auto"/>
          <w:sz w:val="20"/>
          <w:szCs w:val="20"/>
        </w:rPr>
        <w:t>: ...........................</w:t>
      </w:r>
      <w:r w:rsidRPr="0091620A" w:rsidR="00C77983">
        <w:rPr>
          <w:rFonts w:ascii="Arial" w:hAnsi="Arial" w:cs="Arial"/>
          <w:color w:val="auto"/>
          <w:sz w:val="20"/>
          <w:szCs w:val="20"/>
        </w:rPr>
        <w:t xml:space="preserve">....................................................................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 xml:space="preserve">* </w:t>
      </w:r>
      <w:r w:rsidRPr="0091620A" w:rsidR="00C77983">
        <w:rPr>
          <w:rFonts w:ascii="Arial" w:hAnsi="Arial" w:cs="Arial"/>
          <w:color w:val="auto"/>
          <w:sz w:val="20"/>
          <w:szCs w:val="20"/>
        </w:rPr>
        <w:t>Đề</w:t>
      </w:r>
      <w:r w:rsidRPr="0091620A" w:rsidR="00C77983">
        <w:rPr>
          <w:rFonts w:ascii="Arial" w:hAnsi="Arial" w:cs="Arial"/>
          <w:b/>
          <w:bCs/>
          <w:color w:val="auto"/>
          <w:sz w:val="20"/>
          <w:szCs w:val="20"/>
        </w:rPr>
        <w:t xml:space="preserve"> </w:t>
      </w:r>
      <w:r w:rsidRPr="0091620A" w:rsidR="00C77983">
        <w:rPr>
          <w:rFonts w:ascii="Arial" w:hAnsi="Arial" w:cs="Arial"/>
          <w:color w:val="auto"/>
          <w:sz w:val="20"/>
          <w:szCs w:val="20"/>
        </w:rPr>
        <w:t xml:space="preserve">nghị thực hiện kết hợp với gia hạn (cấp lại,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 giấy phép khai thác khoáng sản với nội dung như sau</w:t>
      </w:r>
      <w:r w:rsidRPr="0091620A" w:rsidR="00C77983">
        <w:rPr>
          <w:rFonts w:ascii="Arial" w:hAnsi="Arial" w:cs="Arial"/>
          <w:color w:val="auto"/>
          <w:sz w:val="20"/>
          <w:szCs w:val="20"/>
          <w:vertAlign w:val="superscript"/>
        </w:rPr>
        <w:t>11</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Thời gian đề nghị gia hạn hoặc nội dung đề nghị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 .......</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Lý do gia hạn (cấp lại,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(Tên tổ chức, cá nhân)</w:t>
      </w:r>
      <w:r w:rsidRPr="0091620A" w:rsidR="00C77983">
        <w:rPr>
          <w:rFonts w:ascii="Arial" w:hAnsi="Arial" w:cs="Arial"/>
          <w:color w:val="auto"/>
          <w:sz w:val="20"/>
          <w:szCs w:val="20"/>
        </w:rPr>
        <w:t xml:space="preserve"> ............. cam kết thực hiện đúng quy định của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về địa chất, khoáng sản và quy định của </w:t>
      </w:r>
      <w:r w:rsidRPr="0091620A" w:rsidR="00C77983">
        <w:rPr>
          <w:rFonts w:ascii="Arial" w:hAnsi="Arial" w:cs="Arial"/>
          <w:color w:val="auto"/>
          <w:sz w:val="20"/>
          <w:szCs w:val="20"/>
        </w:rPr>
        <w:t xml:space="preserve">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khác có liên quan.</w:t>
      </w:r>
      <w:r w:rsidRPr="0091620A" w:rsidR="0042348F">
        <w:rPr>
          <w:rFonts w:ascii="Arial" w:hAnsi="Arial" w:cs="Arial"/>
          <w:color w:val="auto"/>
          <w:sz w:val="20"/>
          <w:szCs w:val="20"/>
        </w:rPr>
        <w:t>/</w:t>
      </w:r>
      <w:r w:rsidRPr="0091620A" w:rsidR="00C77983">
        <w:rPr>
          <w:rFonts w:ascii="Arial" w:hAnsi="Arial" w:cs="Arial"/>
          <w:color w:val="auto"/>
          <w:sz w:val="20"/>
          <w:szCs w:val="20"/>
        </w:rPr>
        <w:t>.</w:t>
      </w:r>
    </w:p>
    <w:tbl>
      <w:tblPr>
        <w:tblStyle w:val="TableNormal"/>
        <w:tblW w:w="5000" w:type="pct"/>
        <w:tblLook w:val="00A0"/>
      </w:tblPr>
      <w:tblGrid>
        <w:gridCol w:w="4643"/>
        <w:gridCol w:w="4644"/>
      </w:tblGrid>
      <w:tr>
        <w:tblPrEx>
          <w:tblW w:w="5000" w:type="pct"/>
          <w:tblLook w:val="00A0"/>
        </w:tblPrEx>
        <w:tc>
          <w:tcPr>
            <w:tcW w:w="4621" w:type="dxa"/>
            <w:tcMar>
              <w:top w:w="0" w:type="dxa"/>
              <w:left w:w="108" w:type="dxa"/>
              <w:bottom w:w="0" w:type="dxa"/>
              <w:right w:w="108" w:type="dxa"/>
            </w:tcMar>
          </w:tcPr>
          <w:p w:rsidR="00A77B3E" w:rsidRPr="0091620A" w:rsidP="00D524CA">
            <w:pPr>
              <w:spacing w:before="120" w:after="0" w:line="240" w:lineRule="auto"/>
              <w:jc w:val="center"/>
              <w:rPr>
                <w:rFonts w:ascii="Arial" w:hAnsi="Arial" w:cs="Arial"/>
                <w:color w:val="auto"/>
                <w:sz w:val="20"/>
                <w:szCs w:val="20"/>
              </w:rPr>
            </w:pPr>
          </w:p>
        </w:tc>
        <w:tc>
          <w:tcPr>
            <w:tcW w:w="4621" w:type="dxa"/>
            <w:tcMar>
              <w:top w:w="0" w:type="dxa"/>
              <w:left w:w="108" w:type="dxa"/>
              <w:bottom w:w="0" w:type="dxa"/>
              <w:right w:w="108" w:type="dxa"/>
            </w:tcMa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Tổ chức, cá nhân</w:t>
              <w:br/>
            </w:r>
            <w:r w:rsidRPr="0091620A" w:rsidR="00C77983">
              <w:rPr>
                <w:rFonts w:ascii="Arial" w:hAnsi="Arial" w:cs="Arial"/>
                <w:i/>
                <w:iCs/>
                <w:color w:val="auto"/>
                <w:sz w:val="20"/>
                <w:szCs w:val="20"/>
              </w:rPr>
              <w:t>(Ký tên, đóng dấu)</w:t>
            </w:r>
          </w:p>
        </w:tc>
      </w:tr>
    </w:tbl>
    <w:p w:rsidR="00A77B3E" w:rsidRPr="0091620A" w:rsidP="00D524CA">
      <w:pPr>
        <w:spacing w:before="120" w:after="0" w:line="240" w:lineRule="auto"/>
        <w:rPr>
          <w:rFonts w:ascii="Arial" w:hAnsi="Arial" w:cs="Arial"/>
          <w:color w:val="auto"/>
          <w:sz w:val="20"/>
          <w:szCs w:val="20"/>
          <w:vertAlign w:val="superscript"/>
        </w:rPr>
      </w:pPr>
      <w:r w:rsidRPr="0091620A" w:rsidR="00B42D7A">
        <w:rPr>
          <w:rFonts w:ascii="Arial" w:hAnsi="Arial" w:cs="Arial"/>
          <w:color w:val="auto"/>
          <w:sz w:val="20"/>
          <w:szCs w:val="20"/>
        </w:rPr>
        <w:t>______________________</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8</w:t>
      </w:r>
      <w:r w:rsidRPr="0091620A" w:rsidR="00C77983">
        <w:rPr>
          <w:rFonts w:ascii="Arial" w:hAnsi="Arial" w:cs="Arial"/>
          <w:color w:val="auto"/>
          <w:sz w:val="20"/>
          <w:szCs w:val="20"/>
        </w:rPr>
        <w:t xml:space="preserve"> Tên loại khoáng sản được phép khai thác quy định trong giấy phép khai thác khoáng sản đã cấp.</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9</w:t>
      </w:r>
      <w:r w:rsidRPr="0091620A" w:rsidR="00C77983">
        <w:rPr>
          <w:rFonts w:ascii="Arial" w:hAnsi="Arial" w:cs="Arial"/>
          <w:color w:val="auto"/>
          <w:sz w:val="20"/>
          <w:szCs w:val="20"/>
        </w:rPr>
        <w:t xml:space="preserve"> Chỉ áp dụng trong trường hợp quy định tại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10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3 </w:t>
      </w:r>
      <w:r w:rsidRPr="0091620A" w:rsidR="0042348F">
        <w:rPr>
          <w:rFonts w:ascii="Arial" w:hAnsi="Arial" w:cs="Arial"/>
          <w:color w:val="auto"/>
          <w:sz w:val="20"/>
          <w:szCs w:val="20"/>
        </w:rPr>
        <w:t>Nghị địn</w:t>
      </w:r>
      <w:r w:rsidRPr="0091620A" w:rsidR="0042348F">
        <w:rPr>
          <w:rFonts w:ascii="Arial" w:hAnsi="Arial" w:cs="Arial"/>
          <w:color w:val="auto"/>
          <w:sz w:val="20"/>
          <w:szCs w:val="20"/>
        </w:rPr>
        <w:t>h</w:t>
      </w:r>
      <w:r w:rsidRPr="0091620A" w:rsidR="00C77983">
        <w:rPr>
          <w:rFonts w:ascii="Arial" w:hAnsi="Arial" w:cs="Arial"/>
          <w:color w:val="auto"/>
          <w:sz w:val="20"/>
          <w:szCs w:val="20"/>
        </w:rPr>
        <w:t xml:space="preserve"> số 193</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 xml:space="preserve">NĐ-CP, được bổ sung tại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b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1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1 </w:t>
      </w:r>
      <w:r w:rsidRPr="0091620A" w:rsidR="0042348F">
        <w:rPr>
          <w:rFonts w:ascii="Arial" w:hAnsi="Arial" w:cs="Arial"/>
          <w:color w:val="auto"/>
          <w:sz w:val="20"/>
          <w:szCs w:val="20"/>
        </w:rPr>
        <w:t>Nghị định</w:t>
      </w:r>
      <w:r w:rsidRPr="0091620A" w:rsidR="00C77983">
        <w:rPr>
          <w:rFonts w:ascii="Arial" w:hAnsi="Arial" w:cs="Arial"/>
          <w:color w:val="auto"/>
          <w:sz w:val="20"/>
          <w:szCs w:val="20"/>
        </w:rPr>
        <w:t xml:space="preserve"> số 21</w:t>
      </w:r>
      <w:r w:rsidRPr="0091620A" w:rsidR="0042348F">
        <w:rPr>
          <w:rFonts w:ascii="Arial" w:hAnsi="Arial" w:cs="Arial"/>
          <w:color w:val="auto"/>
          <w:sz w:val="20"/>
          <w:szCs w:val="20"/>
        </w:rPr>
        <w:t>/</w:t>
      </w:r>
      <w:r w:rsidRPr="0091620A" w:rsidR="00C77983">
        <w:rPr>
          <w:rFonts w:ascii="Arial" w:hAnsi="Arial" w:cs="Arial"/>
          <w:color w:val="auto"/>
          <w:sz w:val="20"/>
          <w:szCs w:val="20"/>
        </w:rPr>
        <w:t>2026</w:t>
      </w:r>
      <w:r w:rsidRPr="0091620A" w:rsidR="0042348F">
        <w:rPr>
          <w:rFonts w:ascii="Arial" w:hAnsi="Arial" w:cs="Arial"/>
          <w:color w:val="auto"/>
          <w:sz w:val="20"/>
          <w:szCs w:val="20"/>
        </w:rPr>
        <w:t>/</w:t>
      </w:r>
      <w:r w:rsidRPr="0091620A" w:rsidR="00C77983">
        <w:rPr>
          <w:rFonts w:ascii="Arial" w:hAnsi="Arial" w:cs="Arial"/>
          <w:color w:val="auto"/>
          <w:sz w:val="20"/>
          <w:szCs w:val="20"/>
        </w:rPr>
        <w:t>NĐ-CP.</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10</w:t>
      </w:r>
      <w:r w:rsidRPr="0091620A" w:rsidR="00C77983">
        <w:rPr>
          <w:rFonts w:ascii="Arial" w:hAnsi="Arial" w:cs="Arial"/>
          <w:color w:val="auto"/>
          <w:sz w:val="20"/>
          <w:szCs w:val="20"/>
        </w:rPr>
        <w:t xml:space="preserve"> Chỉ áp dụng đối với trường hợp đề nghị cấp đổi giấy phép khai thác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11</w:t>
      </w:r>
      <w:r w:rsidRPr="0091620A" w:rsidR="00C77983">
        <w:rPr>
          <w:rFonts w:ascii="Arial" w:hAnsi="Arial" w:cs="Arial"/>
          <w:color w:val="auto"/>
          <w:sz w:val="20"/>
          <w:szCs w:val="20"/>
        </w:rPr>
        <w:t xml:space="preserve"> Chỉ áp dụng đối với trường hợp đề nghị cấp đổi kết hợp với gia hạn, cấp lại hoặc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 giấy phép khai thác khoáng sản</w:t>
      </w:r>
    </w:p>
    <w:p w:rsidR="00A77B3E" w:rsidRPr="0091620A" w:rsidP="00D524CA">
      <w:pPr>
        <w:spacing w:before="120" w:after="0" w:line="240" w:lineRule="auto"/>
        <w:jc w:val="center"/>
        <w:rPr>
          <w:rFonts w:ascii="Arial" w:hAnsi="Arial" w:cs="Arial"/>
          <w:color w:val="auto"/>
          <w:sz w:val="20"/>
          <w:szCs w:val="20"/>
        </w:rPr>
      </w:pPr>
    </w:p>
    <w:tbl>
      <w:tblPr>
        <w:tblStyle w:val="TableNormal"/>
        <w:tblW w:w="5000" w:type="pct"/>
        <w:tblCellMar>
          <w:left w:w="0" w:type="dxa"/>
          <w:right w:w="0" w:type="dxa"/>
        </w:tblCellMar>
        <w:tblLook w:val="00A0"/>
      </w:tblPr>
      <w:tblGrid>
        <w:gridCol w:w="4643"/>
        <w:gridCol w:w="4644"/>
      </w:tblGrid>
      <w:tr>
        <w:tblPrEx>
          <w:tblW w:w="5000" w:type="pct"/>
          <w:tblCellMar>
            <w:left w:w="0" w:type="dxa"/>
            <w:right w:w="0" w:type="dxa"/>
          </w:tblCellMar>
          <w:tblLook w:val="00A0"/>
        </w:tblPrEx>
        <w:tc>
          <w:tcPr>
            <w:tcW w:w="2500" w:type="pct"/>
            <w:tcMar>
              <w:top w:w="0" w:type="dxa"/>
              <w:left w:w="108" w:type="dxa"/>
              <w:bottom w:w="0" w:type="dxa"/>
              <w:right w:w="108" w:type="dxa"/>
            </w:tcMar>
          </w:tcPr>
          <w:p w:rsidR="00B42D7A"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TÊN TỔ CHỨC CÁ NHÂN..........</w:t>
              <w:br/>
              <w:t>----------</w:t>
            </w:r>
          </w:p>
        </w:tc>
        <w:tc>
          <w:tcPr>
            <w:tcW w:w="2500" w:type="pct"/>
            <w:tcMar>
              <w:top w:w="0" w:type="dxa"/>
              <w:left w:w="108" w:type="dxa"/>
              <w:bottom w:w="0" w:type="dxa"/>
              <w:right w:w="108" w:type="dxa"/>
            </w:tcMar>
          </w:tcPr>
          <w:p w:rsidR="00B42D7A" w:rsidRPr="0091620A" w:rsidP="00D524CA">
            <w:pPr>
              <w:spacing w:before="120" w:after="0" w:line="240" w:lineRule="auto"/>
              <w:jc w:val="center"/>
              <w:rPr>
                <w:rFonts w:ascii="Arial" w:hAnsi="Arial" w:cs="Arial"/>
                <w:color w:val="auto"/>
                <w:sz w:val="20"/>
                <w:szCs w:val="20"/>
              </w:rPr>
            </w:pPr>
          </w:p>
        </w:tc>
      </w:tr>
    </w:tbl>
    <w:p w:rsidR="00B42D7A"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3556B9">
        <w:rPr>
          <w:rFonts w:ascii="Arial" w:hAnsi="Arial" w:cs="Arial"/>
          <w:b/>
          <w:bCs/>
          <w:color w:val="auto"/>
          <w:sz w:val="20"/>
          <w:szCs w:val="20"/>
        </w:rPr>
        <w:t>PHỤ LỤC</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RANH GIỚI, TỌA ĐỘ, MỨC SÂU KHU VỰC ĐỀ NGHỊ CẤP LẠI GIẤY PHÉP KHAI THÁC KHOÁNG SẢN</w:t>
      </w:r>
    </w:p>
    <w:p w:rsidR="00A77B3E" w:rsidRPr="0091620A" w:rsidP="00D524CA">
      <w:pPr>
        <w:spacing w:before="120" w:after="0" w:line="240" w:lineRule="auto"/>
        <w:jc w:val="center"/>
        <w:rPr>
          <w:rFonts w:ascii="Arial" w:hAnsi="Arial" w:cs="Arial"/>
          <w:i/>
          <w:iCs/>
          <w:color w:val="auto"/>
          <w:sz w:val="20"/>
          <w:szCs w:val="20"/>
        </w:rPr>
      </w:pPr>
      <w:r w:rsidRPr="0091620A" w:rsidR="00C77983">
        <w:rPr>
          <w:rFonts w:ascii="Arial" w:hAnsi="Arial" w:cs="Arial"/>
          <w:i/>
          <w:iCs/>
          <w:color w:val="auto"/>
          <w:sz w:val="20"/>
          <w:szCs w:val="20"/>
        </w:rPr>
        <w:t>(Kèm theo Văn bản đề nghị cấp lại Giấy phép khai thác khoáng sản</w:t>
      </w:r>
      <w:r w:rsidRPr="0091620A" w:rsidR="00B42D7A">
        <w:rPr>
          <w:rFonts w:ascii="Arial" w:hAnsi="Arial" w:cs="Arial"/>
          <w:i/>
          <w:iCs/>
          <w:color w:val="auto"/>
          <w:sz w:val="20"/>
          <w:szCs w:val="20"/>
        </w:rPr>
        <w:t xml:space="preserve"> </w:t>
      </w:r>
      <w:r w:rsidRPr="0091620A" w:rsidR="00C77983">
        <w:rPr>
          <w:rFonts w:ascii="Arial" w:hAnsi="Arial" w:cs="Arial"/>
          <w:i/>
          <w:iCs/>
          <w:color w:val="auto"/>
          <w:sz w:val="20"/>
          <w:szCs w:val="20"/>
        </w:rPr>
        <w:t>ngày ....... tháng ...... năm ........)</w:t>
      </w:r>
    </w:p>
    <w:p w:rsidR="00A77B3E" w:rsidRPr="0091620A" w:rsidP="00D524CA">
      <w:pPr>
        <w:spacing w:before="120" w:after="0" w:line="240" w:lineRule="auto"/>
        <w:rPr>
          <w:rFonts w:ascii="Arial" w:hAnsi="Arial" w:cs="Arial"/>
          <w:b/>
          <w:bCs/>
          <w:color w:val="auto"/>
          <w:sz w:val="20"/>
          <w:szCs w:val="20"/>
        </w:rPr>
      </w:pPr>
      <w:r w:rsidRPr="0091620A" w:rsidR="00C77983">
        <w:rPr>
          <w:rFonts w:ascii="Arial" w:hAnsi="Arial" w:cs="Arial"/>
          <w:b/>
          <w:bCs/>
          <w:color w:val="auto"/>
          <w:sz w:val="20"/>
          <w:szCs w:val="20"/>
        </w:rPr>
        <w:t>1.</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Trường hợp không có chồng lấn diện tích trên bề mặt giữa các giấy phép khai thác khoáng sản</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2256"/>
        <w:gridCol w:w="3231"/>
        <w:gridCol w:w="359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242" w:type="pct"/>
            <w:vMerge w:val="restart"/>
            <w:shd w:val="clear" w:color="auto" w:fill="auto"/>
            <w:vAlign w:val="center"/>
          </w:tcPr>
          <w:p w:rsidR="00B42D7A"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Điểm</w:t>
            </w:r>
            <w:r w:rsidRPr="0091620A">
              <w:rPr>
                <w:rFonts w:ascii="Arial" w:hAnsi="Arial" w:cs="Arial"/>
                <w:b/>
                <w:bCs/>
                <w:color w:val="auto"/>
                <w:sz w:val="20"/>
                <w:szCs w:val="20"/>
              </w:rPr>
              <w:t xml:space="preserve"> góc</w:t>
            </w:r>
          </w:p>
        </w:tc>
        <w:tc>
          <w:tcPr>
            <w:tcW w:w="3758" w:type="pct"/>
            <w:gridSpan w:val="2"/>
            <w:shd w:val="clear" w:color="auto" w:fill="auto"/>
            <w:vAlign w:val="center"/>
          </w:tcPr>
          <w:p w:rsidR="00B42D7A"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Hệ tọa độ VN-2000</w:t>
              <w:br/>
            </w:r>
            <w:r w:rsidRPr="0091620A">
              <w:rPr>
                <w:rFonts w:ascii="Arial" w:hAnsi="Arial" w:cs="Arial"/>
                <w:color w:val="auto"/>
                <w:sz w:val="20"/>
                <w:szCs w:val="20"/>
              </w:rPr>
              <w:t>(Kinh tuyến trục ... múi chiếu...)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242" w:type="pct"/>
            <w:vMerge/>
            <w:shd w:val="clear" w:color="auto" w:fill="auto"/>
            <w:vAlign w:val="center"/>
          </w:tcPr>
          <w:p w:rsidR="00B42D7A" w:rsidRPr="0091620A" w:rsidP="00D524CA">
            <w:pPr>
              <w:widowControl w:val="0"/>
              <w:spacing w:before="120" w:after="0" w:line="240" w:lineRule="auto"/>
              <w:jc w:val="center"/>
              <w:rPr>
                <w:rFonts w:ascii="Arial" w:hAnsi="Arial" w:cs="Arial"/>
                <w:color w:val="auto"/>
                <w:sz w:val="20"/>
                <w:szCs w:val="20"/>
              </w:rPr>
            </w:pPr>
          </w:p>
        </w:tc>
        <w:tc>
          <w:tcPr>
            <w:tcW w:w="1779" w:type="pct"/>
            <w:shd w:val="clear" w:color="auto" w:fill="auto"/>
            <w:vAlign w:val="center"/>
          </w:tcPr>
          <w:p w:rsidR="00B42D7A"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X </w:t>
            </w:r>
            <w:r w:rsidRPr="0091620A">
              <w:rPr>
                <w:rFonts w:ascii="Arial" w:hAnsi="Arial" w:cs="Arial"/>
                <w:color w:val="auto"/>
                <w:sz w:val="20"/>
                <w:szCs w:val="20"/>
              </w:rPr>
              <w:t>(m)</w:t>
            </w:r>
          </w:p>
        </w:tc>
        <w:tc>
          <w:tcPr>
            <w:tcW w:w="1979" w:type="pct"/>
            <w:shd w:val="clear" w:color="auto" w:fill="auto"/>
            <w:vAlign w:val="center"/>
          </w:tcPr>
          <w:p w:rsidR="00B42D7A"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Y </w:t>
            </w:r>
            <w:r w:rsidRPr="0091620A">
              <w:rPr>
                <w:rFonts w:ascii="Arial" w:hAnsi="Arial" w:cs="Arial"/>
                <w:color w:val="auto"/>
                <w:sz w:val="20"/>
                <w:szCs w:val="20"/>
              </w:rPr>
              <w:t>(m)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242"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1</w:t>
            </w:r>
          </w:p>
        </w:tc>
        <w:tc>
          <w:tcPr>
            <w:tcW w:w="1779" w:type="pct"/>
            <w:shd w:val="clear" w:color="auto" w:fill="auto"/>
            <w:vAlign w:val="center"/>
          </w:tcPr>
          <w:p w:rsidR="00A77B3E" w:rsidRPr="0091620A" w:rsidP="00D524CA">
            <w:pPr>
              <w:spacing w:before="120" w:after="0" w:line="240" w:lineRule="auto"/>
              <w:jc w:val="center"/>
              <w:rPr>
                <w:rFonts w:ascii="Arial" w:hAnsi="Arial" w:cs="Arial"/>
                <w:b/>
                <w:bCs/>
                <w:color w:val="auto"/>
                <w:sz w:val="20"/>
                <w:szCs w:val="20"/>
              </w:rPr>
            </w:pPr>
          </w:p>
        </w:tc>
        <w:tc>
          <w:tcPr>
            <w:tcW w:w="1979" w:type="pct"/>
            <w:shd w:val="clear" w:color="auto" w:fill="auto"/>
            <w:vAlign w:val="center"/>
          </w:tcPr>
          <w:p w:rsidR="00A77B3E" w:rsidRPr="0091620A" w:rsidP="00D524CA">
            <w:pPr>
              <w:spacing w:before="120" w:after="0" w:line="240" w:lineRule="auto"/>
              <w:jc w:val="center"/>
              <w:rPr>
                <w:rFonts w:ascii="Arial" w:hAnsi="Arial" w:cs="Arial"/>
                <w:b/>
                <w:bCs/>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242"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2</w:t>
            </w:r>
          </w:p>
        </w:tc>
        <w:tc>
          <w:tcPr>
            <w:tcW w:w="1779" w:type="pct"/>
            <w:shd w:val="clear" w:color="auto" w:fill="auto"/>
            <w:vAlign w:val="center"/>
          </w:tcPr>
          <w:p w:rsidR="00A77B3E" w:rsidRPr="0091620A" w:rsidP="00D524CA">
            <w:pPr>
              <w:spacing w:before="120" w:after="0" w:line="240" w:lineRule="auto"/>
              <w:jc w:val="center"/>
              <w:rPr>
                <w:rFonts w:ascii="Arial" w:hAnsi="Arial" w:cs="Arial"/>
                <w:b/>
                <w:bCs/>
                <w:color w:val="auto"/>
                <w:sz w:val="20"/>
                <w:szCs w:val="20"/>
              </w:rPr>
            </w:pPr>
          </w:p>
        </w:tc>
        <w:tc>
          <w:tcPr>
            <w:tcW w:w="1979" w:type="pct"/>
            <w:shd w:val="clear" w:color="auto" w:fill="auto"/>
            <w:vAlign w:val="center"/>
          </w:tcPr>
          <w:p w:rsidR="00A77B3E" w:rsidRPr="0091620A" w:rsidP="00D524CA">
            <w:pPr>
              <w:spacing w:before="120" w:after="0" w:line="240" w:lineRule="auto"/>
              <w:jc w:val="center"/>
              <w:rPr>
                <w:rFonts w:ascii="Arial" w:hAnsi="Arial" w:cs="Arial"/>
                <w:b/>
                <w:bCs/>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242"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779" w:type="pct"/>
            <w:shd w:val="clear" w:color="auto" w:fill="auto"/>
            <w:vAlign w:val="center"/>
          </w:tcPr>
          <w:p w:rsidR="00A77B3E" w:rsidRPr="0091620A" w:rsidP="00D524CA">
            <w:pPr>
              <w:spacing w:before="120" w:after="0" w:line="240" w:lineRule="auto"/>
              <w:jc w:val="center"/>
              <w:rPr>
                <w:rFonts w:ascii="Arial" w:hAnsi="Arial" w:cs="Arial"/>
                <w:b/>
                <w:bCs/>
                <w:color w:val="auto"/>
                <w:sz w:val="20"/>
                <w:szCs w:val="20"/>
              </w:rPr>
            </w:pPr>
          </w:p>
        </w:tc>
        <w:tc>
          <w:tcPr>
            <w:tcW w:w="1979" w:type="pct"/>
            <w:shd w:val="clear" w:color="auto" w:fill="auto"/>
            <w:vAlign w:val="center"/>
          </w:tcPr>
          <w:p w:rsidR="00A77B3E" w:rsidRPr="0091620A" w:rsidP="00D524CA">
            <w:pPr>
              <w:spacing w:before="120" w:after="0" w:line="240" w:lineRule="auto"/>
              <w:jc w:val="center"/>
              <w:rPr>
                <w:rFonts w:ascii="Arial" w:hAnsi="Arial" w:cs="Arial"/>
                <w:b/>
                <w:bCs/>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242"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n</w:t>
            </w:r>
          </w:p>
        </w:tc>
        <w:tc>
          <w:tcPr>
            <w:tcW w:w="1779" w:type="pct"/>
            <w:shd w:val="clear" w:color="auto" w:fill="auto"/>
            <w:vAlign w:val="center"/>
          </w:tcPr>
          <w:p w:rsidR="00A77B3E" w:rsidRPr="0091620A" w:rsidP="00D524CA">
            <w:pPr>
              <w:spacing w:before="120" w:after="0" w:line="240" w:lineRule="auto"/>
              <w:jc w:val="center"/>
              <w:rPr>
                <w:rFonts w:ascii="Arial" w:hAnsi="Arial" w:cs="Arial"/>
                <w:b/>
                <w:bCs/>
                <w:color w:val="auto"/>
                <w:sz w:val="20"/>
                <w:szCs w:val="20"/>
              </w:rPr>
            </w:pPr>
          </w:p>
        </w:tc>
        <w:tc>
          <w:tcPr>
            <w:tcW w:w="1979" w:type="pct"/>
            <w:shd w:val="clear" w:color="auto" w:fill="auto"/>
            <w:vAlign w:val="center"/>
          </w:tcPr>
          <w:p w:rsidR="00A77B3E" w:rsidRPr="0091620A" w:rsidP="00D524CA">
            <w:pPr>
              <w:spacing w:before="120" w:after="0" w:line="240" w:lineRule="auto"/>
              <w:jc w:val="center"/>
              <w:rPr>
                <w:rFonts w:ascii="Arial" w:hAnsi="Arial" w:cs="Arial"/>
                <w:b/>
                <w:bCs/>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gridSpan w:val="3"/>
            <w:shd w:val="clear" w:color="auto" w:fill="auto"/>
            <w:vAlign w:val="center"/>
          </w:tcPr>
          <w:p w:rsidR="00B42D7A"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Diện tích: </w:t>
            </w:r>
            <w:r w:rsidRPr="0091620A">
              <w:rPr>
                <w:rFonts w:ascii="Arial" w:hAnsi="Arial" w:cs="Arial"/>
                <w:color w:val="auto"/>
                <w:sz w:val="20"/>
                <w:szCs w:val="20"/>
              </w:rPr>
              <w:t>...... (ha, m</w:t>
            </w:r>
            <w:r w:rsidRPr="0091620A">
              <w:rPr>
                <w:rFonts w:ascii="Arial" w:hAnsi="Arial" w:cs="Arial"/>
                <w:color w:val="auto"/>
                <w:sz w:val="20"/>
                <w:szCs w:val="20"/>
                <w:vertAlign w:val="superscript"/>
              </w:rPr>
              <w:t>2</w:t>
            </w:r>
            <w:r w:rsidRPr="0091620A">
              <w:rPr>
                <w:rFonts w:ascii="Arial" w:hAnsi="Arial" w:cs="Arial"/>
                <w:color w:val="auto"/>
                <w:sz w:val="20"/>
                <w:szCs w:val="20"/>
              </w:rPr>
              <w:t>, km</w:t>
            </w:r>
            <w:r w:rsidRPr="0091620A">
              <w:rPr>
                <w:rFonts w:ascii="Arial" w:hAnsi="Arial" w:cs="Arial"/>
                <w:color w:val="auto"/>
                <w:sz w:val="20"/>
                <w:szCs w:val="20"/>
                <w:vertAlign w:val="superscript"/>
              </w:rPr>
              <w:t>2</w:t>
            </w:r>
            <w:r w:rsidRPr="0091620A">
              <w:rPr>
                <w:rFonts w:ascii="Arial" w:hAnsi="Arial" w:cs="Arial"/>
                <w:color w:val="auto"/>
                <w:sz w:val="20"/>
                <w:szCs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gridSpan w:val="3"/>
            <w:shd w:val="clear" w:color="auto" w:fill="auto"/>
            <w:vAlign w:val="center"/>
          </w:tcPr>
          <w:p w:rsidR="00B42D7A"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Mức sâu khai thác cao nhất </w:t>
            </w:r>
            <w:r w:rsidRPr="0091620A">
              <w:rPr>
                <w:rFonts w:ascii="Arial" w:hAnsi="Arial" w:cs="Arial"/>
                <w:color w:val="auto"/>
                <w:sz w:val="20"/>
                <w:szCs w:val="20"/>
              </w:rPr>
              <w:t>...... (m)</w:t>
            </w:r>
          </w:p>
          <w:p w:rsidR="00B42D7A"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Mức sâu khai thác thấp nhất </w:t>
            </w:r>
            <w:r w:rsidRPr="0091620A">
              <w:rPr>
                <w:rFonts w:ascii="Arial" w:hAnsi="Arial" w:cs="Arial"/>
                <w:color w:val="auto"/>
                <w:sz w:val="20"/>
                <w:szCs w:val="20"/>
              </w:rPr>
              <w:t>..... (m)</w:t>
            </w:r>
          </w:p>
        </w:tc>
      </w:tr>
    </w:tbl>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 xml:space="preserve">2. Ngoài </w:t>
      </w:r>
      <w:r w:rsidRPr="0091620A" w:rsidR="003556B9">
        <w:rPr>
          <w:rFonts w:ascii="Arial" w:hAnsi="Arial" w:cs="Arial"/>
          <w:b/>
          <w:bCs/>
          <w:color w:val="auto"/>
          <w:sz w:val="20"/>
          <w:szCs w:val="20"/>
        </w:rPr>
        <w:t>Bảng</w:t>
      </w:r>
      <w:r w:rsidRPr="0091620A" w:rsidR="00C77983">
        <w:rPr>
          <w:rFonts w:ascii="Arial" w:hAnsi="Arial" w:cs="Arial"/>
          <w:b/>
          <w:bCs/>
          <w:color w:val="auto"/>
          <w:sz w:val="20"/>
          <w:szCs w:val="20"/>
        </w:rPr>
        <w:t xml:space="preserve"> 1 nêu trên, cần bổ sung chi tiết </w:t>
      </w:r>
      <w:r w:rsidRPr="0091620A" w:rsidR="003556B9">
        <w:rPr>
          <w:rFonts w:ascii="Arial" w:hAnsi="Arial" w:cs="Arial"/>
          <w:b/>
          <w:bCs/>
          <w:color w:val="auto"/>
          <w:sz w:val="20"/>
          <w:szCs w:val="20"/>
        </w:rPr>
        <w:t>Bảng</w:t>
      </w:r>
      <w:r w:rsidRPr="0091620A" w:rsidR="00C77983">
        <w:rPr>
          <w:rFonts w:ascii="Arial" w:hAnsi="Arial" w:cs="Arial"/>
          <w:b/>
          <w:bCs/>
          <w:color w:val="auto"/>
          <w:sz w:val="20"/>
          <w:szCs w:val="20"/>
        </w:rPr>
        <w:t xml:space="preserve"> 2 trong trường hợp có chồng lấn diện tích trên bề mặt giữa các giấy phép khai thác khoáng sản như sau:</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1712"/>
        <w:gridCol w:w="1711"/>
        <w:gridCol w:w="2000"/>
        <w:gridCol w:w="1851"/>
        <w:gridCol w:w="1807"/>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3" w:type="pct"/>
            <w:vMerge w:val="restart"/>
            <w:shd w:val="clear" w:color="auto" w:fill="auto"/>
            <w:vAlign w:val="center"/>
          </w:tcPr>
          <w:p w:rsidR="00D748A4"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Mức sâu thấp nhất khu vực chồng lấn</w:t>
            </w:r>
            <w:r w:rsidRPr="0091620A">
              <w:rPr>
                <w:rFonts w:ascii="Arial" w:hAnsi="Arial" w:cs="Arial"/>
                <w:color w:val="auto"/>
                <w:sz w:val="20"/>
                <w:szCs w:val="20"/>
              </w:rPr>
              <w:t xml:space="preserve"> (m)</w:t>
            </w:r>
          </w:p>
        </w:tc>
        <w:tc>
          <w:tcPr>
            <w:tcW w:w="942" w:type="pct"/>
            <w:vMerge w:val="restart"/>
            <w:shd w:val="clear" w:color="auto" w:fill="auto"/>
            <w:vAlign w:val="center"/>
          </w:tcPr>
          <w:p w:rsidR="00D748A4" w:rsidRPr="0091620A" w:rsidP="00D524CA">
            <w:pPr>
              <w:spacing w:before="120" w:after="0" w:line="240" w:lineRule="auto"/>
              <w:jc w:val="center"/>
              <w:rPr>
                <w:rFonts w:ascii="Arial" w:hAnsi="Arial" w:cs="Arial"/>
                <w:b/>
                <w:bCs/>
                <w:color w:val="auto"/>
                <w:sz w:val="20"/>
                <w:szCs w:val="20"/>
              </w:rPr>
            </w:pPr>
            <w:r w:rsidRPr="0091620A" w:rsidR="00231B5F">
              <w:rPr>
                <w:rFonts w:ascii="Arial" w:hAnsi="Arial" w:cs="Arial"/>
                <w:b/>
                <w:bCs/>
                <w:color w:val="auto"/>
                <w:sz w:val="20"/>
                <w:szCs w:val="20"/>
              </w:rPr>
              <w:t>Điểm</w:t>
            </w:r>
            <w:r w:rsidRPr="0091620A">
              <w:rPr>
                <w:rFonts w:ascii="Arial" w:hAnsi="Arial" w:cs="Arial"/>
                <w:b/>
                <w:bCs/>
                <w:color w:val="auto"/>
                <w:sz w:val="20"/>
                <w:szCs w:val="20"/>
              </w:rPr>
              <w:t xml:space="preserve"> góc khu vực chồng lấn</w:t>
            </w:r>
          </w:p>
        </w:tc>
        <w:tc>
          <w:tcPr>
            <w:tcW w:w="2120" w:type="pct"/>
            <w:gridSpan w:val="2"/>
            <w:shd w:val="clear" w:color="auto" w:fill="auto"/>
            <w:vAlign w:val="center"/>
          </w:tcPr>
          <w:p w:rsidR="00D748A4"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Hệ tọa độ VN-2000 </w:t>
            </w:r>
            <w:r w:rsidRPr="0091620A">
              <w:rPr>
                <w:rFonts w:ascii="Arial" w:hAnsi="Arial" w:cs="Arial"/>
                <w:color w:val="auto"/>
                <w:sz w:val="20"/>
                <w:szCs w:val="20"/>
              </w:rPr>
              <w:t>(Kinh tuyến trục ... múi chiếu...)</w:t>
            </w:r>
          </w:p>
        </w:tc>
        <w:tc>
          <w:tcPr>
            <w:tcW w:w="995" w:type="pct"/>
            <w:vMerge w:val="restart"/>
            <w:shd w:val="clear" w:color="auto" w:fill="auto"/>
            <w:vAlign w:val="center"/>
          </w:tcPr>
          <w:p w:rsidR="00D748A4"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Diện tích chồng lấn theo bề mặt</w:t>
            </w:r>
            <w:r w:rsidRPr="0091620A">
              <w:rPr>
                <w:rFonts w:ascii="Arial" w:hAnsi="Arial" w:cs="Arial"/>
                <w:color w:val="auto"/>
                <w:sz w:val="20"/>
                <w:szCs w:val="20"/>
              </w:rPr>
              <w:t xml:space="preserve"> (ha, m</w:t>
            </w:r>
            <w:r w:rsidRPr="0091620A">
              <w:rPr>
                <w:rFonts w:ascii="Arial" w:hAnsi="Arial" w:cs="Arial"/>
                <w:color w:val="auto"/>
                <w:sz w:val="20"/>
                <w:szCs w:val="20"/>
                <w:vertAlign w:val="superscript"/>
              </w:rPr>
              <w:t>2</w:t>
            </w:r>
            <w:r w:rsidRPr="0091620A">
              <w:rPr>
                <w:rFonts w:ascii="Arial" w:hAnsi="Arial" w:cs="Arial"/>
                <w:color w:val="auto"/>
                <w:sz w:val="20"/>
                <w:szCs w:val="20"/>
              </w:rPr>
              <w:t>, km</w:t>
            </w:r>
            <w:r w:rsidRPr="0091620A">
              <w:rPr>
                <w:rFonts w:ascii="Arial" w:hAnsi="Arial" w:cs="Arial"/>
                <w:color w:val="auto"/>
                <w:sz w:val="20"/>
                <w:szCs w:val="20"/>
                <w:vertAlign w:val="superscript"/>
              </w:rPr>
              <w:t>2</w:t>
            </w:r>
            <w:r w:rsidRPr="0091620A">
              <w:rPr>
                <w:rFonts w:ascii="Arial" w:hAnsi="Arial" w:cs="Arial"/>
                <w:color w:val="auto"/>
                <w:sz w:val="20"/>
                <w:szCs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3" w:type="pct"/>
            <w:vMerge/>
            <w:shd w:val="clear" w:color="auto" w:fill="auto"/>
            <w:vAlign w:val="center"/>
          </w:tcPr>
          <w:p w:rsidR="00B42D7A" w:rsidRPr="0091620A" w:rsidP="00D524CA">
            <w:pPr>
              <w:widowControl w:val="0"/>
              <w:spacing w:before="120" w:after="0" w:line="240" w:lineRule="auto"/>
              <w:jc w:val="center"/>
              <w:rPr>
                <w:rFonts w:ascii="Arial" w:hAnsi="Arial" w:cs="Arial"/>
                <w:color w:val="auto"/>
                <w:sz w:val="20"/>
                <w:szCs w:val="20"/>
              </w:rPr>
            </w:pPr>
          </w:p>
        </w:tc>
        <w:tc>
          <w:tcPr>
            <w:tcW w:w="942" w:type="pct"/>
            <w:vMerge/>
            <w:shd w:val="clear" w:color="auto" w:fill="auto"/>
            <w:vAlign w:val="center"/>
          </w:tcPr>
          <w:p w:rsidR="00B42D7A" w:rsidRPr="0091620A" w:rsidP="00D524CA">
            <w:pPr>
              <w:widowControl w:val="0"/>
              <w:spacing w:before="120" w:after="0" w:line="240" w:lineRule="auto"/>
              <w:jc w:val="center"/>
              <w:rPr>
                <w:rFonts w:ascii="Arial" w:hAnsi="Arial" w:cs="Arial"/>
                <w:color w:val="auto"/>
                <w:sz w:val="20"/>
                <w:szCs w:val="20"/>
              </w:rPr>
            </w:pPr>
          </w:p>
        </w:tc>
        <w:tc>
          <w:tcPr>
            <w:tcW w:w="1101" w:type="pct"/>
            <w:shd w:val="clear" w:color="auto" w:fill="auto"/>
            <w:vAlign w:val="center"/>
          </w:tcPr>
          <w:p w:rsidR="00B42D7A"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X</w:t>
            </w:r>
            <w:r w:rsidRPr="0091620A">
              <w:rPr>
                <w:rFonts w:ascii="Arial" w:hAnsi="Arial" w:cs="Arial"/>
                <w:color w:val="auto"/>
                <w:sz w:val="20"/>
                <w:szCs w:val="20"/>
              </w:rPr>
              <w:t xml:space="preserve"> (m)</w:t>
            </w:r>
          </w:p>
        </w:tc>
        <w:tc>
          <w:tcPr>
            <w:tcW w:w="1019" w:type="pct"/>
            <w:shd w:val="clear" w:color="auto" w:fill="auto"/>
            <w:vAlign w:val="center"/>
          </w:tcPr>
          <w:p w:rsidR="00B42D7A"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Y</w:t>
            </w:r>
            <w:r w:rsidRPr="0091620A">
              <w:rPr>
                <w:rFonts w:ascii="Arial" w:hAnsi="Arial" w:cs="Arial"/>
                <w:color w:val="auto"/>
                <w:sz w:val="20"/>
                <w:szCs w:val="20"/>
              </w:rPr>
              <w:t xml:space="preserve"> (m)</w:t>
            </w:r>
          </w:p>
        </w:tc>
        <w:tc>
          <w:tcPr>
            <w:tcW w:w="995" w:type="pct"/>
            <w:vMerge/>
            <w:shd w:val="clear" w:color="auto" w:fill="auto"/>
            <w:vAlign w:val="center"/>
          </w:tcPr>
          <w:p w:rsidR="00B42D7A"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3" w:type="pct"/>
            <w:vMerge w:val="restart"/>
            <w:shd w:val="clear" w:color="auto" w:fill="auto"/>
            <w:vAlign w:val="center"/>
          </w:tcPr>
          <w:p w:rsidR="00B42D7A"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H1</w:t>
            </w:r>
          </w:p>
        </w:tc>
        <w:tc>
          <w:tcPr>
            <w:tcW w:w="942" w:type="pct"/>
            <w:shd w:val="clear" w:color="auto" w:fill="auto"/>
            <w:vAlign w:val="center"/>
          </w:tcPr>
          <w:p w:rsidR="00B42D7A"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1</w:t>
            </w:r>
          </w:p>
        </w:tc>
        <w:tc>
          <w:tcPr>
            <w:tcW w:w="1101" w:type="pct"/>
            <w:shd w:val="clear" w:color="auto" w:fill="auto"/>
            <w:vAlign w:val="center"/>
          </w:tcPr>
          <w:p w:rsidR="00B42D7A" w:rsidRPr="0091620A" w:rsidP="00D524CA">
            <w:pPr>
              <w:spacing w:before="120" w:after="0" w:line="240" w:lineRule="auto"/>
              <w:jc w:val="center"/>
              <w:rPr>
                <w:rFonts w:ascii="Arial" w:hAnsi="Arial" w:cs="Arial"/>
                <w:color w:val="auto"/>
                <w:sz w:val="20"/>
                <w:szCs w:val="20"/>
              </w:rPr>
            </w:pPr>
          </w:p>
        </w:tc>
        <w:tc>
          <w:tcPr>
            <w:tcW w:w="1019" w:type="pct"/>
            <w:shd w:val="clear" w:color="auto" w:fill="auto"/>
            <w:vAlign w:val="center"/>
          </w:tcPr>
          <w:p w:rsidR="00B42D7A" w:rsidRPr="0091620A" w:rsidP="00D524CA">
            <w:pPr>
              <w:spacing w:before="120" w:after="0" w:line="240" w:lineRule="auto"/>
              <w:jc w:val="center"/>
              <w:rPr>
                <w:rFonts w:ascii="Arial" w:hAnsi="Arial" w:cs="Arial"/>
                <w:color w:val="auto"/>
                <w:sz w:val="20"/>
                <w:szCs w:val="20"/>
              </w:rPr>
            </w:pPr>
          </w:p>
        </w:tc>
        <w:tc>
          <w:tcPr>
            <w:tcW w:w="995" w:type="pct"/>
            <w:vMerge w:val="restart"/>
            <w:shd w:val="clear" w:color="auto" w:fill="auto"/>
            <w:vAlign w:val="center"/>
          </w:tcPr>
          <w:p w:rsidR="00B42D7A"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Diện t</w:t>
            </w:r>
            <w:r w:rsidRPr="0091620A" w:rsidR="00D748A4">
              <w:rPr>
                <w:rFonts w:ascii="Arial" w:hAnsi="Arial" w:cs="Arial"/>
                <w:color w:val="auto"/>
                <w:sz w:val="20"/>
                <w:szCs w:val="20"/>
              </w:rPr>
              <w:t>ích khu vực chồng lấn thứ 1 (chồ</w:t>
            </w:r>
            <w:r w:rsidRPr="0091620A">
              <w:rPr>
                <w:rFonts w:ascii="Arial" w:hAnsi="Arial" w:cs="Arial"/>
                <w:color w:val="auto"/>
                <w:sz w:val="20"/>
                <w:szCs w:val="20"/>
              </w:rPr>
              <w:t>ng lấn với Giấy phép số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3" w:type="pct"/>
            <w:vMerge/>
            <w:shd w:val="clear" w:color="auto" w:fill="auto"/>
            <w:vAlign w:val="center"/>
          </w:tcPr>
          <w:p w:rsidR="00B42D7A" w:rsidRPr="0091620A" w:rsidP="00D524CA">
            <w:pPr>
              <w:widowControl w:val="0"/>
              <w:spacing w:before="120" w:after="0" w:line="240" w:lineRule="auto"/>
              <w:jc w:val="center"/>
              <w:rPr>
                <w:rFonts w:ascii="Arial" w:hAnsi="Arial" w:cs="Arial"/>
                <w:color w:val="auto"/>
                <w:sz w:val="20"/>
                <w:szCs w:val="20"/>
              </w:rPr>
            </w:pPr>
          </w:p>
        </w:tc>
        <w:tc>
          <w:tcPr>
            <w:tcW w:w="942" w:type="pct"/>
            <w:shd w:val="clear" w:color="auto" w:fill="auto"/>
            <w:vAlign w:val="center"/>
          </w:tcPr>
          <w:p w:rsidR="00B42D7A"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2</w:t>
            </w:r>
          </w:p>
        </w:tc>
        <w:tc>
          <w:tcPr>
            <w:tcW w:w="1101" w:type="pct"/>
            <w:shd w:val="clear" w:color="auto" w:fill="auto"/>
            <w:vAlign w:val="center"/>
          </w:tcPr>
          <w:p w:rsidR="00B42D7A" w:rsidRPr="0091620A" w:rsidP="00D524CA">
            <w:pPr>
              <w:spacing w:before="120" w:after="0" w:line="240" w:lineRule="auto"/>
              <w:jc w:val="center"/>
              <w:rPr>
                <w:rFonts w:ascii="Arial" w:hAnsi="Arial" w:cs="Arial"/>
                <w:color w:val="auto"/>
                <w:sz w:val="20"/>
                <w:szCs w:val="20"/>
              </w:rPr>
            </w:pPr>
          </w:p>
        </w:tc>
        <w:tc>
          <w:tcPr>
            <w:tcW w:w="1019" w:type="pct"/>
            <w:shd w:val="clear" w:color="auto" w:fill="auto"/>
            <w:vAlign w:val="center"/>
          </w:tcPr>
          <w:p w:rsidR="00B42D7A" w:rsidRPr="0091620A" w:rsidP="00D524CA">
            <w:pPr>
              <w:spacing w:before="120" w:after="0" w:line="240" w:lineRule="auto"/>
              <w:jc w:val="center"/>
              <w:rPr>
                <w:rFonts w:ascii="Arial" w:hAnsi="Arial" w:cs="Arial"/>
                <w:color w:val="auto"/>
                <w:sz w:val="20"/>
                <w:szCs w:val="20"/>
              </w:rPr>
            </w:pPr>
          </w:p>
        </w:tc>
        <w:tc>
          <w:tcPr>
            <w:tcW w:w="995" w:type="pct"/>
            <w:vMerge/>
            <w:shd w:val="clear" w:color="auto" w:fill="auto"/>
            <w:vAlign w:val="center"/>
          </w:tcPr>
          <w:p w:rsidR="00B42D7A"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3" w:type="pct"/>
            <w:vMerge/>
            <w:shd w:val="clear" w:color="auto" w:fill="auto"/>
            <w:vAlign w:val="center"/>
          </w:tcPr>
          <w:p w:rsidR="00B42D7A" w:rsidRPr="0091620A" w:rsidP="00D524CA">
            <w:pPr>
              <w:widowControl w:val="0"/>
              <w:spacing w:before="120" w:after="0" w:line="240" w:lineRule="auto"/>
              <w:jc w:val="center"/>
              <w:rPr>
                <w:rFonts w:ascii="Arial" w:hAnsi="Arial" w:cs="Arial"/>
                <w:color w:val="auto"/>
                <w:sz w:val="20"/>
                <w:szCs w:val="20"/>
              </w:rPr>
            </w:pPr>
          </w:p>
        </w:tc>
        <w:tc>
          <w:tcPr>
            <w:tcW w:w="942" w:type="pct"/>
            <w:shd w:val="clear" w:color="auto" w:fill="auto"/>
            <w:vAlign w:val="center"/>
          </w:tcPr>
          <w:p w:rsidR="00B42D7A"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w:t>
            </w:r>
          </w:p>
        </w:tc>
        <w:tc>
          <w:tcPr>
            <w:tcW w:w="1101" w:type="pct"/>
            <w:shd w:val="clear" w:color="auto" w:fill="auto"/>
            <w:vAlign w:val="center"/>
          </w:tcPr>
          <w:p w:rsidR="00B42D7A" w:rsidRPr="0091620A" w:rsidP="00D524CA">
            <w:pPr>
              <w:spacing w:before="120" w:after="0" w:line="240" w:lineRule="auto"/>
              <w:jc w:val="center"/>
              <w:rPr>
                <w:rFonts w:ascii="Arial" w:hAnsi="Arial" w:cs="Arial"/>
                <w:color w:val="auto"/>
                <w:sz w:val="20"/>
                <w:szCs w:val="20"/>
              </w:rPr>
            </w:pPr>
          </w:p>
        </w:tc>
        <w:tc>
          <w:tcPr>
            <w:tcW w:w="1019" w:type="pct"/>
            <w:shd w:val="clear" w:color="auto" w:fill="auto"/>
            <w:vAlign w:val="center"/>
          </w:tcPr>
          <w:p w:rsidR="00B42D7A" w:rsidRPr="0091620A" w:rsidP="00D524CA">
            <w:pPr>
              <w:spacing w:before="120" w:after="0" w:line="240" w:lineRule="auto"/>
              <w:jc w:val="center"/>
              <w:rPr>
                <w:rFonts w:ascii="Arial" w:hAnsi="Arial" w:cs="Arial"/>
                <w:color w:val="auto"/>
                <w:sz w:val="20"/>
                <w:szCs w:val="20"/>
              </w:rPr>
            </w:pPr>
          </w:p>
        </w:tc>
        <w:tc>
          <w:tcPr>
            <w:tcW w:w="995" w:type="pct"/>
            <w:vMerge/>
            <w:shd w:val="clear" w:color="auto" w:fill="auto"/>
            <w:vAlign w:val="center"/>
          </w:tcPr>
          <w:p w:rsidR="00B42D7A"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3" w:type="pct"/>
            <w:vMerge/>
            <w:shd w:val="clear" w:color="auto" w:fill="auto"/>
            <w:vAlign w:val="center"/>
          </w:tcPr>
          <w:p w:rsidR="00B42D7A" w:rsidRPr="0091620A" w:rsidP="00D524CA">
            <w:pPr>
              <w:widowControl w:val="0"/>
              <w:spacing w:before="120" w:after="0" w:line="240" w:lineRule="auto"/>
              <w:jc w:val="center"/>
              <w:rPr>
                <w:rFonts w:ascii="Arial" w:hAnsi="Arial" w:cs="Arial"/>
                <w:color w:val="auto"/>
                <w:sz w:val="20"/>
                <w:szCs w:val="20"/>
              </w:rPr>
            </w:pPr>
          </w:p>
        </w:tc>
        <w:tc>
          <w:tcPr>
            <w:tcW w:w="942" w:type="pct"/>
            <w:shd w:val="clear" w:color="auto" w:fill="auto"/>
            <w:vAlign w:val="center"/>
          </w:tcPr>
          <w:p w:rsidR="00B42D7A"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n</w:t>
            </w:r>
          </w:p>
        </w:tc>
        <w:tc>
          <w:tcPr>
            <w:tcW w:w="1101" w:type="pct"/>
            <w:shd w:val="clear" w:color="auto" w:fill="auto"/>
            <w:vAlign w:val="center"/>
          </w:tcPr>
          <w:p w:rsidR="00B42D7A" w:rsidRPr="0091620A" w:rsidP="00D524CA">
            <w:pPr>
              <w:spacing w:before="120" w:after="0" w:line="240" w:lineRule="auto"/>
              <w:jc w:val="center"/>
              <w:rPr>
                <w:rFonts w:ascii="Arial" w:hAnsi="Arial" w:cs="Arial"/>
                <w:color w:val="auto"/>
                <w:sz w:val="20"/>
                <w:szCs w:val="20"/>
              </w:rPr>
            </w:pPr>
          </w:p>
        </w:tc>
        <w:tc>
          <w:tcPr>
            <w:tcW w:w="1019" w:type="pct"/>
            <w:shd w:val="clear" w:color="auto" w:fill="auto"/>
            <w:vAlign w:val="center"/>
          </w:tcPr>
          <w:p w:rsidR="00B42D7A" w:rsidRPr="0091620A" w:rsidP="00D524CA">
            <w:pPr>
              <w:spacing w:before="120" w:after="0" w:line="240" w:lineRule="auto"/>
              <w:jc w:val="center"/>
              <w:rPr>
                <w:rFonts w:ascii="Arial" w:hAnsi="Arial" w:cs="Arial"/>
                <w:color w:val="auto"/>
                <w:sz w:val="20"/>
                <w:szCs w:val="20"/>
              </w:rPr>
            </w:pPr>
          </w:p>
        </w:tc>
        <w:tc>
          <w:tcPr>
            <w:tcW w:w="995" w:type="pct"/>
            <w:vMerge/>
            <w:shd w:val="clear" w:color="auto" w:fill="auto"/>
            <w:vAlign w:val="center"/>
          </w:tcPr>
          <w:p w:rsidR="00B42D7A"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3" w:type="pct"/>
            <w:vMerge w:val="restart"/>
            <w:shd w:val="clear" w:color="auto" w:fill="auto"/>
            <w:vAlign w:val="center"/>
          </w:tcPr>
          <w:p w:rsidR="00B42D7A"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H2</w:t>
            </w:r>
          </w:p>
        </w:tc>
        <w:tc>
          <w:tcPr>
            <w:tcW w:w="942" w:type="pct"/>
            <w:shd w:val="clear" w:color="auto" w:fill="auto"/>
            <w:vAlign w:val="center"/>
          </w:tcPr>
          <w:p w:rsidR="00B42D7A"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1</w:t>
            </w:r>
          </w:p>
        </w:tc>
        <w:tc>
          <w:tcPr>
            <w:tcW w:w="1101" w:type="pct"/>
            <w:shd w:val="clear" w:color="auto" w:fill="auto"/>
            <w:vAlign w:val="center"/>
          </w:tcPr>
          <w:p w:rsidR="00B42D7A" w:rsidRPr="0091620A" w:rsidP="00D524CA">
            <w:pPr>
              <w:spacing w:before="120" w:after="0" w:line="240" w:lineRule="auto"/>
              <w:jc w:val="center"/>
              <w:rPr>
                <w:rFonts w:ascii="Arial" w:hAnsi="Arial" w:cs="Arial"/>
                <w:color w:val="auto"/>
                <w:sz w:val="20"/>
                <w:szCs w:val="20"/>
              </w:rPr>
            </w:pPr>
          </w:p>
        </w:tc>
        <w:tc>
          <w:tcPr>
            <w:tcW w:w="1019" w:type="pct"/>
            <w:shd w:val="clear" w:color="auto" w:fill="auto"/>
            <w:vAlign w:val="center"/>
          </w:tcPr>
          <w:p w:rsidR="00B42D7A" w:rsidRPr="0091620A" w:rsidP="00D524CA">
            <w:pPr>
              <w:spacing w:before="120" w:after="0" w:line="240" w:lineRule="auto"/>
              <w:jc w:val="center"/>
              <w:rPr>
                <w:rFonts w:ascii="Arial" w:hAnsi="Arial" w:cs="Arial"/>
                <w:color w:val="auto"/>
                <w:sz w:val="20"/>
                <w:szCs w:val="20"/>
              </w:rPr>
            </w:pPr>
          </w:p>
        </w:tc>
        <w:tc>
          <w:tcPr>
            <w:tcW w:w="995" w:type="pct"/>
            <w:vMerge w:val="restart"/>
            <w:shd w:val="clear" w:color="auto" w:fill="auto"/>
            <w:vAlign w:val="center"/>
          </w:tcPr>
          <w:p w:rsidR="00B42D7A"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Diện tích khu vực chồng lấn thứ 2 ch</w:t>
            </w:r>
            <w:r w:rsidRPr="0091620A" w:rsidR="00D748A4">
              <w:rPr>
                <w:rFonts w:ascii="Arial" w:hAnsi="Arial" w:cs="Arial"/>
                <w:color w:val="auto"/>
                <w:sz w:val="20"/>
                <w:szCs w:val="20"/>
              </w:rPr>
              <w:t>ồ</w:t>
            </w:r>
            <w:r w:rsidRPr="0091620A">
              <w:rPr>
                <w:rFonts w:ascii="Arial" w:hAnsi="Arial" w:cs="Arial"/>
                <w:color w:val="auto"/>
                <w:sz w:val="20"/>
                <w:szCs w:val="20"/>
              </w:rPr>
              <w:t>ng lấn với Giấy phép số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3" w:type="pct"/>
            <w:vMerge/>
            <w:shd w:val="clear" w:color="auto" w:fill="auto"/>
            <w:vAlign w:val="center"/>
          </w:tcPr>
          <w:p w:rsidR="00B42D7A" w:rsidRPr="0091620A" w:rsidP="00D524CA">
            <w:pPr>
              <w:widowControl w:val="0"/>
              <w:spacing w:before="120" w:after="0" w:line="240" w:lineRule="auto"/>
              <w:jc w:val="center"/>
              <w:rPr>
                <w:rFonts w:ascii="Arial" w:hAnsi="Arial" w:cs="Arial"/>
                <w:color w:val="auto"/>
                <w:sz w:val="20"/>
                <w:szCs w:val="20"/>
              </w:rPr>
            </w:pPr>
          </w:p>
        </w:tc>
        <w:tc>
          <w:tcPr>
            <w:tcW w:w="942" w:type="pct"/>
            <w:shd w:val="clear" w:color="auto" w:fill="auto"/>
            <w:vAlign w:val="center"/>
          </w:tcPr>
          <w:p w:rsidR="00B42D7A"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2</w:t>
            </w:r>
          </w:p>
        </w:tc>
        <w:tc>
          <w:tcPr>
            <w:tcW w:w="1101" w:type="pct"/>
            <w:shd w:val="clear" w:color="auto" w:fill="auto"/>
            <w:vAlign w:val="center"/>
          </w:tcPr>
          <w:p w:rsidR="00B42D7A" w:rsidRPr="0091620A" w:rsidP="00D524CA">
            <w:pPr>
              <w:spacing w:before="120" w:after="0" w:line="240" w:lineRule="auto"/>
              <w:jc w:val="center"/>
              <w:rPr>
                <w:rFonts w:ascii="Arial" w:hAnsi="Arial" w:cs="Arial"/>
                <w:color w:val="auto"/>
                <w:sz w:val="20"/>
                <w:szCs w:val="20"/>
              </w:rPr>
            </w:pPr>
          </w:p>
        </w:tc>
        <w:tc>
          <w:tcPr>
            <w:tcW w:w="1019" w:type="pct"/>
            <w:shd w:val="clear" w:color="auto" w:fill="auto"/>
            <w:vAlign w:val="center"/>
          </w:tcPr>
          <w:p w:rsidR="00B42D7A" w:rsidRPr="0091620A" w:rsidP="00D524CA">
            <w:pPr>
              <w:spacing w:before="120" w:after="0" w:line="240" w:lineRule="auto"/>
              <w:jc w:val="center"/>
              <w:rPr>
                <w:rFonts w:ascii="Arial" w:hAnsi="Arial" w:cs="Arial"/>
                <w:color w:val="auto"/>
                <w:sz w:val="20"/>
                <w:szCs w:val="20"/>
              </w:rPr>
            </w:pPr>
          </w:p>
        </w:tc>
        <w:tc>
          <w:tcPr>
            <w:tcW w:w="995" w:type="pct"/>
            <w:vMerge/>
            <w:shd w:val="clear" w:color="auto" w:fill="auto"/>
            <w:vAlign w:val="center"/>
          </w:tcPr>
          <w:p w:rsidR="00B42D7A"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3" w:type="pct"/>
            <w:vMerge/>
            <w:shd w:val="clear" w:color="auto" w:fill="auto"/>
            <w:vAlign w:val="center"/>
          </w:tcPr>
          <w:p w:rsidR="00B42D7A" w:rsidRPr="0091620A" w:rsidP="00D524CA">
            <w:pPr>
              <w:widowControl w:val="0"/>
              <w:spacing w:before="120" w:after="0" w:line="240" w:lineRule="auto"/>
              <w:jc w:val="center"/>
              <w:rPr>
                <w:rFonts w:ascii="Arial" w:hAnsi="Arial" w:cs="Arial"/>
                <w:color w:val="auto"/>
                <w:sz w:val="20"/>
                <w:szCs w:val="20"/>
              </w:rPr>
            </w:pPr>
          </w:p>
        </w:tc>
        <w:tc>
          <w:tcPr>
            <w:tcW w:w="942" w:type="pct"/>
            <w:shd w:val="clear" w:color="auto" w:fill="auto"/>
            <w:vAlign w:val="center"/>
          </w:tcPr>
          <w:p w:rsidR="00B42D7A"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w:t>
            </w:r>
          </w:p>
        </w:tc>
        <w:tc>
          <w:tcPr>
            <w:tcW w:w="1101" w:type="pct"/>
            <w:shd w:val="clear" w:color="auto" w:fill="auto"/>
            <w:vAlign w:val="center"/>
          </w:tcPr>
          <w:p w:rsidR="00B42D7A" w:rsidRPr="0091620A" w:rsidP="00D524CA">
            <w:pPr>
              <w:spacing w:before="120" w:after="0" w:line="240" w:lineRule="auto"/>
              <w:jc w:val="center"/>
              <w:rPr>
                <w:rFonts w:ascii="Arial" w:hAnsi="Arial" w:cs="Arial"/>
                <w:color w:val="auto"/>
                <w:sz w:val="20"/>
                <w:szCs w:val="20"/>
              </w:rPr>
            </w:pPr>
          </w:p>
        </w:tc>
        <w:tc>
          <w:tcPr>
            <w:tcW w:w="1019" w:type="pct"/>
            <w:shd w:val="clear" w:color="auto" w:fill="auto"/>
            <w:vAlign w:val="center"/>
          </w:tcPr>
          <w:p w:rsidR="00B42D7A" w:rsidRPr="0091620A" w:rsidP="00D524CA">
            <w:pPr>
              <w:spacing w:before="120" w:after="0" w:line="240" w:lineRule="auto"/>
              <w:jc w:val="center"/>
              <w:rPr>
                <w:rFonts w:ascii="Arial" w:hAnsi="Arial" w:cs="Arial"/>
                <w:color w:val="auto"/>
                <w:sz w:val="20"/>
                <w:szCs w:val="20"/>
              </w:rPr>
            </w:pPr>
          </w:p>
        </w:tc>
        <w:tc>
          <w:tcPr>
            <w:tcW w:w="995" w:type="pct"/>
            <w:vMerge/>
            <w:shd w:val="clear" w:color="auto" w:fill="auto"/>
            <w:vAlign w:val="center"/>
          </w:tcPr>
          <w:p w:rsidR="00B42D7A"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3" w:type="pct"/>
            <w:vMerge/>
            <w:shd w:val="clear" w:color="auto" w:fill="auto"/>
            <w:vAlign w:val="center"/>
          </w:tcPr>
          <w:p w:rsidR="00B42D7A" w:rsidRPr="0091620A" w:rsidP="00D524CA">
            <w:pPr>
              <w:widowControl w:val="0"/>
              <w:spacing w:before="120" w:after="0" w:line="240" w:lineRule="auto"/>
              <w:jc w:val="center"/>
              <w:rPr>
                <w:rFonts w:ascii="Arial" w:hAnsi="Arial" w:cs="Arial"/>
                <w:color w:val="auto"/>
                <w:sz w:val="20"/>
                <w:szCs w:val="20"/>
              </w:rPr>
            </w:pPr>
          </w:p>
        </w:tc>
        <w:tc>
          <w:tcPr>
            <w:tcW w:w="942" w:type="pct"/>
            <w:shd w:val="clear" w:color="auto" w:fill="auto"/>
            <w:vAlign w:val="center"/>
          </w:tcPr>
          <w:p w:rsidR="00B42D7A"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m</w:t>
            </w:r>
          </w:p>
        </w:tc>
        <w:tc>
          <w:tcPr>
            <w:tcW w:w="1101" w:type="pct"/>
            <w:shd w:val="clear" w:color="auto" w:fill="auto"/>
            <w:vAlign w:val="center"/>
          </w:tcPr>
          <w:p w:rsidR="00B42D7A" w:rsidRPr="0091620A" w:rsidP="00D524CA">
            <w:pPr>
              <w:spacing w:before="120" w:after="0" w:line="240" w:lineRule="auto"/>
              <w:jc w:val="center"/>
              <w:rPr>
                <w:rFonts w:ascii="Arial" w:hAnsi="Arial" w:cs="Arial"/>
                <w:color w:val="auto"/>
                <w:sz w:val="20"/>
                <w:szCs w:val="20"/>
              </w:rPr>
            </w:pPr>
          </w:p>
        </w:tc>
        <w:tc>
          <w:tcPr>
            <w:tcW w:w="1019" w:type="pct"/>
            <w:shd w:val="clear" w:color="auto" w:fill="auto"/>
            <w:vAlign w:val="center"/>
          </w:tcPr>
          <w:p w:rsidR="00B42D7A" w:rsidRPr="0091620A" w:rsidP="00D524CA">
            <w:pPr>
              <w:spacing w:before="120" w:after="0" w:line="240" w:lineRule="auto"/>
              <w:jc w:val="center"/>
              <w:rPr>
                <w:rFonts w:ascii="Arial" w:hAnsi="Arial" w:cs="Arial"/>
                <w:color w:val="auto"/>
                <w:sz w:val="20"/>
                <w:szCs w:val="20"/>
              </w:rPr>
            </w:pPr>
          </w:p>
        </w:tc>
        <w:tc>
          <w:tcPr>
            <w:tcW w:w="995" w:type="pct"/>
            <w:vMerge/>
            <w:shd w:val="clear" w:color="auto" w:fill="auto"/>
            <w:vAlign w:val="center"/>
          </w:tcPr>
          <w:p w:rsidR="00B42D7A"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3"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942"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101"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019"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995"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3" w:type="pct"/>
            <w:vMerge w:val="restart"/>
            <w:shd w:val="clear" w:color="auto" w:fill="auto"/>
            <w:vAlign w:val="center"/>
          </w:tcPr>
          <w:p w:rsidR="00B42D7A"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Hn</w:t>
            </w:r>
          </w:p>
        </w:tc>
        <w:tc>
          <w:tcPr>
            <w:tcW w:w="942" w:type="pct"/>
            <w:shd w:val="clear" w:color="auto" w:fill="auto"/>
            <w:vAlign w:val="center"/>
          </w:tcPr>
          <w:p w:rsidR="00B42D7A"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1</w:t>
            </w:r>
          </w:p>
        </w:tc>
        <w:tc>
          <w:tcPr>
            <w:tcW w:w="1101" w:type="pct"/>
            <w:shd w:val="clear" w:color="auto" w:fill="auto"/>
            <w:vAlign w:val="center"/>
          </w:tcPr>
          <w:p w:rsidR="00B42D7A" w:rsidRPr="0091620A" w:rsidP="00D524CA">
            <w:pPr>
              <w:spacing w:before="120" w:after="0" w:line="240" w:lineRule="auto"/>
              <w:jc w:val="center"/>
              <w:rPr>
                <w:rFonts w:ascii="Arial" w:hAnsi="Arial" w:cs="Arial"/>
                <w:color w:val="auto"/>
                <w:sz w:val="20"/>
                <w:szCs w:val="20"/>
              </w:rPr>
            </w:pPr>
          </w:p>
        </w:tc>
        <w:tc>
          <w:tcPr>
            <w:tcW w:w="1019" w:type="pct"/>
            <w:shd w:val="clear" w:color="auto" w:fill="auto"/>
            <w:vAlign w:val="center"/>
          </w:tcPr>
          <w:p w:rsidR="00B42D7A" w:rsidRPr="0091620A" w:rsidP="00D524CA">
            <w:pPr>
              <w:spacing w:before="120" w:after="0" w:line="240" w:lineRule="auto"/>
              <w:jc w:val="center"/>
              <w:rPr>
                <w:rFonts w:ascii="Arial" w:hAnsi="Arial" w:cs="Arial"/>
                <w:color w:val="auto"/>
                <w:sz w:val="20"/>
                <w:szCs w:val="20"/>
              </w:rPr>
            </w:pPr>
          </w:p>
        </w:tc>
        <w:tc>
          <w:tcPr>
            <w:tcW w:w="995" w:type="pct"/>
            <w:vMerge w:val="restart"/>
            <w:shd w:val="clear" w:color="auto" w:fill="auto"/>
            <w:vAlign w:val="center"/>
          </w:tcPr>
          <w:p w:rsidR="00B42D7A"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 xml:space="preserve">Diện </w:t>
            </w:r>
            <w:r w:rsidRPr="0091620A" w:rsidR="00D748A4">
              <w:rPr>
                <w:rFonts w:ascii="Arial" w:hAnsi="Arial" w:cs="Arial"/>
                <w:color w:val="auto"/>
                <w:sz w:val="20"/>
                <w:szCs w:val="20"/>
              </w:rPr>
              <w:t>tích khu vực chồng lấn thứ n chồ</w:t>
            </w:r>
            <w:r w:rsidRPr="0091620A">
              <w:rPr>
                <w:rFonts w:ascii="Arial" w:hAnsi="Arial" w:cs="Arial"/>
                <w:color w:val="auto"/>
                <w:sz w:val="20"/>
                <w:szCs w:val="20"/>
              </w:rPr>
              <w:t>ng lấn với Giấy phép số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3" w:type="pct"/>
            <w:vMerge/>
            <w:shd w:val="clear" w:color="auto" w:fill="auto"/>
            <w:vAlign w:val="center"/>
          </w:tcPr>
          <w:p w:rsidR="00B42D7A" w:rsidRPr="0091620A" w:rsidP="00D524CA">
            <w:pPr>
              <w:widowControl w:val="0"/>
              <w:spacing w:before="120" w:after="0" w:line="240" w:lineRule="auto"/>
              <w:jc w:val="center"/>
              <w:rPr>
                <w:rFonts w:ascii="Arial" w:hAnsi="Arial" w:cs="Arial"/>
                <w:color w:val="auto"/>
                <w:sz w:val="20"/>
                <w:szCs w:val="20"/>
              </w:rPr>
            </w:pPr>
          </w:p>
        </w:tc>
        <w:tc>
          <w:tcPr>
            <w:tcW w:w="942" w:type="pct"/>
            <w:shd w:val="clear" w:color="auto" w:fill="auto"/>
            <w:vAlign w:val="center"/>
          </w:tcPr>
          <w:p w:rsidR="00B42D7A"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2</w:t>
            </w:r>
          </w:p>
        </w:tc>
        <w:tc>
          <w:tcPr>
            <w:tcW w:w="1101" w:type="pct"/>
            <w:shd w:val="clear" w:color="auto" w:fill="auto"/>
            <w:vAlign w:val="center"/>
          </w:tcPr>
          <w:p w:rsidR="00B42D7A" w:rsidRPr="0091620A" w:rsidP="00D524CA">
            <w:pPr>
              <w:spacing w:before="120" w:after="0" w:line="240" w:lineRule="auto"/>
              <w:jc w:val="center"/>
              <w:rPr>
                <w:rFonts w:ascii="Arial" w:hAnsi="Arial" w:cs="Arial"/>
                <w:color w:val="auto"/>
                <w:sz w:val="20"/>
                <w:szCs w:val="20"/>
              </w:rPr>
            </w:pPr>
          </w:p>
        </w:tc>
        <w:tc>
          <w:tcPr>
            <w:tcW w:w="1019" w:type="pct"/>
            <w:shd w:val="clear" w:color="auto" w:fill="auto"/>
            <w:vAlign w:val="center"/>
          </w:tcPr>
          <w:p w:rsidR="00B42D7A" w:rsidRPr="0091620A" w:rsidP="00D524CA">
            <w:pPr>
              <w:spacing w:before="120" w:after="0" w:line="240" w:lineRule="auto"/>
              <w:jc w:val="center"/>
              <w:rPr>
                <w:rFonts w:ascii="Arial" w:hAnsi="Arial" w:cs="Arial"/>
                <w:color w:val="auto"/>
                <w:sz w:val="20"/>
                <w:szCs w:val="20"/>
              </w:rPr>
            </w:pPr>
          </w:p>
        </w:tc>
        <w:tc>
          <w:tcPr>
            <w:tcW w:w="995" w:type="pct"/>
            <w:vMerge/>
            <w:shd w:val="clear" w:color="auto" w:fill="auto"/>
            <w:vAlign w:val="center"/>
          </w:tcPr>
          <w:p w:rsidR="00B42D7A"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3" w:type="pct"/>
            <w:vMerge/>
            <w:shd w:val="clear" w:color="auto" w:fill="auto"/>
            <w:vAlign w:val="center"/>
          </w:tcPr>
          <w:p w:rsidR="00B42D7A" w:rsidRPr="0091620A" w:rsidP="00D524CA">
            <w:pPr>
              <w:widowControl w:val="0"/>
              <w:spacing w:before="120" w:after="0" w:line="240" w:lineRule="auto"/>
              <w:jc w:val="center"/>
              <w:rPr>
                <w:rFonts w:ascii="Arial" w:hAnsi="Arial" w:cs="Arial"/>
                <w:color w:val="auto"/>
                <w:sz w:val="20"/>
                <w:szCs w:val="20"/>
              </w:rPr>
            </w:pPr>
          </w:p>
        </w:tc>
        <w:tc>
          <w:tcPr>
            <w:tcW w:w="942" w:type="pct"/>
            <w:shd w:val="clear" w:color="auto" w:fill="auto"/>
            <w:vAlign w:val="center"/>
          </w:tcPr>
          <w:p w:rsidR="00B42D7A"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w:t>
            </w:r>
          </w:p>
        </w:tc>
        <w:tc>
          <w:tcPr>
            <w:tcW w:w="1101" w:type="pct"/>
            <w:shd w:val="clear" w:color="auto" w:fill="auto"/>
            <w:vAlign w:val="center"/>
          </w:tcPr>
          <w:p w:rsidR="00B42D7A" w:rsidRPr="0091620A" w:rsidP="00D524CA">
            <w:pPr>
              <w:spacing w:before="120" w:after="0" w:line="240" w:lineRule="auto"/>
              <w:jc w:val="center"/>
              <w:rPr>
                <w:rFonts w:ascii="Arial" w:hAnsi="Arial" w:cs="Arial"/>
                <w:color w:val="auto"/>
                <w:sz w:val="20"/>
                <w:szCs w:val="20"/>
              </w:rPr>
            </w:pPr>
          </w:p>
        </w:tc>
        <w:tc>
          <w:tcPr>
            <w:tcW w:w="1019" w:type="pct"/>
            <w:shd w:val="clear" w:color="auto" w:fill="auto"/>
            <w:vAlign w:val="center"/>
          </w:tcPr>
          <w:p w:rsidR="00B42D7A" w:rsidRPr="0091620A" w:rsidP="00D524CA">
            <w:pPr>
              <w:spacing w:before="120" w:after="0" w:line="240" w:lineRule="auto"/>
              <w:jc w:val="center"/>
              <w:rPr>
                <w:rFonts w:ascii="Arial" w:hAnsi="Arial" w:cs="Arial"/>
                <w:color w:val="auto"/>
                <w:sz w:val="20"/>
                <w:szCs w:val="20"/>
              </w:rPr>
            </w:pPr>
          </w:p>
        </w:tc>
        <w:tc>
          <w:tcPr>
            <w:tcW w:w="995" w:type="pct"/>
            <w:vMerge/>
            <w:shd w:val="clear" w:color="auto" w:fill="auto"/>
            <w:vAlign w:val="center"/>
          </w:tcPr>
          <w:p w:rsidR="00B42D7A"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3" w:type="pct"/>
            <w:vMerge/>
            <w:shd w:val="clear" w:color="auto" w:fill="auto"/>
            <w:vAlign w:val="center"/>
          </w:tcPr>
          <w:p w:rsidR="00B42D7A" w:rsidRPr="0091620A" w:rsidP="00D524CA">
            <w:pPr>
              <w:widowControl w:val="0"/>
              <w:spacing w:before="120" w:after="0" w:line="240" w:lineRule="auto"/>
              <w:jc w:val="center"/>
              <w:rPr>
                <w:rFonts w:ascii="Arial" w:hAnsi="Arial" w:cs="Arial"/>
                <w:color w:val="auto"/>
                <w:sz w:val="20"/>
                <w:szCs w:val="20"/>
              </w:rPr>
            </w:pPr>
          </w:p>
        </w:tc>
        <w:tc>
          <w:tcPr>
            <w:tcW w:w="942" w:type="pct"/>
            <w:shd w:val="clear" w:color="auto" w:fill="auto"/>
            <w:vAlign w:val="center"/>
          </w:tcPr>
          <w:p w:rsidR="00B42D7A"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k</w:t>
            </w:r>
          </w:p>
        </w:tc>
        <w:tc>
          <w:tcPr>
            <w:tcW w:w="1101" w:type="pct"/>
            <w:shd w:val="clear" w:color="auto" w:fill="auto"/>
            <w:vAlign w:val="center"/>
          </w:tcPr>
          <w:p w:rsidR="00B42D7A" w:rsidRPr="0091620A" w:rsidP="00D524CA">
            <w:pPr>
              <w:spacing w:before="120" w:after="0" w:line="240" w:lineRule="auto"/>
              <w:jc w:val="center"/>
              <w:rPr>
                <w:rFonts w:ascii="Arial" w:hAnsi="Arial" w:cs="Arial"/>
                <w:color w:val="auto"/>
                <w:sz w:val="20"/>
                <w:szCs w:val="20"/>
              </w:rPr>
            </w:pPr>
          </w:p>
        </w:tc>
        <w:tc>
          <w:tcPr>
            <w:tcW w:w="1019" w:type="pct"/>
            <w:shd w:val="clear" w:color="auto" w:fill="auto"/>
            <w:vAlign w:val="center"/>
          </w:tcPr>
          <w:p w:rsidR="00B42D7A" w:rsidRPr="0091620A" w:rsidP="00D524CA">
            <w:pPr>
              <w:spacing w:before="120" w:after="0" w:line="240" w:lineRule="auto"/>
              <w:jc w:val="center"/>
              <w:rPr>
                <w:rFonts w:ascii="Arial" w:hAnsi="Arial" w:cs="Arial"/>
                <w:color w:val="auto"/>
                <w:sz w:val="20"/>
                <w:szCs w:val="20"/>
              </w:rPr>
            </w:pPr>
          </w:p>
        </w:tc>
        <w:tc>
          <w:tcPr>
            <w:tcW w:w="995" w:type="pct"/>
            <w:vMerge/>
            <w:shd w:val="clear" w:color="auto" w:fill="auto"/>
            <w:vAlign w:val="center"/>
          </w:tcPr>
          <w:p w:rsidR="00B42D7A" w:rsidRPr="0091620A" w:rsidP="00D524CA">
            <w:pPr>
              <w:widowControl w:val="0"/>
              <w:spacing w:before="120" w:after="0" w:line="240" w:lineRule="auto"/>
              <w:jc w:val="center"/>
              <w:rPr>
                <w:rFonts w:ascii="Arial" w:hAnsi="Arial" w:cs="Arial"/>
                <w:color w:val="auto"/>
                <w:sz w:val="20"/>
                <w:szCs w:val="20"/>
              </w:rPr>
            </w:pPr>
          </w:p>
        </w:tc>
      </w:tr>
    </w:tbl>
    <w:p w:rsidR="00A77B3E" w:rsidRPr="0091620A" w:rsidP="00D524CA">
      <w:pPr>
        <w:spacing w:before="120" w:after="0" w:line="240" w:lineRule="auto"/>
        <w:rPr>
          <w:rFonts w:ascii="Arial" w:hAnsi="Arial" w:cs="Arial"/>
          <w:b/>
          <w:bCs/>
          <w:color w:val="auto"/>
          <w:sz w:val="20"/>
          <w:szCs w:val="20"/>
        </w:rPr>
      </w:pPr>
      <w:r w:rsidRPr="0091620A" w:rsidR="00C77983">
        <w:rPr>
          <w:rFonts w:ascii="Arial" w:hAnsi="Arial" w:cs="Arial"/>
          <w:b/>
          <w:bCs/>
          <w:color w:val="auto"/>
          <w:sz w:val="20"/>
          <w:szCs w:val="20"/>
        </w:rPr>
        <w:t>3. Ngoà</w:t>
      </w:r>
      <w:r w:rsidRPr="0091620A" w:rsidR="00C77983">
        <w:rPr>
          <w:rFonts w:ascii="Arial" w:hAnsi="Arial" w:cs="Arial"/>
          <w:b/>
          <w:bCs/>
          <w:color w:val="auto"/>
          <w:sz w:val="20"/>
          <w:szCs w:val="20"/>
        </w:rPr>
        <w:t xml:space="preserve">i </w:t>
      </w:r>
      <w:r w:rsidRPr="0091620A" w:rsidR="003556B9">
        <w:rPr>
          <w:rFonts w:ascii="Arial" w:hAnsi="Arial" w:cs="Arial"/>
          <w:b/>
          <w:bCs/>
          <w:color w:val="auto"/>
          <w:sz w:val="20"/>
          <w:szCs w:val="20"/>
        </w:rPr>
        <w:t>Bảng</w:t>
      </w:r>
      <w:r w:rsidRPr="0091620A" w:rsidR="00C77983">
        <w:rPr>
          <w:rFonts w:ascii="Arial" w:hAnsi="Arial" w:cs="Arial"/>
          <w:b/>
          <w:bCs/>
          <w:color w:val="auto"/>
          <w:sz w:val="20"/>
          <w:szCs w:val="20"/>
        </w:rPr>
        <w:t xml:space="preserve"> 1 và </w:t>
      </w:r>
      <w:r w:rsidRPr="0091620A" w:rsidR="003556B9">
        <w:rPr>
          <w:rFonts w:ascii="Arial" w:hAnsi="Arial" w:cs="Arial"/>
          <w:b/>
          <w:bCs/>
          <w:color w:val="auto"/>
          <w:sz w:val="20"/>
          <w:szCs w:val="20"/>
        </w:rPr>
        <w:t>Bảng</w:t>
      </w:r>
      <w:r w:rsidRPr="0091620A" w:rsidR="00C77983">
        <w:rPr>
          <w:rFonts w:ascii="Arial" w:hAnsi="Arial" w:cs="Arial"/>
          <w:b/>
          <w:bCs/>
          <w:color w:val="auto"/>
          <w:sz w:val="20"/>
          <w:szCs w:val="20"/>
        </w:rPr>
        <w:t xml:space="preserve"> 2 nêu trên, cần bổ sung chi tiết </w:t>
      </w:r>
      <w:r w:rsidRPr="0091620A" w:rsidR="003556B9">
        <w:rPr>
          <w:rFonts w:ascii="Arial" w:hAnsi="Arial" w:cs="Arial"/>
          <w:b/>
          <w:bCs/>
          <w:color w:val="auto"/>
          <w:sz w:val="20"/>
          <w:szCs w:val="20"/>
        </w:rPr>
        <w:t>Bảng</w:t>
      </w:r>
      <w:r w:rsidRPr="0091620A" w:rsidR="00C77983">
        <w:rPr>
          <w:rFonts w:ascii="Arial" w:hAnsi="Arial" w:cs="Arial"/>
          <w:b/>
          <w:bCs/>
          <w:color w:val="auto"/>
          <w:sz w:val="20"/>
          <w:szCs w:val="20"/>
        </w:rPr>
        <w:t xml:space="preserve"> 3 trong trường hợp có diện tích khu vực không được phép khai thác nằm trong diện tích khu vực được phép khai thác như sau:</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1713"/>
        <w:gridCol w:w="2624"/>
        <w:gridCol w:w="2372"/>
        <w:gridCol w:w="2372"/>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3" w:type="pct"/>
            <w:vMerge w:val="restart"/>
            <w:shd w:val="clear" w:color="auto" w:fill="auto"/>
            <w:vAlign w:val="center"/>
          </w:tcPr>
          <w:p w:rsidR="00B42D7A" w:rsidRPr="0091620A" w:rsidP="00D524CA">
            <w:pPr>
              <w:spacing w:before="120" w:after="0" w:line="240" w:lineRule="auto"/>
              <w:jc w:val="center"/>
              <w:rPr>
                <w:rFonts w:ascii="Arial" w:hAnsi="Arial" w:cs="Arial"/>
                <w:b/>
                <w:bCs/>
                <w:color w:val="auto"/>
                <w:sz w:val="20"/>
                <w:szCs w:val="20"/>
              </w:rPr>
            </w:pPr>
            <w:r w:rsidRPr="0091620A" w:rsidR="00231B5F">
              <w:rPr>
                <w:rFonts w:ascii="Arial" w:hAnsi="Arial" w:cs="Arial"/>
                <w:b/>
                <w:bCs/>
                <w:color w:val="auto"/>
                <w:sz w:val="20"/>
                <w:szCs w:val="20"/>
              </w:rPr>
              <w:t>Điểm</w:t>
            </w:r>
            <w:r w:rsidRPr="0091620A">
              <w:rPr>
                <w:rFonts w:ascii="Arial" w:hAnsi="Arial" w:cs="Arial"/>
                <w:b/>
                <w:bCs/>
                <w:color w:val="auto"/>
                <w:sz w:val="20"/>
                <w:szCs w:val="20"/>
              </w:rPr>
              <w:t xml:space="preserve"> góc khu vực không được phép khai thác</w:t>
            </w:r>
          </w:p>
        </w:tc>
        <w:tc>
          <w:tcPr>
            <w:tcW w:w="2751" w:type="pct"/>
            <w:gridSpan w:val="2"/>
            <w:shd w:val="clear" w:color="auto" w:fill="auto"/>
            <w:vAlign w:val="center"/>
          </w:tcPr>
          <w:p w:rsidR="00B42D7A" w:rsidRPr="0091620A" w:rsidP="00D524CA">
            <w:pPr>
              <w:widowControl w:val="0"/>
              <w:spacing w:before="120" w:after="0" w:line="240" w:lineRule="auto"/>
              <w:jc w:val="center"/>
              <w:rPr>
                <w:rFonts w:ascii="Arial" w:hAnsi="Arial" w:cs="Arial"/>
                <w:b/>
                <w:bCs/>
                <w:color w:val="auto"/>
                <w:sz w:val="20"/>
                <w:szCs w:val="20"/>
              </w:rPr>
            </w:pPr>
            <w:r w:rsidRPr="0091620A">
              <w:rPr>
                <w:rFonts w:ascii="Arial" w:hAnsi="Arial" w:cs="Arial"/>
                <w:b/>
                <w:bCs/>
                <w:color w:val="auto"/>
                <w:sz w:val="20"/>
                <w:szCs w:val="20"/>
              </w:rPr>
              <w:t>Hệ tọa độ VN-2000</w:t>
            </w:r>
          </w:p>
          <w:p w:rsidR="00B42D7A"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i/>
                <w:iCs/>
                <w:color w:val="auto"/>
                <w:sz w:val="20"/>
                <w:szCs w:val="20"/>
              </w:rPr>
              <w:t>(Kinh tuyến trục ... múi chiếu...)</w:t>
            </w:r>
          </w:p>
        </w:tc>
        <w:tc>
          <w:tcPr>
            <w:tcW w:w="1306" w:type="pct"/>
            <w:vMerge w:val="restart"/>
            <w:shd w:val="clear" w:color="auto" w:fill="auto"/>
            <w:vAlign w:val="center"/>
          </w:tcPr>
          <w:p w:rsidR="00B42D7A"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Diện tích khu vực không được phép khai thác</w:t>
            </w:r>
            <w:r w:rsidRPr="0091620A">
              <w:rPr>
                <w:rFonts w:ascii="Arial" w:hAnsi="Arial" w:cs="Arial"/>
                <w:color w:val="auto"/>
                <w:sz w:val="20"/>
                <w:szCs w:val="20"/>
              </w:rPr>
              <w:t xml:space="preserve"> (ha, m</w:t>
            </w:r>
            <w:r w:rsidRPr="0091620A">
              <w:rPr>
                <w:rFonts w:ascii="Arial" w:hAnsi="Arial" w:cs="Arial"/>
                <w:color w:val="auto"/>
                <w:sz w:val="20"/>
                <w:szCs w:val="20"/>
                <w:vertAlign w:val="superscript"/>
              </w:rPr>
              <w:t>2</w:t>
            </w:r>
            <w:r w:rsidRPr="0091620A">
              <w:rPr>
                <w:rFonts w:ascii="Arial" w:hAnsi="Arial" w:cs="Arial"/>
                <w:color w:val="auto"/>
                <w:sz w:val="20"/>
                <w:szCs w:val="20"/>
              </w:rPr>
              <w:t>, km</w:t>
            </w:r>
            <w:r w:rsidRPr="0091620A">
              <w:rPr>
                <w:rFonts w:ascii="Arial" w:hAnsi="Arial" w:cs="Arial"/>
                <w:color w:val="auto"/>
                <w:sz w:val="20"/>
                <w:szCs w:val="20"/>
                <w:vertAlign w:val="superscript"/>
              </w:rPr>
              <w:t>2</w:t>
            </w:r>
            <w:r w:rsidRPr="0091620A">
              <w:rPr>
                <w:rFonts w:ascii="Arial" w:hAnsi="Arial" w:cs="Arial"/>
                <w:color w:val="auto"/>
                <w:sz w:val="20"/>
                <w:szCs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3" w:type="pct"/>
            <w:vMerge/>
            <w:shd w:val="clear" w:color="auto" w:fill="auto"/>
            <w:vAlign w:val="center"/>
          </w:tcPr>
          <w:p w:rsidR="00B42D7A" w:rsidRPr="0091620A" w:rsidP="00D524CA">
            <w:pPr>
              <w:widowControl w:val="0"/>
              <w:spacing w:before="120" w:after="0" w:line="240" w:lineRule="auto"/>
              <w:jc w:val="center"/>
              <w:rPr>
                <w:rFonts w:ascii="Arial" w:hAnsi="Arial" w:cs="Arial"/>
                <w:color w:val="auto"/>
                <w:sz w:val="20"/>
                <w:szCs w:val="20"/>
              </w:rPr>
            </w:pPr>
          </w:p>
        </w:tc>
        <w:tc>
          <w:tcPr>
            <w:tcW w:w="1445" w:type="pct"/>
            <w:shd w:val="clear" w:color="auto" w:fill="auto"/>
            <w:vAlign w:val="center"/>
          </w:tcPr>
          <w:p w:rsidR="00B42D7A"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X</w:t>
            </w:r>
            <w:r w:rsidRPr="0091620A">
              <w:rPr>
                <w:rFonts w:ascii="Arial" w:hAnsi="Arial" w:cs="Arial"/>
                <w:color w:val="auto"/>
                <w:sz w:val="20"/>
                <w:szCs w:val="20"/>
              </w:rPr>
              <w:t>(m)</w:t>
            </w:r>
          </w:p>
        </w:tc>
        <w:tc>
          <w:tcPr>
            <w:tcW w:w="1306" w:type="pct"/>
            <w:shd w:val="clear" w:color="auto" w:fill="auto"/>
            <w:vAlign w:val="center"/>
          </w:tcPr>
          <w:p w:rsidR="00B42D7A"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Y</w:t>
            </w:r>
            <w:r w:rsidRPr="0091620A">
              <w:rPr>
                <w:rFonts w:ascii="Arial" w:hAnsi="Arial" w:cs="Arial"/>
                <w:color w:val="auto"/>
                <w:sz w:val="20"/>
                <w:szCs w:val="20"/>
              </w:rPr>
              <w:t xml:space="preserve"> (m)</w:t>
            </w:r>
          </w:p>
        </w:tc>
        <w:tc>
          <w:tcPr>
            <w:tcW w:w="1306" w:type="pct"/>
            <w:vMerge/>
            <w:shd w:val="clear" w:color="auto" w:fill="auto"/>
            <w:vAlign w:val="center"/>
          </w:tcPr>
          <w:p w:rsidR="00B42D7A"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3" w:type="pct"/>
            <w:shd w:val="clear" w:color="auto" w:fill="auto"/>
            <w:vAlign w:val="center"/>
          </w:tcPr>
          <w:p w:rsidR="00D748A4"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1</w:t>
            </w:r>
          </w:p>
        </w:tc>
        <w:tc>
          <w:tcPr>
            <w:tcW w:w="1445" w:type="pct"/>
            <w:shd w:val="clear" w:color="auto" w:fill="auto"/>
            <w:vAlign w:val="center"/>
          </w:tcPr>
          <w:p w:rsidR="00D748A4" w:rsidRPr="0091620A" w:rsidP="00D524CA">
            <w:pPr>
              <w:spacing w:before="120" w:after="0" w:line="240" w:lineRule="auto"/>
              <w:jc w:val="center"/>
              <w:rPr>
                <w:rFonts w:ascii="Arial" w:hAnsi="Arial" w:cs="Arial"/>
                <w:b/>
                <w:bCs/>
                <w:color w:val="auto"/>
                <w:sz w:val="20"/>
                <w:szCs w:val="20"/>
              </w:rPr>
            </w:pPr>
          </w:p>
        </w:tc>
        <w:tc>
          <w:tcPr>
            <w:tcW w:w="1306" w:type="pct"/>
            <w:shd w:val="clear" w:color="auto" w:fill="auto"/>
            <w:vAlign w:val="center"/>
          </w:tcPr>
          <w:p w:rsidR="00D748A4" w:rsidRPr="0091620A" w:rsidP="00D524CA">
            <w:pPr>
              <w:spacing w:before="120" w:after="0" w:line="240" w:lineRule="auto"/>
              <w:jc w:val="center"/>
              <w:rPr>
                <w:rFonts w:ascii="Arial" w:hAnsi="Arial" w:cs="Arial"/>
                <w:b/>
                <w:bCs/>
                <w:color w:val="auto"/>
                <w:sz w:val="20"/>
                <w:szCs w:val="20"/>
              </w:rPr>
            </w:pPr>
          </w:p>
        </w:tc>
        <w:tc>
          <w:tcPr>
            <w:tcW w:w="1306" w:type="pct"/>
            <w:vMerge w:val="restart"/>
            <w:shd w:val="clear" w:color="auto" w:fill="auto"/>
            <w:vAlign w:val="center"/>
          </w:tcPr>
          <w:p w:rsidR="00D748A4"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3" w:type="pct"/>
            <w:shd w:val="clear" w:color="auto" w:fill="auto"/>
            <w:vAlign w:val="center"/>
          </w:tcPr>
          <w:p w:rsidR="00D748A4"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2</w:t>
            </w:r>
          </w:p>
        </w:tc>
        <w:tc>
          <w:tcPr>
            <w:tcW w:w="1445" w:type="pct"/>
            <w:shd w:val="clear" w:color="auto" w:fill="auto"/>
            <w:vAlign w:val="center"/>
          </w:tcPr>
          <w:p w:rsidR="00D748A4" w:rsidRPr="0091620A" w:rsidP="00D524CA">
            <w:pPr>
              <w:spacing w:before="120" w:after="0" w:line="240" w:lineRule="auto"/>
              <w:jc w:val="center"/>
              <w:rPr>
                <w:rFonts w:ascii="Arial" w:hAnsi="Arial" w:cs="Arial"/>
                <w:b/>
                <w:bCs/>
                <w:color w:val="auto"/>
                <w:sz w:val="20"/>
                <w:szCs w:val="20"/>
              </w:rPr>
            </w:pPr>
          </w:p>
        </w:tc>
        <w:tc>
          <w:tcPr>
            <w:tcW w:w="1306" w:type="pct"/>
            <w:shd w:val="clear" w:color="auto" w:fill="auto"/>
            <w:vAlign w:val="center"/>
          </w:tcPr>
          <w:p w:rsidR="00D748A4" w:rsidRPr="0091620A" w:rsidP="00D524CA">
            <w:pPr>
              <w:spacing w:before="120" w:after="0" w:line="240" w:lineRule="auto"/>
              <w:jc w:val="center"/>
              <w:rPr>
                <w:rFonts w:ascii="Arial" w:hAnsi="Arial" w:cs="Arial"/>
                <w:b/>
                <w:bCs/>
                <w:color w:val="auto"/>
                <w:sz w:val="20"/>
                <w:szCs w:val="20"/>
              </w:rPr>
            </w:pPr>
          </w:p>
        </w:tc>
        <w:tc>
          <w:tcPr>
            <w:tcW w:w="1306" w:type="pct"/>
            <w:vMerge/>
            <w:shd w:val="clear" w:color="auto" w:fill="auto"/>
            <w:vAlign w:val="center"/>
          </w:tcPr>
          <w:p w:rsidR="00D748A4" w:rsidRPr="0091620A" w:rsidP="00D524CA">
            <w:pPr>
              <w:widowControl w:val="0"/>
              <w:spacing w:before="120" w:after="0" w:line="240" w:lineRule="auto"/>
              <w:jc w:val="center"/>
              <w:rPr>
                <w:rFonts w:ascii="Arial" w:hAnsi="Arial" w:cs="Arial"/>
                <w:b/>
                <w:bCs/>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3" w:type="pct"/>
            <w:shd w:val="clear" w:color="auto" w:fill="auto"/>
            <w:vAlign w:val="center"/>
          </w:tcPr>
          <w:p w:rsidR="00D748A4"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w:t>
            </w:r>
          </w:p>
        </w:tc>
        <w:tc>
          <w:tcPr>
            <w:tcW w:w="1445" w:type="pct"/>
            <w:shd w:val="clear" w:color="auto" w:fill="auto"/>
            <w:vAlign w:val="center"/>
          </w:tcPr>
          <w:p w:rsidR="00D748A4" w:rsidRPr="0091620A" w:rsidP="00D524CA">
            <w:pPr>
              <w:spacing w:before="120" w:after="0" w:line="240" w:lineRule="auto"/>
              <w:jc w:val="center"/>
              <w:rPr>
                <w:rFonts w:ascii="Arial" w:hAnsi="Arial" w:cs="Arial"/>
                <w:b/>
                <w:bCs/>
                <w:color w:val="auto"/>
                <w:sz w:val="20"/>
                <w:szCs w:val="20"/>
              </w:rPr>
            </w:pPr>
          </w:p>
        </w:tc>
        <w:tc>
          <w:tcPr>
            <w:tcW w:w="1306" w:type="pct"/>
            <w:shd w:val="clear" w:color="auto" w:fill="auto"/>
            <w:vAlign w:val="center"/>
          </w:tcPr>
          <w:p w:rsidR="00D748A4" w:rsidRPr="0091620A" w:rsidP="00D524CA">
            <w:pPr>
              <w:spacing w:before="120" w:after="0" w:line="240" w:lineRule="auto"/>
              <w:jc w:val="center"/>
              <w:rPr>
                <w:rFonts w:ascii="Arial" w:hAnsi="Arial" w:cs="Arial"/>
                <w:b/>
                <w:bCs/>
                <w:color w:val="auto"/>
                <w:sz w:val="20"/>
                <w:szCs w:val="20"/>
              </w:rPr>
            </w:pPr>
          </w:p>
        </w:tc>
        <w:tc>
          <w:tcPr>
            <w:tcW w:w="1306" w:type="pct"/>
            <w:vMerge/>
            <w:shd w:val="clear" w:color="auto" w:fill="auto"/>
            <w:vAlign w:val="center"/>
          </w:tcPr>
          <w:p w:rsidR="00D748A4" w:rsidRPr="0091620A" w:rsidP="00D524CA">
            <w:pPr>
              <w:widowControl w:val="0"/>
              <w:spacing w:before="120" w:after="0" w:line="240" w:lineRule="auto"/>
              <w:jc w:val="center"/>
              <w:rPr>
                <w:rFonts w:ascii="Arial" w:hAnsi="Arial" w:cs="Arial"/>
                <w:b/>
                <w:bCs/>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3" w:type="pct"/>
            <w:shd w:val="clear" w:color="auto" w:fill="auto"/>
            <w:vAlign w:val="center"/>
          </w:tcPr>
          <w:p w:rsidR="00D748A4"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n</w:t>
            </w:r>
          </w:p>
        </w:tc>
        <w:tc>
          <w:tcPr>
            <w:tcW w:w="1445" w:type="pct"/>
            <w:shd w:val="clear" w:color="auto" w:fill="auto"/>
            <w:vAlign w:val="center"/>
          </w:tcPr>
          <w:p w:rsidR="00D748A4" w:rsidRPr="0091620A" w:rsidP="00D524CA">
            <w:pPr>
              <w:spacing w:before="120" w:after="0" w:line="240" w:lineRule="auto"/>
              <w:jc w:val="center"/>
              <w:rPr>
                <w:rFonts w:ascii="Arial" w:hAnsi="Arial" w:cs="Arial"/>
                <w:b/>
                <w:bCs/>
                <w:color w:val="auto"/>
                <w:sz w:val="20"/>
                <w:szCs w:val="20"/>
              </w:rPr>
            </w:pPr>
          </w:p>
        </w:tc>
        <w:tc>
          <w:tcPr>
            <w:tcW w:w="1306" w:type="pct"/>
            <w:shd w:val="clear" w:color="auto" w:fill="auto"/>
            <w:vAlign w:val="center"/>
          </w:tcPr>
          <w:p w:rsidR="00D748A4" w:rsidRPr="0091620A" w:rsidP="00D524CA">
            <w:pPr>
              <w:spacing w:before="120" w:after="0" w:line="240" w:lineRule="auto"/>
              <w:jc w:val="center"/>
              <w:rPr>
                <w:rFonts w:ascii="Arial" w:hAnsi="Arial" w:cs="Arial"/>
                <w:b/>
                <w:bCs/>
                <w:color w:val="auto"/>
                <w:sz w:val="20"/>
                <w:szCs w:val="20"/>
              </w:rPr>
            </w:pPr>
          </w:p>
        </w:tc>
        <w:tc>
          <w:tcPr>
            <w:tcW w:w="1306" w:type="pct"/>
            <w:vMerge/>
            <w:shd w:val="clear" w:color="auto" w:fill="auto"/>
            <w:vAlign w:val="center"/>
          </w:tcPr>
          <w:p w:rsidR="00D748A4" w:rsidRPr="0091620A" w:rsidP="00D524CA">
            <w:pPr>
              <w:widowControl w:val="0"/>
              <w:spacing w:before="120" w:after="0" w:line="240" w:lineRule="auto"/>
              <w:jc w:val="center"/>
              <w:rPr>
                <w:rFonts w:ascii="Arial" w:hAnsi="Arial" w:cs="Arial"/>
                <w:b/>
                <w:bCs/>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3" w:type="pct"/>
            <w:shd w:val="clear" w:color="auto" w:fill="auto"/>
            <w:vAlign w:val="center"/>
          </w:tcPr>
          <w:p w:rsidR="00D748A4"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1</w:t>
            </w:r>
          </w:p>
        </w:tc>
        <w:tc>
          <w:tcPr>
            <w:tcW w:w="1445" w:type="pct"/>
            <w:shd w:val="clear" w:color="auto" w:fill="auto"/>
            <w:vAlign w:val="center"/>
          </w:tcPr>
          <w:p w:rsidR="00D748A4" w:rsidRPr="0091620A" w:rsidP="00D524CA">
            <w:pPr>
              <w:spacing w:before="120" w:after="0" w:line="240" w:lineRule="auto"/>
              <w:jc w:val="center"/>
              <w:rPr>
                <w:rFonts w:ascii="Arial" w:hAnsi="Arial" w:cs="Arial"/>
                <w:b/>
                <w:bCs/>
                <w:color w:val="auto"/>
                <w:sz w:val="20"/>
                <w:szCs w:val="20"/>
              </w:rPr>
            </w:pPr>
          </w:p>
        </w:tc>
        <w:tc>
          <w:tcPr>
            <w:tcW w:w="1306" w:type="pct"/>
            <w:shd w:val="clear" w:color="auto" w:fill="auto"/>
            <w:vAlign w:val="center"/>
          </w:tcPr>
          <w:p w:rsidR="00D748A4" w:rsidRPr="0091620A" w:rsidP="00D524CA">
            <w:pPr>
              <w:spacing w:before="120" w:after="0" w:line="240" w:lineRule="auto"/>
              <w:jc w:val="center"/>
              <w:rPr>
                <w:rFonts w:ascii="Arial" w:hAnsi="Arial" w:cs="Arial"/>
                <w:b/>
                <w:bCs/>
                <w:color w:val="auto"/>
                <w:sz w:val="20"/>
                <w:szCs w:val="20"/>
              </w:rPr>
            </w:pPr>
          </w:p>
        </w:tc>
        <w:tc>
          <w:tcPr>
            <w:tcW w:w="1306" w:type="pct"/>
            <w:vMerge w:val="restart"/>
            <w:shd w:val="clear" w:color="auto" w:fill="auto"/>
            <w:vAlign w:val="center"/>
          </w:tcPr>
          <w:p w:rsidR="00D748A4"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3" w:type="pct"/>
            <w:shd w:val="clear" w:color="auto" w:fill="auto"/>
            <w:vAlign w:val="center"/>
          </w:tcPr>
          <w:p w:rsidR="00D748A4"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2</w:t>
            </w:r>
          </w:p>
        </w:tc>
        <w:tc>
          <w:tcPr>
            <w:tcW w:w="1445" w:type="pct"/>
            <w:shd w:val="clear" w:color="auto" w:fill="auto"/>
            <w:vAlign w:val="center"/>
          </w:tcPr>
          <w:p w:rsidR="00D748A4" w:rsidRPr="0091620A" w:rsidP="00D524CA">
            <w:pPr>
              <w:spacing w:before="120" w:after="0" w:line="240" w:lineRule="auto"/>
              <w:jc w:val="center"/>
              <w:rPr>
                <w:rFonts w:ascii="Arial" w:hAnsi="Arial" w:cs="Arial"/>
                <w:b/>
                <w:bCs/>
                <w:color w:val="auto"/>
                <w:sz w:val="20"/>
                <w:szCs w:val="20"/>
              </w:rPr>
            </w:pPr>
          </w:p>
        </w:tc>
        <w:tc>
          <w:tcPr>
            <w:tcW w:w="1306" w:type="pct"/>
            <w:shd w:val="clear" w:color="auto" w:fill="auto"/>
            <w:vAlign w:val="center"/>
          </w:tcPr>
          <w:p w:rsidR="00D748A4" w:rsidRPr="0091620A" w:rsidP="00D524CA">
            <w:pPr>
              <w:spacing w:before="120" w:after="0" w:line="240" w:lineRule="auto"/>
              <w:jc w:val="center"/>
              <w:rPr>
                <w:rFonts w:ascii="Arial" w:hAnsi="Arial" w:cs="Arial"/>
                <w:b/>
                <w:bCs/>
                <w:color w:val="auto"/>
                <w:sz w:val="20"/>
                <w:szCs w:val="20"/>
              </w:rPr>
            </w:pPr>
          </w:p>
        </w:tc>
        <w:tc>
          <w:tcPr>
            <w:tcW w:w="1306" w:type="pct"/>
            <w:vMerge/>
            <w:shd w:val="clear" w:color="auto" w:fill="auto"/>
            <w:vAlign w:val="center"/>
          </w:tcPr>
          <w:p w:rsidR="00D748A4" w:rsidRPr="0091620A" w:rsidP="00D524CA">
            <w:pPr>
              <w:widowControl w:val="0"/>
              <w:spacing w:before="120" w:after="0" w:line="240" w:lineRule="auto"/>
              <w:jc w:val="center"/>
              <w:rPr>
                <w:rFonts w:ascii="Arial" w:hAnsi="Arial" w:cs="Arial"/>
                <w:b/>
                <w:bCs/>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3" w:type="pct"/>
            <w:shd w:val="clear" w:color="auto" w:fill="auto"/>
            <w:vAlign w:val="center"/>
          </w:tcPr>
          <w:p w:rsidR="00D748A4"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w:t>
            </w:r>
          </w:p>
        </w:tc>
        <w:tc>
          <w:tcPr>
            <w:tcW w:w="1445" w:type="pct"/>
            <w:shd w:val="clear" w:color="auto" w:fill="auto"/>
            <w:vAlign w:val="center"/>
          </w:tcPr>
          <w:p w:rsidR="00D748A4" w:rsidRPr="0091620A" w:rsidP="00D524CA">
            <w:pPr>
              <w:spacing w:before="120" w:after="0" w:line="240" w:lineRule="auto"/>
              <w:jc w:val="center"/>
              <w:rPr>
                <w:rFonts w:ascii="Arial" w:hAnsi="Arial" w:cs="Arial"/>
                <w:b/>
                <w:bCs/>
                <w:color w:val="auto"/>
                <w:sz w:val="20"/>
                <w:szCs w:val="20"/>
              </w:rPr>
            </w:pPr>
          </w:p>
        </w:tc>
        <w:tc>
          <w:tcPr>
            <w:tcW w:w="1306" w:type="pct"/>
            <w:shd w:val="clear" w:color="auto" w:fill="auto"/>
            <w:vAlign w:val="center"/>
          </w:tcPr>
          <w:p w:rsidR="00D748A4" w:rsidRPr="0091620A" w:rsidP="00D524CA">
            <w:pPr>
              <w:spacing w:before="120" w:after="0" w:line="240" w:lineRule="auto"/>
              <w:jc w:val="center"/>
              <w:rPr>
                <w:rFonts w:ascii="Arial" w:hAnsi="Arial" w:cs="Arial"/>
                <w:b/>
                <w:bCs/>
                <w:color w:val="auto"/>
                <w:sz w:val="20"/>
                <w:szCs w:val="20"/>
              </w:rPr>
            </w:pPr>
          </w:p>
        </w:tc>
        <w:tc>
          <w:tcPr>
            <w:tcW w:w="1306" w:type="pct"/>
            <w:vMerge/>
            <w:shd w:val="clear" w:color="auto" w:fill="auto"/>
            <w:vAlign w:val="center"/>
          </w:tcPr>
          <w:p w:rsidR="00D748A4" w:rsidRPr="0091620A" w:rsidP="00D524CA">
            <w:pPr>
              <w:widowControl w:val="0"/>
              <w:spacing w:before="120" w:after="0" w:line="240" w:lineRule="auto"/>
              <w:jc w:val="center"/>
              <w:rPr>
                <w:rFonts w:ascii="Arial" w:hAnsi="Arial" w:cs="Arial"/>
                <w:b/>
                <w:bCs/>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3" w:type="pct"/>
            <w:shd w:val="clear" w:color="auto" w:fill="auto"/>
            <w:vAlign w:val="center"/>
          </w:tcPr>
          <w:p w:rsidR="00D748A4"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m</w:t>
            </w:r>
          </w:p>
        </w:tc>
        <w:tc>
          <w:tcPr>
            <w:tcW w:w="1445" w:type="pct"/>
            <w:shd w:val="clear" w:color="auto" w:fill="auto"/>
            <w:vAlign w:val="center"/>
          </w:tcPr>
          <w:p w:rsidR="00D748A4" w:rsidRPr="0091620A" w:rsidP="00D524CA">
            <w:pPr>
              <w:spacing w:before="120" w:after="0" w:line="240" w:lineRule="auto"/>
              <w:jc w:val="center"/>
              <w:rPr>
                <w:rFonts w:ascii="Arial" w:hAnsi="Arial" w:cs="Arial"/>
                <w:b/>
                <w:bCs/>
                <w:color w:val="auto"/>
                <w:sz w:val="20"/>
                <w:szCs w:val="20"/>
              </w:rPr>
            </w:pPr>
          </w:p>
        </w:tc>
        <w:tc>
          <w:tcPr>
            <w:tcW w:w="1306" w:type="pct"/>
            <w:shd w:val="clear" w:color="auto" w:fill="auto"/>
            <w:vAlign w:val="center"/>
          </w:tcPr>
          <w:p w:rsidR="00D748A4" w:rsidRPr="0091620A" w:rsidP="00D524CA">
            <w:pPr>
              <w:spacing w:before="120" w:after="0" w:line="240" w:lineRule="auto"/>
              <w:jc w:val="center"/>
              <w:rPr>
                <w:rFonts w:ascii="Arial" w:hAnsi="Arial" w:cs="Arial"/>
                <w:b/>
                <w:bCs/>
                <w:color w:val="auto"/>
                <w:sz w:val="20"/>
                <w:szCs w:val="20"/>
              </w:rPr>
            </w:pPr>
          </w:p>
        </w:tc>
        <w:tc>
          <w:tcPr>
            <w:tcW w:w="1306" w:type="pct"/>
            <w:vMerge/>
            <w:shd w:val="clear" w:color="auto" w:fill="auto"/>
            <w:vAlign w:val="center"/>
          </w:tcPr>
          <w:p w:rsidR="00D748A4" w:rsidRPr="0091620A" w:rsidP="00D524CA">
            <w:pPr>
              <w:widowControl w:val="0"/>
              <w:spacing w:before="120" w:after="0" w:line="240" w:lineRule="auto"/>
              <w:jc w:val="center"/>
              <w:rPr>
                <w:rFonts w:ascii="Arial" w:hAnsi="Arial" w:cs="Arial"/>
                <w:b/>
                <w:bCs/>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3"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445" w:type="pct"/>
            <w:shd w:val="clear" w:color="auto" w:fill="auto"/>
            <w:vAlign w:val="center"/>
          </w:tcPr>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color w:val="auto"/>
                <w:sz w:val="20"/>
                <w:szCs w:val="20"/>
              </w:rPr>
              <w:t>.....</w:t>
            </w:r>
          </w:p>
        </w:tc>
        <w:tc>
          <w:tcPr>
            <w:tcW w:w="1306" w:type="pct"/>
            <w:shd w:val="clear" w:color="auto" w:fill="auto"/>
            <w:vAlign w:val="center"/>
          </w:tcPr>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color w:val="auto"/>
                <w:sz w:val="20"/>
                <w:szCs w:val="20"/>
              </w:rPr>
              <w:t>.........</w:t>
            </w:r>
          </w:p>
        </w:tc>
        <w:tc>
          <w:tcPr>
            <w:tcW w:w="1306"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r>
    </w:tbl>
    <w:p w:rsidR="00A77B3E" w:rsidRPr="0091620A" w:rsidP="00D524CA">
      <w:pPr>
        <w:spacing w:before="120" w:after="0" w:line="240" w:lineRule="auto"/>
        <w:rPr>
          <w:rFonts w:ascii="Arial" w:hAnsi="Arial" w:cs="Arial"/>
          <w:b/>
          <w:bCs/>
          <w:color w:val="auto"/>
          <w:sz w:val="20"/>
          <w:szCs w:val="20"/>
        </w:rPr>
      </w:pPr>
    </w:p>
    <w:p w:rsidR="00A77B3E" w:rsidRPr="0091620A" w:rsidP="00D524CA">
      <w:pPr>
        <w:spacing w:before="120" w:after="0" w:line="240" w:lineRule="auto"/>
        <w:jc w:val="center"/>
        <w:rPr>
          <w:rFonts w:ascii="Arial" w:hAnsi="Arial" w:cs="Arial"/>
          <w:color w:val="auto"/>
          <w:sz w:val="20"/>
          <w:szCs w:val="20"/>
        </w:rPr>
      </w:pPr>
      <w:bookmarkStart w:id="330" w:name="chuong_pl_8"/>
      <w:r w:rsidRPr="0091620A" w:rsidR="003556B9">
        <w:rPr>
          <w:rFonts w:ascii="Arial" w:hAnsi="Arial" w:cs="Arial"/>
          <w:b/>
          <w:bCs/>
          <w:color w:val="auto"/>
          <w:sz w:val="20"/>
          <w:szCs w:val="20"/>
        </w:rPr>
        <w:t>Mẫu</w:t>
      </w:r>
      <w:r w:rsidRPr="0091620A" w:rsidR="00FC6B94">
        <w:rPr>
          <w:rFonts w:ascii="Arial" w:hAnsi="Arial" w:cs="Arial"/>
          <w:b/>
          <w:bCs/>
          <w:color w:val="auto"/>
          <w:sz w:val="20"/>
          <w:szCs w:val="20"/>
        </w:rPr>
        <w:t xml:space="preserve"> số 08: Văn bản đề nghị </w:t>
      </w:r>
      <w:r w:rsidRPr="0091620A" w:rsidR="00231B5F">
        <w:rPr>
          <w:rFonts w:ascii="Arial" w:hAnsi="Arial" w:cs="Arial"/>
          <w:b/>
          <w:bCs/>
          <w:color w:val="auto"/>
          <w:sz w:val="20"/>
          <w:szCs w:val="20"/>
        </w:rPr>
        <w:t>điều</w:t>
      </w:r>
      <w:r w:rsidRPr="0091620A" w:rsidR="00FC6B94">
        <w:rPr>
          <w:rFonts w:ascii="Arial" w:hAnsi="Arial" w:cs="Arial"/>
          <w:b/>
          <w:bCs/>
          <w:color w:val="auto"/>
          <w:sz w:val="20"/>
          <w:szCs w:val="20"/>
        </w:rPr>
        <w:t xml:space="preserve"> chỉnh nội dung giấy phép khai thác khoáng sản</w:t>
      </w:r>
      <w:bookmarkEnd w:id="330"/>
    </w:p>
    <w:p w:rsidR="00A77B3E" w:rsidRPr="0091620A" w:rsidP="00D524CA">
      <w:pPr>
        <w:spacing w:before="120" w:after="0" w:line="240" w:lineRule="auto"/>
        <w:jc w:val="center"/>
        <w:rPr>
          <w:rFonts w:ascii="Arial" w:hAnsi="Arial" w:cs="Arial"/>
          <w:color w:val="auto"/>
          <w:sz w:val="20"/>
          <w:szCs w:val="20"/>
        </w:rPr>
      </w:pPr>
      <w:r w:rsidRPr="0091620A" w:rsidR="00B42D7A">
        <w:rPr>
          <w:rFonts w:ascii="Arial" w:hAnsi="Arial" w:cs="Arial"/>
          <w:b/>
          <w:bCs/>
          <w:color w:val="auto"/>
          <w:sz w:val="20"/>
          <w:szCs w:val="20"/>
        </w:rPr>
        <w:t>CỘNG HÒA XÃ HỘI CHỦ NGHĨA VIỆT NAM</w:t>
        <w:br/>
        <w:t xml:space="preserve">Độc lập - Tự do - Hạnh phúc </w:t>
        <w:br/>
        <w:t>---------------</w:t>
      </w:r>
    </w:p>
    <w:p w:rsidR="00A77B3E" w:rsidRPr="0091620A" w:rsidP="00D524CA">
      <w:pPr>
        <w:spacing w:before="120" w:after="0" w:line="240" w:lineRule="auto"/>
        <w:jc w:val="right"/>
        <w:rPr>
          <w:rFonts w:ascii="Arial" w:hAnsi="Arial" w:cs="Arial"/>
          <w:i/>
          <w:iCs/>
          <w:color w:val="auto"/>
          <w:sz w:val="20"/>
          <w:szCs w:val="20"/>
        </w:rPr>
      </w:pPr>
      <w:r w:rsidRPr="0091620A" w:rsidR="00C77983">
        <w:rPr>
          <w:rFonts w:ascii="Arial" w:hAnsi="Arial" w:cs="Arial"/>
          <w:i/>
          <w:iCs/>
          <w:color w:val="auto"/>
          <w:sz w:val="20"/>
          <w:szCs w:val="20"/>
        </w:rPr>
        <w:t>Địa danh ........, ngày ...... tháng ....... năm .........</w:t>
      </w: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 xml:space="preserve">VĂN BẢN ĐỀ NGHỊ </w:t>
      </w: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CHỈNH GIẤY PHÉP KHAI THÁC KHOÁNG SẢN</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 xml:space="preserve">Kính gửi: ..... </w:t>
      </w:r>
      <w:r w:rsidRPr="0091620A" w:rsidR="00C77983">
        <w:rPr>
          <w:rFonts w:ascii="Arial" w:hAnsi="Arial" w:cs="Arial"/>
          <w:i/>
          <w:iCs/>
          <w:color w:val="auto"/>
          <w:sz w:val="20"/>
          <w:szCs w:val="20"/>
        </w:rPr>
        <w:t>(Tên cơ quan nhà nước, người có thẩm quyền cấp giấy p</w:t>
      </w:r>
      <w:r w:rsidRPr="0091620A" w:rsidR="00C77983">
        <w:rPr>
          <w:rFonts w:ascii="Arial" w:hAnsi="Arial" w:cs="Arial"/>
          <w:i/>
          <w:iCs/>
          <w:color w:val="auto"/>
          <w:sz w:val="20"/>
          <w:szCs w:val="20"/>
        </w:rPr>
        <w:t>hép)</w:t>
      </w:r>
      <w:r w:rsidRPr="0091620A" w:rsidR="00C77983">
        <w:rPr>
          <w:rFonts w:ascii="Arial" w:hAnsi="Arial" w:cs="Arial"/>
          <w:color w:val="auto"/>
          <w:sz w:val="20"/>
          <w:szCs w:val="20"/>
        </w:rPr>
        <w:t xml:space="preserve">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(Tên tổ chức, cá nhân)</w:t>
      </w:r>
      <w:r w:rsidRPr="0091620A" w:rsidR="00C77983">
        <w:rPr>
          <w:rFonts w:ascii="Arial" w:hAnsi="Arial" w:cs="Arial"/>
          <w:color w:val="auto"/>
          <w:sz w:val="20"/>
          <w:szCs w:val="20"/>
        </w:rPr>
        <w:t xml:space="preserve">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Trụ sở tại: ........................................................................................................</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Điện thoại: .................................................... Fax: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Được ........ </w:t>
      </w:r>
      <w:r w:rsidRPr="0091620A" w:rsidR="00C77983">
        <w:rPr>
          <w:rFonts w:ascii="Arial" w:hAnsi="Arial" w:cs="Arial"/>
          <w:i/>
          <w:iCs/>
          <w:color w:val="auto"/>
          <w:sz w:val="20"/>
          <w:szCs w:val="20"/>
        </w:rPr>
        <w:t>(Tên cơ quan nhà nước, người có thẩm quyền cấp giấy phép)</w:t>
      </w:r>
      <w:r w:rsidRPr="0091620A" w:rsidR="00C77983">
        <w:rPr>
          <w:rFonts w:ascii="Arial" w:hAnsi="Arial" w:cs="Arial"/>
          <w:color w:val="auto"/>
          <w:sz w:val="20"/>
          <w:szCs w:val="20"/>
        </w:rPr>
        <w:t xml:space="preserve"> ......... cho phép khai thác .......</w:t>
      </w: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(tên khoáng sản chính, khoáng sản đi kèm</w:t>
      </w:r>
      <w:r w:rsidRPr="0091620A" w:rsidR="00C77983">
        <w:rPr>
          <w:rFonts w:ascii="Arial" w:hAnsi="Arial" w:cs="Arial"/>
          <w:i/>
          <w:iCs/>
          <w:color w:val="auto"/>
          <w:sz w:val="20"/>
          <w:szCs w:val="20"/>
          <w:vertAlign w:val="superscript"/>
        </w:rPr>
        <w:t>12</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 tại ...... thuộc ....... </w:t>
      </w:r>
      <w:r w:rsidRPr="0091620A" w:rsidR="00C77983">
        <w:rPr>
          <w:rFonts w:ascii="Arial" w:hAnsi="Arial" w:cs="Arial"/>
          <w:i/>
          <w:iCs/>
          <w:color w:val="auto"/>
          <w:sz w:val="20"/>
          <w:szCs w:val="20"/>
        </w:rPr>
        <w:t>(tên cấp xã)</w:t>
      </w:r>
      <w:r w:rsidRPr="0091620A" w:rsidR="00C77983">
        <w:rPr>
          <w:rFonts w:ascii="Arial" w:hAnsi="Arial" w:cs="Arial"/>
          <w:color w:val="auto"/>
          <w:sz w:val="20"/>
          <w:szCs w:val="20"/>
        </w:rPr>
        <w:t xml:space="preserve"> ........., ....... </w:t>
      </w:r>
      <w:r w:rsidRPr="0091620A" w:rsidR="00C77983">
        <w:rPr>
          <w:rFonts w:ascii="Arial" w:hAnsi="Arial" w:cs="Arial"/>
          <w:i/>
          <w:iCs/>
          <w:color w:val="auto"/>
          <w:sz w:val="20"/>
          <w:szCs w:val="20"/>
        </w:rPr>
        <w:t xml:space="preserve">(tên cấp tỉnh) </w:t>
      </w:r>
      <w:r w:rsidRPr="0091620A" w:rsidR="00C77983">
        <w:rPr>
          <w:rFonts w:ascii="Arial" w:hAnsi="Arial" w:cs="Arial"/>
          <w:color w:val="auto"/>
          <w:sz w:val="20"/>
          <w:szCs w:val="20"/>
        </w:rPr>
        <w:t>......... theo Giấy phép khai thác khoáng sản số ....... ngày ..... tháng ...... năm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1. Đề nghị được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 nội dung của giấy phép khai thác khoáng sản nêu trên như sau:</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 </w:t>
      </w:r>
      <w:r w:rsidRPr="0091620A" w:rsidR="00C77983">
        <w:rPr>
          <w:rFonts w:ascii="Arial" w:hAnsi="Arial" w:cs="Arial"/>
          <w:i/>
          <w:iCs/>
          <w:color w:val="auto"/>
          <w:sz w:val="20"/>
          <w:szCs w:val="20"/>
        </w:rPr>
        <w:t>(nội dung theo Giấy phép khai thác khoáng sản đã cấp)</w:t>
      </w:r>
      <w:r w:rsidRPr="0091620A" w:rsidR="00C77983">
        <w:rPr>
          <w:rFonts w:ascii="Arial" w:hAnsi="Arial" w:cs="Arial"/>
          <w:color w:val="auto"/>
          <w:sz w:val="20"/>
          <w:szCs w:val="20"/>
        </w:rPr>
        <w:t xml:space="preserve">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 </w:t>
      </w:r>
      <w:r w:rsidRPr="0091620A" w:rsidR="00C77983">
        <w:rPr>
          <w:rFonts w:ascii="Arial" w:hAnsi="Arial" w:cs="Arial"/>
          <w:i/>
          <w:iCs/>
          <w:color w:val="auto"/>
          <w:sz w:val="20"/>
          <w:szCs w:val="20"/>
        </w:rPr>
        <w:t xml:space="preserve">(nội dung đề nghị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chỉnh)</w:t>
      </w:r>
      <w:r w:rsidRPr="0091620A" w:rsidR="00C77983">
        <w:rPr>
          <w:rFonts w:ascii="Arial" w:hAnsi="Arial" w:cs="Arial"/>
          <w:color w:val="auto"/>
          <w:sz w:val="20"/>
          <w:szCs w:val="20"/>
        </w:rPr>
        <w:t xml:space="preserve">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2. Diện tích khu vực khoáng sản đề nghị trả lại, tiếp tục khai thác</w:t>
      </w:r>
      <w:r w:rsidRPr="0091620A" w:rsidR="00C77983">
        <w:rPr>
          <w:rFonts w:ascii="Arial" w:hAnsi="Arial" w:cs="Arial"/>
          <w:color w:val="auto"/>
          <w:sz w:val="20"/>
          <w:szCs w:val="20"/>
          <w:vertAlign w:val="superscript"/>
        </w:rPr>
        <w:t>13</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Diện tích khu vực đã được cấp phép khai thác: ........... (ha, 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 km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Diện tích đề nghị trả lại: ....... (ha, 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 km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Diện tích đề nghị được tiếp tục khai thác: ....... (ha, 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 km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(Diện tích đề nghị trả lại và không gian khu vực đề nghị được tiếp tục khai thác được thể hiện chi tiết theo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kèm theo).</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3. Lý do đề nghị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Đề nghị thực hiện kết hợp với gia hạn giấy phép khai thác khoáng sản với nội dung như sau</w:t>
      </w:r>
      <w:r w:rsidRPr="0091620A" w:rsidR="00C77983">
        <w:rPr>
          <w:rFonts w:ascii="Arial" w:hAnsi="Arial" w:cs="Arial"/>
          <w:color w:val="auto"/>
          <w:sz w:val="20"/>
          <w:szCs w:val="20"/>
          <w:vertAlign w:val="superscript"/>
        </w:rPr>
        <w:t>14</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Thời gian đề nghị gia hạn: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Lý do gia hạn: ...........................</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(Tên tổ chức, cá nhân)</w:t>
      </w:r>
      <w:r w:rsidRPr="0091620A" w:rsidR="00C77983">
        <w:rPr>
          <w:rFonts w:ascii="Arial" w:hAnsi="Arial" w:cs="Arial"/>
          <w:color w:val="auto"/>
          <w:sz w:val="20"/>
          <w:szCs w:val="20"/>
        </w:rPr>
        <w:t xml:space="preserve"> ..................... cam kết thực hiện đúng quy định của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về khoáng sản và quy định của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khác có liên quan.</w:t>
      </w:r>
      <w:r w:rsidRPr="0091620A" w:rsidR="0042348F">
        <w:rPr>
          <w:rFonts w:ascii="Arial" w:hAnsi="Arial" w:cs="Arial"/>
          <w:color w:val="auto"/>
          <w:sz w:val="20"/>
          <w:szCs w:val="20"/>
        </w:rPr>
        <w:t>/</w:t>
      </w:r>
      <w:r w:rsidRPr="0091620A" w:rsidR="00C77983">
        <w:rPr>
          <w:rFonts w:ascii="Arial" w:hAnsi="Arial" w:cs="Arial"/>
          <w:color w:val="auto"/>
          <w:sz w:val="20"/>
          <w:szCs w:val="20"/>
        </w:rPr>
        <w:t>.</w:t>
      </w:r>
    </w:p>
    <w:tbl>
      <w:tblPr>
        <w:tblStyle w:val="TableNormal"/>
        <w:tblW w:w="5000" w:type="pct"/>
        <w:tblLook w:val="00A0"/>
      </w:tblPr>
      <w:tblGrid>
        <w:gridCol w:w="4643"/>
        <w:gridCol w:w="4644"/>
      </w:tblGrid>
      <w:tr>
        <w:tblPrEx>
          <w:tblW w:w="5000" w:type="pct"/>
          <w:tblLook w:val="00A0"/>
        </w:tblPrEx>
        <w:tc>
          <w:tcPr>
            <w:tcW w:w="4621" w:type="dxa"/>
            <w:tcMar>
              <w:top w:w="0" w:type="dxa"/>
              <w:left w:w="108" w:type="dxa"/>
              <w:bottom w:w="0" w:type="dxa"/>
              <w:right w:w="108" w:type="dxa"/>
            </w:tcMar>
          </w:tcPr>
          <w:p w:rsidR="00A77B3E" w:rsidRPr="0091620A" w:rsidP="00D524CA">
            <w:pPr>
              <w:spacing w:before="120" w:after="0" w:line="240" w:lineRule="auto"/>
              <w:jc w:val="center"/>
              <w:rPr>
                <w:rFonts w:ascii="Arial" w:hAnsi="Arial" w:cs="Arial"/>
                <w:color w:val="auto"/>
                <w:sz w:val="20"/>
                <w:szCs w:val="20"/>
              </w:rPr>
            </w:pPr>
          </w:p>
        </w:tc>
        <w:tc>
          <w:tcPr>
            <w:tcW w:w="4621" w:type="dxa"/>
            <w:tcMar>
              <w:top w:w="0" w:type="dxa"/>
              <w:left w:w="108" w:type="dxa"/>
              <w:bottom w:w="0" w:type="dxa"/>
              <w:right w:w="108" w:type="dxa"/>
            </w:tcMa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Tổ chức, cá nhân</w:t>
              <w:br/>
            </w:r>
            <w:r w:rsidRPr="0091620A" w:rsidR="00C77983">
              <w:rPr>
                <w:rFonts w:ascii="Arial" w:hAnsi="Arial" w:cs="Arial"/>
                <w:i/>
                <w:iCs/>
                <w:color w:val="auto"/>
                <w:sz w:val="20"/>
                <w:szCs w:val="20"/>
              </w:rPr>
              <w:t>(Ký tên, đóng dấu)</w:t>
            </w:r>
          </w:p>
        </w:tc>
      </w:tr>
    </w:tbl>
    <w:p w:rsidR="00A77B3E" w:rsidRPr="0091620A" w:rsidP="00D524CA">
      <w:pPr>
        <w:spacing w:before="120" w:after="0" w:line="240" w:lineRule="auto"/>
        <w:rPr>
          <w:rFonts w:ascii="Arial" w:hAnsi="Arial" w:cs="Arial"/>
          <w:color w:val="auto"/>
          <w:sz w:val="20"/>
          <w:szCs w:val="20"/>
          <w:vertAlign w:val="superscript"/>
        </w:rPr>
      </w:pPr>
      <w:r w:rsidRPr="0091620A" w:rsidR="00753042">
        <w:rPr>
          <w:rFonts w:ascii="Arial" w:hAnsi="Arial" w:cs="Arial"/>
          <w:color w:val="auto"/>
          <w:sz w:val="20"/>
          <w:szCs w:val="20"/>
        </w:rPr>
        <w:t>_______</w:t>
      </w:r>
      <w:r w:rsidRPr="0091620A" w:rsidR="00753042">
        <w:rPr>
          <w:rFonts w:ascii="Arial" w:hAnsi="Arial" w:cs="Arial"/>
          <w:color w:val="auto"/>
          <w:sz w:val="20"/>
          <w:szCs w:val="20"/>
        </w:rPr>
        <w:t>_________</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12</w:t>
      </w:r>
      <w:r w:rsidRPr="0091620A" w:rsidR="00C77983">
        <w:rPr>
          <w:rFonts w:ascii="Arial" w:hAnsi="Arial" w:cs="Arial"/>
          <w:color w:val="auto"/>
          <w:sz w:val="20"/>
          <w:szCs w:val="20"/>
        </w:rPr>
        <w:t xml:space="preserve"> Tên loại khoáng sản được phép khai thác quy định trong giấy phép khai thác khoáng sản đã cấp.</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13</w:t>
      </w:r>
      <w:r w:rsidRPr="0091620A" w:rsidR="00C77983">
        <w:rPr>
          <w:rFonts w:ascii="Arial" w:hAnsi="Arial" w:cs="Arial"/>
          <w:color w:val="auto"/>
          <w:sz w:val="20"/>
          <w:szCs w:val="20"/>
        </w:rPr>
        <w:t xml:space="preserve"> Áp dụng đối với trường hợp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 để trả lại một </w:t>
      </w:r>
      <w:r w:rsidRPr="0091620A" w:rsidR="00231B5F">
        <w:rPr>
          <w:rFonts w:ascii="Arial" w:hAnsi="Arial" w:cs="Arial"/>
          <w:color w:val="auto"/>
          <w:sz w:val="20"/>
          <w:szCs w:val="20"/>
        </w:rPr>
        <w:t>phần</w:t>
      </w:r>
      <w:r w:rsidRPr="0091620A" w:rsidR="00C77983">
        <w:rPr>
          <w:rFonts w:ascii="Arial" w:hAnsi="Arial" w:cs="Arial"/>
          <w:color w:val="auto"/>
          <w:sz w:val="20"/>
          <w:szCs w:val="20"/>
        </w:rPr>
        <w:t xml:space="preserve"> diện tích khu vực khai thác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14</w:t>
      </w:r>
      <w:r w:rsidRPr="0091620A" w:rsidR="00C77983">
        <w:rPr>
          <w:rFonts w:ascii="Arial" w:hAnsi="Arial" w:cs="Arial"/>
          <w:color w:val="auto"/>
          <w:sz w:val="20"/>
          <w:szCs w:val="20"/>
        </w:rPr>
        <w:t xml:space="preserve"> Chỉ áp dụng đối với trường hợp đề nghị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 kết hợp với gia hạn giấy phép khai thác khoáng sản.</w:t>
      </w:r>
    </w:p>
    <w:p w:rsidR="00A77B3E" w:rsidRPr="0091620A" w:rsidP="00D524CA">
      <w:pPr>
        <w:spacing w:before="120" w:after="0" w:line="240" w:lineRule="auto"/>
        <w:rPr>
          <w:rFonts w:ascii="Arial" w:hAnsi="Arial" w:cs="Arial"/>
          <w:color w:val="auto"/>
          <w:sz w:val="20"/>
          <w:szCs w:val="20"/>
        </w:rPr>
      </w:pPr>
    </w:p>
    <w:tbl>
      <w:tblPr>
        <w:tblStyle w:val="TableNormal"/>
        <w:tblW w:w="5000" w:type="pct"/>
        <w:tblCellMar>
          <w:left w:w="0" w:type="dxa"/>
          <w:right w:w="0" w:type="dxa"/>
        </w:tblCellMar>
        <w:tblLook w:val="00A0"/>
      </w:tblPr>
      <w:tblGrid>
        <w:gridCol w:w="4643"/>
        <w:gridCol w:w="4644"/>
      </w:tblGrid>
      <w:tr>
        <w:tblPrEx>
          <w:tblW w:w="5000" w:type="pct"/>
          <w:tblCellMar>
            <w:left w:w="0" w:type="dxa"/>
            <w:right w:w="0" w:type="dxa"/>
          </w:tblCellMar>
          <w:tblLook w:val="00A0"/>
        </w:tblPrEx>
        <w:tc>
          <w:tcPr>
            <w:tcW w:w="2500" w:type="pct"/>
            <w:tcMar>
              <w:top w:w="0" w:type="dxa"/>
              <w:left w:w="108" w:type="dxa"/>
              <w:bottom w:w="0" w:type="dxa"/>
              <w:right w:w="108" w:type="dxa"/>
            </w:tcMar>
          </w:tcPr>
          <w:p w:rsidR="00274FB5"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TÊN TỔ CHỨC CÁ NHÂN..........</w:t>
              <w:br/>
              <w:t>----------</w:t>
            </w:r>
          </w:p>
        </w:tc>
        <w:tc>
          <w:tcPr>
            <w:tcW w:w="2500" w:type="pct"/>
            <w:tcMar>
              <w:top w:w="0" w:type="dxa"/>
              <w:left w:w="108" w:type="dxa"/>
              <w:bottom w:w="0" w:type="dxa"/>
              <w:right w:w="108" w:type="dxa"/>
            </w:tcMar>
          </w:tcPr>
          <w:p w:rsidR="00274FB5" w:rsidRPr="0091620A" w:rsidP="00D524CA">
            <w:pPr>
              <w:spacing w:before="120" w:after="0" w:line="240" w:lineRule="auto"/>
              <w:jc w:val="center"/>
              <w:rPr>
                <w:rFonts w:ascii="Arial" w:hAnsi="Arial" w:cs="Arial"/>
                <w:color w:val="auto"/>
                <w:sz w:val="20"/>
                <w:szCs w:val="20"/>
              </w:rPr>
            </w:pPr>
          </w:p>
        </w:tc>
      </w:tr>
    </w:tbl>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3556B9">
        <w:rPr>
          <w:rFonts w:ascii="Arial" w:hAnsi="Arial" w:cs="Arial"/>
          <w:b/>
          <w:bCs/>
          <w:color w:val="auto"/>
          <w:sz w:val="20"/>
          <w:szCs w:val="20"/>
        </w:rPr>
        <w:t>PHỤ LỤC</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RANH GIỚI, TỌA ĐỘ KHU VỰC ĐỀ NGHỊ TRẢ LẠI, KHU VỰC TIẾP TỤC KHAI THÁC KHOÁNG SẢN</w:t>
      </w:r>
      <w:r w:rsidRPr="0091620A" w:rsidR="00C77983">
        <w:rPr>
          <w:rFonts w:ascii="Arial" w:hAnsi="Arial" w:cs="Arial"/>
          <w:b/>
          <w:bCs/>
          <w:color w:val="auto"/>
          <w:sz w:val="20"/>
          <w:szCs w:val="20"/>
          <w:vertAlign w:val="superscript"/>
        </w:rPr>
        <w:t>15</w:t>
      </w:r>
    </w:p>
    <w:p w:rsidR="00A77B3E" w:rsidRPr="0091620A" w:rsidP="00D524CA">
      <w:pPr>
        <w:spacing w:before="120" w:after="0" w:line="240" w:lineRule="auto"/>
        <w:jc w:val="center"/>
        <w:rPr>
          <w:rFonts w:ascii="Arial" w:hAnsi="Arial" w:cs="Arial"/>
          <w:i/>
          <w:iCs/>
          <w:color w:val="auto"/>
          <w:sz w:val="20"/>
          <w:szCs w:val="20"/>
        </w:rPr>
      </w:pPr>
      <w:r w:rsidRPr="0091620A" w:rsidR="00C77983">
        <w:rPr>
          <w:rFonts w:ascii="Arial" w:hAnsi="Arial" w:cs="Arial"/>
          <w:i/>
          <w:iCs/>
          <w:color w:val="auto"/>
          <w:sz w:val="20"/>
          <w:szCs w:val="20"/>
        </w:rPr>
        <w:t xml:space="preserve">(Kèm theo Văn bản đề nghị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chỉnh nội dung khai thác khoáng sản ngày ....... tháng ..... năm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1.</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Trường hợp không có chồng lấn diện tích trên bề mặt giữa các giấy phép khai thác khoáng sản</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1973"/>
        <w:gridCol w:w="3456"/>
        <w:gridCol w:w="3652"/>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86" w:type="pct"/>
            <w:vMerge w:val="restart"/>
            <w:shd w:val="clear" w:color="auto" w:fill="auto"/>
            <w:vAlign w:val="center"/>
          </w:tcPr>
          <w:p w:rsidR="000E08D3" w:rsidRPr="0091620A" w:rsidP="00D524CA">
            <w:pPr>
              <w:spacing w:before="120" w:after="0" w:line="240" w:lineRule="auto"/>
              <w:jc w:val="center"/>
              <w:rPr>
                <w:rFonts w:ascii="Arial" w:hAnsi="Arial" w:cs="Arial"/>
                <w:b/>
                <w:bCs/>
                <w:color w:val="auto"/>
                <w:sz w:val="20"/>
                <w:szCs w:val="20"/>
              </w:rPr>
            </w:pPr>
            <w:r w:rsidRPr="0091620A" w:rsidR="00231B5F">
              <w:rPr>
                <w:rFonts w:ascii="Arial" w:hAnsi="Arial" w:cs="Arial"/>
                <w:b/>
                <w:bCs/>
                <w:color w:val="auto"/>
                <w:sz w:val="20"/>
                <w:szCs w:val="20"/>
              </w:rPr>
              <w:t>Điểm</w:t>
            </w:r>
            <w:r w:rsidRPr="0091620A">
              <w:rPr>
                <w:rFonts w:ascii="Arial" w:hAnsi="Arial" w:cs="Arial"/>
                <w:b/>
                <w:bCs/>
                <w:color w:val="auto"/>
                <w:sz w:val="20"/>
                <w:szCs w:val="20"/>
              </w:rPr>
              <w:t xml:space="preserve"> góc</w:t>
            </w:r>
          </w:p>
        </w:tc>
        <w:tc>
          <w:tcPr>
            <w:tcW w:w="3914" w:type="pct"/>
            <w:gridSpan w:val="2"/>
            <w:shd w:val="clear" w:color="auto" w:fill="auto"/>
            <w:vAlign w:val="center"/>
          </w:tcPr>
          <w:p w:rsidR="000E08D3"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Hệ tọa độ VN-2000</w:t>
            </w:r>
            <w:r w:rsidRPr="0091620A">
              <w:rPr>
                <w:rFonts w:ascii="Arial" w:hAnsi="Arial" w:cs="Arial"/>
                <w:color w:val="auto"/>
                <w:sz w:val="20"/>
                <w:szCs w:val="20"/>
              </w:rPr>
              <w:br/>
              <w:t>(Kinh tuyến trục ... múi chiếu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86" w:type="pct"/>
            <w:vMerge/>
            <w:shd w:val="clear" w:color="auto" w:fill="auto"/>
            <w:vAlign w:val="center"/>
          </w:tcPr>
          <w:p w:rsidR="000E08D3" w:rsidRPr="0091620A" w:rsidP="00D524CA">
            <w:pPr>
              <w:widowControl w:val="0"/>
              <w:spacing w:before="120" w:after="0" w:line="240" w:lineRule="auto"/>
              <w:jc w:val="center"/>
              <w:rPr>
                <w:rFonts w:ascii="Arial" w:hAnsi="Arial" w:cs="Arial"/>
                <w:color w:val="auto"/>
                <w:sz w:val="20"/>
                <w:szCs w:val="20"/>
              </w:rPr>
            </w:pPr>
          </w:p>
        </w:tc>
        <w:tc>
          <w:tcPr>
            <w:tcW w:w="1903" w:type="pct"/>
            <w:shd w:val="clear" w:color="auto" w:fill="auto"/>
            <w:vAlign w:val="center"/>
          </w:tcPr>
          <w:p w:rsidR="000E08D3" w:rsidRPr="0091620A" w:rsidP="00D524CA">
            <w:pPr>
              <w:spacing w:before="120" w:after="0" w:line="240" w:lineRule="auto"/>
              <w:jc w:val="center"/>
              <w:rPr>
                <w:rFonts w:ascii="Arial" w:hAnsi="Arial" w:cs="Arial"/>
                <w:color w:val="auto"/>
                <w:sz w:val="20"/>
                <w:szCs w:val="20"/>
              </w:rPr>
            </w:pPr>
            <w:r w:rsidRPr="0091620A">
              <w:rPr>
                <w:rFonts w:ascii="Arial" w:hAnsi="Arial" w:cs="Arial"/>
                <w:b/>
                <w:color w:val="auto"/>
                <w:sz w:val="20"/>
                <w:szCs w:val="20"/>
              </w:rPr>
              <w:t>X</w:t>
            </w:r>
            <w:r w:rsidRPr="0091620A" w:rsidR="00D748A4">
              <w:rPr>
                <w:rFonts w:ascii="Arial" w:hAnsi="Arial" w:cs="Arial"/>
                <w:color w:val="auto"/>
                <w:sz w:val="20"/>
                <w:szCs w:val="20"/>
              </w:rPr>
              <w:t xml:space="preserve"> </w:t>
            </w:r>
            <w:r w:rsidRPr="0091620A">
              <w:rPr>
                <w:rFonts w:ascii="Arial" w:hAnsi="Arial" w:cs="Arial"/>
                <w:color w:val="auto"/>
                <w:sz w:val="20"/>
                <w:szCs w:val="20"/>
              </w:rPr>
              <w:t>(m)</w:t>
            </w:r>
          </w:p>
        </w:tc>
        <w:tc>
          <w:tcPr>
            <w:tcW w:w="2011" w:type="pct"/>
            <w:shd w:val="clear" w:color="auto" w:fill="auto"/>
            <w:vAlign w:val="center"/>
          </w:tcPr>
          <w:p w:rsidR="000E08D3" w:rsidRPr="0091620A" w:rsidP="00D524CA">
            <w:pPr>
              <w:spacing w:before="120" w:after="0" w:line="240" w:lineRule="auto"/>
              <w:jc w:val="center"/>
              <w:rPr>
                <w:rFonts w:ascii="Arial" w:hAnsi="Arial" w:cs="Arial"/>
                <w:color w:val="auto"/>
                <w:sz w:val="20"/>
                <w:szCs w:val="20"/>
              </w:rPr>
            </w:pPr>
            <w:r w:rsidRPr="0091620A">
              <w:rPr>
                <w:rFonts w:ascii="Arial" w:hAnsi="Arial" w:cs="Arial"/>
                <w:b/>
                <w:color w:val="auto"/>
                <w:sz w:val="20"/>
                <w:szCs w:val="20"/>
              </w:rPr>
              <w:t>Y</w:t>
            </w:r>
            <w:r w:rsidRPr="0091620A" w:rsidR="00D748A4">
              <w:rPr>
                <w:rFonts w:ascii="Arial" w:hAnsi="Arial" w:cs="Arial"/>
                <w:color w:val="auto"/>
                <w:sz w:val="20"/>
                <w:szCs w:val="20"/>
              </w:rPr>
              <w:t xml:space="preserve"> </w:t>
            </w:r>
            <w:r w:rsidRPr="0091620A">
              <w:rPr>
                <w:rFonts w:ascii="Arial" w:hAnsi="Arial" w:cs="Arial"/>
                <w:color w:val="auto"/>
                <w:sz w:val="20"/>
                <w:szCs w:val="20"/>
              </w:rPr>
              <w:t>(m)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gridSpan w:val="3"/>
            <w:shd w:val="clear" w:color="auto" w:fill="auto"/>
            <w:vAlign w:val="center"/>
          </w:tcPr>
          <w:p w:rsidR="00D748A4" w:rsidRPr="0091620A" w:rsidP="00D524CA">
            <w:pPr>
              <w:widowControl w:val="0"/>
              <w:spacing w:before="120" w:after="0" w:line="240" w:lineRule="auto"/>
              <w:rPr>
                <w:rFonts w:ascii="Arial" w:hAnsi="Arial" w:cs="Arial"/>
                <w:b/>
                <w:bCs/>
                <w:color w:val="auto"/>
                <w:sz w:val="20"/>
                <w:szCs w:val="20"/>
              </w:rPr>
            </w:pPr>
            <w:r w:rsidRPr="0091620A">
              <w:rPr>
                <w:rFonts w:ascii="Arial" w:hAnsi="Arial" w:cs="Arial"/>
                <w:b/>
                <w:bCs/>
                <w:color w:val="auto"/>
                <w:sz w:val="20"/>
                <w:szCs w:val="20"/>
              </w:rPr>
              <w:t>I. Khu vực đề nghị trả lại</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86"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1</w:t>
            </w:r>
          </w:p>
        </w:tc>
        <w:tc>
          <w:tcPr>
            <w:tcW w:w="1903"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c>
          <w:tcPr>
            <w:tcW w:w="2011"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86"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2</w:t>
            </w:r>
          </w:p>
        </w:tc>
        <w:tc>
          <w:tcPr>
            <w:tcW w:w="1903"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c>
          <w:tcPr>
            <w:tcW w:w="2011"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86"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r w:rsidRPr="0091620A" w:rsidR="00C77983">
              <w:rPr>
                <w:rFonts w:ascii="Arial" w:hAnsi="Arial" w:cs="Arial"/>
                <w:color w:val="auto"/>
                <w:sz w:val="20"/>
                <w:szCs w:val="20"/>
              </w:rPr>
              <w:t>.</w:t>
            </w:r>
          </w:p>
        </w:tc>
        <w:tc>
          <w:tcPr>
            <w:tcW w:w="1903"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c>
          <w:tcPr>
            <w:tcW w:w="2011"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86"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n</w:t>
            </w:r>
          </w:p>
        </w:tc>
        <w:tc>
          <w:tcPr>
            <w:tcW w:w="1903"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c>
          <w:tcPr>
            <w:tcW w:w="2011"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gridSpan w:val="3"/>
            <w:shd w:val="clear" w:color="auto" w:fill="auto"/>
            <w:vAlign w:val="center"/>
          </w:tcPr>
          <w:p w:rsidR="00D748A4" w:rsidRPr="0091620A" w:rsidP="00D524CA">
            <w:pPr>
              <w:widowControl w:val="0"/>
              <w:spacing w:before="120" w:after="0" w:line="240" w:lineRule="auto"/>
              <w:rPr>
                <w:rFonts w:ascii="Arial" w:hAnsi="Arial" w:cs="Arial"/>
                <w:b/>
                <w:bCs/>
                <w:color w:val="auto"/>
                <w:sz w:val="20"/>
                <w:szCs w:val="20"/>
              </w:rPr>
            </w:pPr>
            <w:r w:rsidRPr="0091620A">
              <w:rPr>
                <w:rFonts w:ascii="Arial" w:hAnsi="Arial" w:cs="Arial"/>
                <w:b/>
                <w:bCs/>
                <w:color w:val="auto"/>
                <w:sz w:val="20"/>
                <w:szCs w:val="20"/>
              </w:rPr>
              <w:t>II. Khu vực tiếp tục khai thác khoáng sản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86"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1</w:t>
            </w:r>
          </w:p>
        </w:tc>
        <w:tc>
          <w:tcPr>
            <w:tcW w:w="1903"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c>
          <w:tcPr>
            <w:tcW w:w="2011"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86"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2</w:t>
            </w:r>
          </w:p>
        </w:tc>
        <w:tc>
          <w:tcPr>
            <w:tcW w:w="1903"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c>
          <w:tcPr>
            <w:tcW w:w="2011"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86"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903"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c>
          <w:tcPr>
            <w:tcW w:w="2011"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86"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m</w:t>
            </w:r>
          </w:p>
        </w:tc>
        <w:tc>
          <w:tcPr>
            <w:tcW w:w="1903"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c>
          <w:tcPr>
            <w:tcW w:w="2011"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gridSpan w:val="3"/>
            <w:shd w:val="clear" w:color="auto" w:fill="auto"/>
            <w:vAlign w:val="center"/>
          </w:tcPr>
          <w:p w:rsidR="000E08D3"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Diện tích:</w:t>
            </w:r>
            <w:r w:rsidRPr="0091620A">
              <w:rPr>
                <w:rFonts w:ascii="Arial" w:hAnsi="Arial" w:cs="Arial"/>
                <w:color w:val="auto"/>
                <w:sz w:val="20"/>
                <w:szCs w:val="20"/>
              </w:rPr>
              <w:t xml:space="preserve"> ....... (ha, m</w:t>
            </w:r>
            <w:r w:rsidRPr="0091620A">
              <w:rPr>
                <w:rFonts w:ascii="Arial" w:hAnsi="Arial" w:cs="Arial"/>
                <w:color w:val="auto"/>
                <w:sz w:val="20"/>
                <w:szCs w:val="20"/>
                <w:vertAlign w:val="superscript"/>
              </w:rPr>
              <w:t>2</w:t>
            </w:r>
            <w:r w:rsidRPr="0091620A">
              <w:rPr>
                <w:rFonts w:ascii="Arial" w:hAnsi="Arial" w:cs="Arial"/>
                <w:color w:val="auto"/>
                <w:sz w:val="20"/>
                <w:szCs w:val="20"/>
              </w:rPr>
              <w:t>, km</w:t>
            </w:r>
            <w:r w:rsidRPr="0091620A">
              <w:rPr>
                <w:rFonts w:ascii="Arial" w:hAnsi="Arial" w:cs="Arial"/>
                <w:color w:val="auto"/>
                <w:sz w:val="20"/>
                <w:szCs w:val="20"/>
                <w:vertAlign w:val="superscript"/>
              </w:rPr>
              <w:t>2</w:t>
            </w:r>
            <w:r w:rsidRPr="0091620A">
              <w:rPr>
                <w:rFonts w:ascii="Arial" w:hAnsi="Arial" w:cs="Arial"/>
                <w:color w:val="auto"/>
                <w:sz w:val="20"/>
                <w:szCs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gridSpan w:val="3"/>
            <w:shd w:val="clear" w:color="auto" w:fill="auto"/>
            <w:vAlign w:val="center"/>
          </w:tcPr>
          <w:p w:rsidR="000E08D3"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Mức sâu khai thác cao nhất</w:t>
            </w:r>
            <w:r w:rsidRPr="0091620A">
              <w:rPr>
                <w:rFonts w:ascii="Arial" w:hAnsi="Arial" w:cs="Arial"/>
                <w:color w:val="auto"/>
                <w:sz w:val="20"/>
                <w:szCs w:val="20"/>
              </w:rPr>
              <w:t xml:space="preserve"> ....... (m)</w:t>
            </w:r>
          </w:p>
          <w:p w:rsidR="000E08D3"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Mức sâu khai thác thấp nhất</w:t>
            </w:r>
            <w:r w:rsidRPr="0091620A">
              <w:rPr>
                <w:rFonts w:ascii="Arial" w:hAnsi="Arial" w:cs="Arial"/>
                <w:color w:val="auto"/>
                <w:sz w:val="20"/>
                <w:szCs w:val="20"/>
              </w:rPr>
              <w:t xml:space="preserve"> ....... (m)</w:t>
            </w:r>
          </w:p>
        </w:tc>
      </w:tr>
    </w:tbl>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2. Trường hợp có chồng lấn diện tích trên bề mặt giữa khu vực tiếp tục khai thác với các giấy phép khai thác khoáng sản</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1570"/>
        <w:gridCol w:w="1713"/>
        <w:gridCol w:w="1709"/>
        <w:gridCol w:w="1862"/>
        <w:gridCol w:w="2227"/>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65" w:type="pct"/>
            <w:vMerge w:val="restart"/>
            <w:shd w:val="clear" w:color="auto" w:fill="auto"/>
            <w:vAlign w:val="center"/>
          </w:tcPr>
          <w:p w:rsidR="000E08D3"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Mức sâu thấp nhất khu vực chồng lấn</w:t>
            </w:r>
            <w:r w:rsidRPr="0091620A">
              <w:rPr>
                <w:rFonts w:ascii="Arial" w:hAnsi="Arial" w:cs="Arial"/>
                <w:color w:val="auto"/>
                <w:sz w:val="20"/>
                <w:szCs w:val="20"/>
              </w:rPr>
              <w:t xml:space="preserve"> (m)</w:t>
            </w:r>
          </w:p>
        </w:tc>
        <w:tc>
          <w:tcPr>
            <w:tcW w:w="943" w:type="pct"/>
            <w:vMerge w:val="restart"/>
            <w:shd w:val="clear" w:color="auto" w:fill="auto"/>
            <w:vAlign w:val="center"/>
          </w:tcPr>
          <w:p w:rsidR="000E08D3" w:rsidRPr="0091620A" w:rsidP="00D524CA">
            <w:pPr>
              <w:spacing w:before="120" w:after="0" w:line="240" w:lineRule="auto"/>
              <w:jc w:val="center"/>
              <w:rPr>
                <w:rFonts w:ascii="Arial" w:hAnsi="Arial" w:cs="Arial"/>
                <w:b/>
                <w:bCs/>
                <w:color w:val="auto"/>
                <w:sz w:val="20"/>
                <w:szCs w:val="20"/>
              </w:rPr>
            </w:pPr>
            <w:r w:rsidRPr="0091620A" w:rsidR="00231B5F">
              <w:rPr>
                <w:rFonts w:ascii="Arial" w:hAnsi="Arial" w:cs="Arial"/>
                <w:b/>
                <w:bCs/>
                <w:color w:val="auto"/>
                <w:sz w:val="20"/>
                <w:szCs w:val="20"/>
              </w:rPr>
              <w:t>Điểm</w:t>
            </w:r>
            <w:r w:rsidRPr="0091620A">
              <w:rPr>
                <w:rFonts w:ascii="Arial" w:hAnsi="Arial" w:cs="Arial"/>
                <w:b/>
                <w:bCs/>
                <w:color w:val="auto"/>
                <w:sz w:val="20"/>
                <w:szCs w:val="20"/>
              </w:rPr>
              <w:t xml:space="preserve"> góc khu vực chồng lấn</w:t>
            </w:r>
          </w:p>
        </w:tc>
        <w:tc>
          <w:tcPr>
            <w:tcW w:w="1966" w:type="pct"/>
            <w:gridSpan w:val="2"/>
            <w:shd w:val="clear" w:color="auto" w:fill="auto"/>
            <w:vAlign w:val="center"/>
          </w:tcPr>
          <w:p w:rsidR="000E08D3" w:rsidRPr="0091620A" w:rsidP="00D524CA">
            <w:pPr>
              <w:widowControl w:val="0"/>
              <w:spacing w:before="120" w:after="0" w:line="240" w:lineRule="auto"/>
              <w:jc w:val="center"/>
              <w:rPr>
                <w:rFonts w:ascii="Arial" w:hAnsi="Arial" w:cs="Arial"/>
                <w:b/>
                <w:bCs/>
                <w:color w:val="auto"/>
                <w:sz w:val="20"/>
                <w:szCs w:val="20"/>
              </w:rPr>
            </w:pPr>
            <w:r w:rsidRPr="0091620A">
              <w:rPr>
                <w:rFonts w:ascii="Arial" w:hAnsi="Arial" w:cs="Arial"/>
                <w:b/>
                <w:bCs/>
                <w:color w:val="auto"/>
                <w:sz w:val="20"/>
                <w:szCs w:val="20"/>
              </w:rPr>
              <w:t>Hệ tọa độ VN-2000</w:t>
            </w:r>
          </w:p>
          <w:p w:rsidR="000E08D3"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color w:val="auto"/>
                <w:sz w:val="20"/>
                <w:szCs w:val="20"/>
              </w:rPr>
              <w:t>(Kinh tuyến trục ... múi chiếu...)</w:t>
            </w:r>
          </w:p>
        </w:tc>
        <w:tc>
          <w:tcPr>
            <w:tcW w:w="1226" w:type="pct"/>
            <w:vMerge w:val="restart"/>
            <w:shd w:val="clear" w:color="auto" w:fill="auto"/>
            <w:vAlign w:val="center"/>
          </w:tcPr>
          <w:p w:rsidR="000E08D3"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Diện tích chồng lấn theo bề mặt </w:t>
            </w:r>
            <w:r w:rsidRPr="0091620A">
              <w:rPr>
                <w:rFonts w:ascii="Arial" w:hAnsi="Arial" w:cs="Arial"/>
                <w:color w:val="auto"/>
                <w:sz w:val="20"/>
                <w:szCs w:val="20"/>
              </w:rPr>
              <w:t>(ha, m</w:t>
            </w:r>
            <w:r w:rsidRPr="0091620A">
              <w:rPr>
                <w:rFonts w:ascii="Arial" w:hAnsi="Arial" w:cs="Arial"/>
                <w:color w:val="auto"/>
                <w:sz w:val="20"/>
                <w:szCs w:val="20"/>
                <w:vertAlign w:val="superscript"/>
              </w:rPr>
              <w:t>2</w:t>
            </w:r>
            <w:r w:rsidRPr="0091620A">
              <w:rPr>
                <w:rFonts w:ascii="Arial" w:hAnsi="Arial" w:cs="Arial"/>
                <w:color w:val="auto"/>
                <w:sz w:val="20"/>
                <w:szCs w:val="20"/>
              </w:rPr>
              <w:t>, km</w:t>
            </w:r>
            <w:r w:rsidRPr="0091620A">
              <w:rPr>
                <w:rFonts w:ascii="Arial" w:hAnsi="Arial" w:cs="Arial"/>
                <w:color w:val="auto"/>
                <w:sz w:val="20"/>
                <w:szCs w:val="20"/>
                <w:vertAlign w:val="superscript"/>
              </w:rPr>
              <w:t>2</w:t>
            </w:r>
            <w:r w:rsidRPr="0091620A">
              <w:rPr>
                <w:rFonts w:ascii="Arial" w:hAnsi="Arial" w:cs="Arial"/>
                <w:color w:val="auto"/>
                <w:sz w:val="20"/>
                <w:szCs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65" w:type="pct"/>
            <w:vMerge/>
            <w:shd w:val="clear" w:color="auto" w:fill="auto"/>
            <w:vAlign w:val="center"/>
          </w:tcPr>
          <w:p w:rsidR="000E08D3" w:rsidRPr="0091620A" w:rsidP="00D524CA">
            <w:pPr>
              <w:widowControl w:val="0"/>
              <w:spacing w:before="120" w:after="0" w:line="240" w:lineRule="auto"/>
              <w:jc w:val="center"/>
              <w:rPr>
                <w:rFonts w:ascii="Arial" w:hAnsi="Arial" w:cs="Arial"/>
                <w:color w:val="auto"/>
                <w:sz w:val="20"/>
                <w:szCs w:val="20"/>
              </w:rPr>
            </w:pPr>
          </w:p>
        </w:tc>
        <w:tc>
          <w:tcPr>
            <w:tcW w:w="943" w:type="pct"/>
            <w:vMerge/>
            <w:shd w:val="clear" w:color="auto" w:fill="auto"/>
            <w:vAlign w:val="center"/>
          </w:tcPr>
          <w:p w:rsidR="000E08D3" w:rsidRPr="0091620A" w:rsidP="00D524CA">
            <w:pPr>
              <w:widowControl w:val="0"/>
              <w:spacing w:before="120" w:after="0" w:line="240" w:lineRule="auto"/>
              <w:jc w:val="center"/>
              <w:rPr>
                <w:rFonts w:ascii="Arial" w:hAnsi="Arial" w:cs="Arial"/>
                <w:color w:val="auto"/>
                <w:sz w:val="20"/>
                <w:szCs w:val="20"/>
              </w:rPr>
            </w:pPr>
          </w:p>
        </w:tc>
        <w:tc>
          <w:tcPr>
            <w:tcW w:w="941" w:type="pct"/>
            <w:shd w:val="clear" w:color="auto" w:fill="auto"/>
            <w:vAlign w:val="center"/>
          </w:tcPr>
          <w:p w:rsidR="000E08D3"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X</w:t>
            </w:r>
            <w:r w:rsidRPr="0091620A">
              <w:rPr>
                <w:rFonts w:ascii="Arial" w:hAnsi="Arial" w:cs="Arial"/>
                <w:color w:val="auto"/>
                <w:sz w:val="20"/>
                <w:szCs w:val="20"/>
              </w:rPr>
              <w:t xml:space="preserve"> (m)</w:t>
            </w:r>
          </w:p>
        </w:tc>
        <w:tc>
          <w:tcPr>
            <w:tcW w:w="1025" w:type="pct"/>
            <w:shd w:val="clear" w:color="auto" w:fill="auto"/>
            <w:vAlign w:val="center"/>
          </w:tcPr>
          <w:p w:rsidR="000E08D3"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Y</w:t>
            </w:r>
            <w:r w:rsidRPr="0091620A">
              <w:rPr>
                <w:rFonts w:ascii="Arial" w:hAnsi="Arial" w:cs="Arial"/>
                <w:color w:val="auto"/>
                <w:sz w:val="20"/>
                <w:szCs w:val="20"/>
              </w:rPr>
              <w:t xml:space="preserve"> (m)</w:t>
            </w:r>
          </w:p>
        </w:tc>
        <w:tc>
          <w:tcPr>
            <w:tcW w:w="1226" w:type="pct"/>
            <w:vMerge/>
            <w:shd w:val="clear" w:color="auto" w:fill="auto"/>
            <w:vAlign w:val="center"/>
          </w:tcPr>
          <w:p w:rsidR="000E08D3"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65" w:type="pct"/>
            <w:vMerge w:val="restart"/>
            <w:shd w:val="clear" w:color="auto" w:fill="auto"/>
            <w:vAlign w:val="center"/>
          </w:tcPr>
          <w:p w:rsidR="000E08D3"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H1</w:t>
            </w:r>
          </w:p>
        </w:tc>
        <w:tc>
          <w:tcPr>
            <w:tcW w:w="943" w:type="pct"/>
            <w:shd w:val="clear" w:color="auto" w:fill="auto"/>
            <w:vAlign w:val="center"/>
          </w:tcPr>
          <w:p w:rsidR="000E08D3"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1</w:t>
            </w:r>
          </w:p>
        </w:tc>
        <w:tc>
          <w:tcPr>
            <w:tcW w:w="941" w:type="pct"/>
            <w:shd w:val="clear" w:color="auto" w:fill="auto"/>
            <w:vAlign w:val="center"/>
          </w:tcPr>
          <w:p w:rsidR="000E08D3" w:rsidRPr="0091620A" w:rsidP="00D524CA">
            <w:pPr>
              <w:spacing w:before="120" w:after="0" w:line="240" w:lineRule="auto"/>
              <w:jc w:val="center"/>
              <w:rPr>
                <w:rFonts w:ascii="Arial" w:hAnsi="Arial" w:cs="Arial"/>
                <w:color w:val="auto"/>
                <w:sz w:val="20"/>
                <w:szCs w:val="20"/>
              </w:rPr>
            </w:pPr>
          </w:p>
        </w:tc>
        <w:tc>
          <w:tcPr>
            <w:tcW w:w="1025" w:type="pct"/>
            <w:shd w:val="clear" w:color="auto" w:fill="auto"/>
            <w:vAlign w:val="center"/>
          </w:tcPr>
          <w:p w:rsidR="000E08D3" w:rsidRPr="0091620A" w:rsidP="00D524CA">
            <w:pPr>
              <w:spacing w:before="120" w:after="0" w:line="240" w:lineRule="auto"/>
              <w:jc w:val="center"/>
              <w:rPr>
                <w:rFonts w:ascii="Arial" w:hAnsi="Arial" w:cs="Arial"/>
                <w:color w:val="auto"/>
                <w:sz w:val="20"/>
                <w:szCs w:val="20"/>
              </w:rPr>
            </w:pPr>
          </w:p>
        </w:tc>
        <w:tc>
          <w:tcPr>
            <w:tcW w:w="1226" w:type="pct"/>
            <w:vMerge w:val="restart"/>
            <w:shd w:val="clear" w:color="auto" w:fill="auto"/>
            <w:vAlign w:val="center"/>
          </w:tcPr>
          <w:p w:rsidR="000E08D3"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Diện tích khu vực chồng lấn thứ 1 (chồng lấn với Giấy phép số...)</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65" w:type="pct"/>
            <w:vMerge/>
            <w:shd w:val="clear" w:color="auto" w:fill="auto"/>
            <w:vAlign w:val="center"/>
          </w:tcPr>
          <w:p w:rsidR="000E08D3" w:rsidRPr="0091620A" w:rsidP="00D524CA">
            <w:pPr>
              <w:widowControl w:val="0"/>
              <w:spacing w:before="120" w:after="0" w:line="240" w:lineRule="auto"/>
              <w:jc w:val="center"/>
              <w:rPr>
                <w:rFonts w:ascii="Arial" w:hAnsi="Arial" w:cs="Arial"/>
                <w:color w:val="auto"/>
                <w:sz w:val="20"/>
                <w:szCs w:val="20"/>
              </w:rPr>
            </w:pPr>
          </w:p>
        </w:tc>
        <w:tc>
          <w:tcPr>
            <w:tcW w:w="943" w:type="pct"/>
            <w:shd w:val="clear" w:color="auto" w:fill="auto"/>
            <w:vAlign w:val="center"/>
          </w:tcPr>
          <w:p w:rsidR="000E08D3"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2</w:t>
            </w:r>
          </w:p>
        </w:tc>
        <w:tc>
          <w:tcPr>
            <w:tcW w:w="941" w:type="pct"/>
            <w:shd w:val="clear" w:color="auto" w:fill="auto"/>
            <w:vAlign w:val="center"/>
          </w:tcPr>
          <w:p w:rsidR="000E08D3" w:rsidRPr="0091620A" w:rsidP="00D524CA">
            <w:pPr>
              <w:spacing w:before="120" w:after="0" w:line="240" w:lineRule="auto"/>
              <w:jc w:val="center"/>
              <w:rPr>
                <w:rFonts w:ascii="Arial" w:hAnsi="Arial" w:cs="Arial"/>
                <w:color w:val="auto"/>
                <w:sz w:val="20"/>
                <w:szCs w:val="20"/>
              </w:rPr>
            </w:pPr>
          </w:p>
        </w:tc>
        <w:tc>
          <w:tcPr>
            <w:tcW w:w="1025" w:type="pct"/>
            <w:shd w:val="clear" w:color="auto" w:fill="auto"/>
            <w:vAlign w:val="center"/>
          </w:tcPr>
          <w:p w:rsidR="000E08D3" w:rsidRPr="0091620A" w:rsidP="00D524CA">
            <w:pPr>
              <w:spacing w:before="120" w:after="0" w:line="240" w:lineRule="auto"/>
              <w:jc w:val="center"/>
              <w:rPr>
                <w:rFonts w:ascii="Arial" w:hAnsi="Arial" w:cs="Arial"/>
                <w:color w:val="auto"/>
                <w:sz w:val="20"/>
                <w:szCs w:val="20"/>
              </w:rPr>
            </w:pPr>
          </w:p>
        </w:tc>
        <w:tc>
          <w:tcPr>
            <w:tcW w:w="1226" w:type="pct"/>
            <w:vMerge/>
            <w:shd w:val="clear" w:color="auto" w:fill="auto"/>
            <w:vAlign w:val="center"/>
          </w:tcPr>
          <w:p w:rsidR="000E08D3"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65" w:type="pct"/>
            <w:vMerge/>
            <w:shd w:val="clear" w:color="auto" w:fill="auto"/>
            <w:vAlign w:val="center"/>
          </w:tcPr>
          <w:p w:rsidR="000E08D3" w:rsidRPr="0091620A" w:rsidP="00D524CA">
            <w:pPr>
              <w:widowControl w:val="0"/>
              <w:spacing w:before="120" w:after="0" w:line="240" w:lineRule="auto"/>
              <w:jc w:val="center"/>
              <w:rPr>
                <w:rFonts w:ascii="Arial" w:hAnsi="Arial" w:cs="Arial"/>
                <w:color w:val="auto"/>
                <w:sz w:val="20"/>
                <w:szCs w:val="20"/>
              </w:rPr>
            </w:pPr>
          </w:p>
        </w:tc>
        <w:tc>
          <w:tcPr>
            <w:tcW w:w="943" w:type="pct"/>
            <w:shd w:val="clear" w:color="auto" w:fill="auto"/>
            <w:vAlign w:val="center"/>
          </w:tcPr>
          <w:p w:rsidR="000E08D3"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w:t>
            </w:r>
          </w:p>
        </w:tc>
        <w:tc>
          <w:tcPr>
            <w:tcW w:w="941" w:type="pct"/>
            <w:shd w:val="clear" w:color="auto" w:fill="auto"/>
            <w:vAlign w:val="center"/>
          </w:tcPr>
          <w:p w:rsidR="000E08D3" w:rsidRPr="0091620A" w:rsidP="00D524CA">
            <w:pPr>
              <w:spacing w:before="120" w:after="0" w:line="240" w:lineRule="auto"/>
              <w:jc w:val="center"/>
              <w:rPr>
                <w:rFonts w:ascii="Arial" w:hAnsi="Arial" w:cs="Arial"/>
                <w:color w:val="auto"/>
                <w:sz w:val="20"/>
                <w:szCs w:val="20"/>
              </w:rPr>
            </w:pPr>
          </w:p>
        </w:tc>
        <w:tc>
          <w:tcPr>
            <w:tcW w:w="1025" w:type="pct"/>
            <w:shd w:val="clear" w:color="auto" w:fill="auto"/>
            <w:vAlign w:val="center"/>
          </w:tcPr>
          <w:p w:rsidR="000E08D3" w:rsidRPr="0091620A" w:rsidP="00D524CA">
            <w:pPr>
              <w:spacing w:before="120" w:after="0" w:line="240" w:lineRule="auto"/>
              <w:jc w:val="center"/>
              <w:rPr>
                <w:rFonts w:ascii="Arial" w:hAnsi="Arial" w:cs="Arial"/>
                <w:color w:val="auto"/>
                <w:sz w:val="20"/>
                <w:szCs w:val="20"/>
              </w:rPr>
            </w:pPr>
          </w:p>
        </w:tc>
        <w:tc>
          <w:tcPr>
            <w:tcW w:w="1226" w:type="pct"/>
            <w:vMerge/>
            <w:shd w:val="clear" w:color="auto" w:fill="auto"/>
            <w:vAlign w:val="center"/>
          </w:tcPr>
          <w:p w:rsidR="000E08D3"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65" w:type="pct"/>
            <w:vMerge/>
            <w:shd w:val="clear" w:color="auto" w:fill="auto"/>
            <w:vAlign w:val="center"/>
          </w:tcPr>
          <w:p w:rsidR="000E08D3" w:rsidRPr="0091620A" w:rsidP="00D524CA">
            <w:pPr>
              <w:widowControl w:val="0"/>
              <w:spacing w:before="120" w:after="0" w:line="240" w:lineRule="auto"/>
              <w:jc w:val="center"/>
              <w:rPr>
                <w:rFonts w:ascii="Arial" w:hAnsi="Arial" w:cs="Arial"/>
                <w:color w:val="auto"/>
                <w:sz w:val="20"/>
                <w:szCs w:val="20"/>
              </w:rPr>
            </w:pPr>
          </w:p>
        </w:tc>
        <w:tc>
          <w:tcPr>
            <w:tcW w:w="943" w:type="pct"/>
            <w:shd w:val="clear" w:color="auto" w:fill="auto"/>
            <w:vAlign w:val="center"/>
          </w:tcPr>
          <w:p w:rsidR="000E08D3"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n</w:t>
            </w:r>
          </w:p>
        </w:tc>
        <w:tc>
          <w:tcPr>
            <w:tcW w:w="941" w:type="pct"/>
            <w:shd w:val="clear" w:color="auto" w:fill="auto"/>
            <w:vAlign w:val="center"/>
          </w:tcPr>
          <w:p w:rsidR="000E08D3" w:rsidRPr="0091620A" w:rsidP="00D524CA">
            <w:pPr>
              <w:spacing w:before="120" w:after="0" w:line="240" w:lineRule="auto"/>
              <w:jc w:val="center"/>
              <w:rPr>
                <w:rFonts w:ascii="Arial" w:hAnsi="Arial" w:cs="Arial"/>
                <w:color w:val="auto"/>
                <w:sz w:val="20"/>
                <w:szCs w:val="20"/>
              </w:rPr>
            </w:pPr>
          </w:p>
        </w:tc>
        <w:tc>
          <w:tcPr>
            <w:tcW w:w="1025" w:type="pct"/>
            <w:shd w:val="clear" w:color="auto" w:fill="auto"/>
            <w:vAlign w:val="center"/>
          </w:tcPr>
          <w:p w:rsidR="000E08D3" w:rsidRPr="0091620A" w:rsidP="00D524CA">
            <w:pPr>
              <w:spacing w:before="120" w:after="0" w:line="240" w:lineRule="auto"/>
              <w:jc w:val="center"/>
              <w:rPr>
                <w:rFonts w:ascii="Arial" w:hAnsi="Arial" w:cs="Arial"/>
                <w:color w:val="auto"/>
                <w:sz w:val="20"/>
                <w:szCs w:val="20"/>
              </w:rPr>
            </w:pPr>
          </w:p>
        </w:tc>
        <w:tc>
          <w:tcPr>
            <w:tcW w:w="1226" w:type="pct"/>
            <w:vMerge/>
            <w:shd w:val="clear" w:color="auto" w:fill="auto"/>
            <w:vAlign w:val="center"/>
          </w:tcPr>
          <w:p w:rsidR="000E08D3"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65" w:type="pct"/>
            <w:vMerge w:val="restart"/>
            <w:shd w:val="clear" w:color="auto" w:fill="auto"/>
            <w:vAlign w:val="center"/>
          </w:tcPr>
          <w:p w:rsidR="000E08D3"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H2</w:t>
            </w:r>
          </w:p>
        </w:tc>
        <w:tc>
          <w:tcPr>
            <w:tcW w:w="943" w:type="pct"/>
            <w:shd w:val="clear" w:color="auto" w:fill="auto"/>
            <w:vAlign w:val="center"/>
          </w:tcPr>
          <w:p w:rsidR="000E08D3"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1</w:t>
            </w:r>
          </w:p>
        </w:tc>
        <w:tc>
          <w:tcPr>
            <w:tcW w:w="941" w:type="pct"/>
            <w:shd w:val="clear" w:color="auto" w:fill="auto"/>
            <w:vAlign w:val="center"/>
          </w:tcPr>
          <w:p w:rsidR="000E08D3" w:rsidRPr="0091620A" w:rsidP="00D524CA">
            <w:pPr>
              <w:spacing w:before="120" w:after="0" w:line="240" w:lineRule="auto"/>
              <w:jc w:val="center"/>
              <w:rPr>
                <w:rFonts w:ascii="Arial" w:hAnsi="Arial" w:cs="Arial"/>
                <w:color w:val="auto"/>
                <w:sz w:val="20"/>
                <w:szCs w:val="20"/>
              </w:rPr>
            </w:pPr>
          </w:p>
        </w:tc>
        <w:tc>
          <w:tcPr>
            <w:tcW w:w="1025" w:type="pct"/>
            <w:shd w:val="clear" w:color="auto" w:fill="auto"/>
            <w:vAlign w:val="center"/>
          </w:tcPr>
          <w:p w:rsidR="000E08D3" w:rsidRPr="0091620A" w:rsidP="00D524CA">
            <w:pPr>
              <w:spacing w:before="120" w:after="0" w:line="240" w:lineRule="auto"/>
              <w:jc w:val="center"/>
              <w:rPr>
                <w:rFonts w:ascii="Arial" w:hAnsi="Arial" w:cs="Arial"/>
                <w:color w:val="auto"/>
                <w:sz w:val="20"/>
                <w:szCs w:val="20"/>
              </w:rPr>
            </w:pPr>
          </w:p>
        </w:tc>
        <w:tc>
          <w:tcPr>
            <w:tcW w:w="1226" w:type="pct"/>
            <w:vMerge w:val="restart"/>
            <w:shd w:val="clear" w:color="auto" w:fill="auto"/>
            <w:vAlign w:val="center"/>
          </w:tcPr>
          <w:p w:rsidR="000E08D3"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Diện tích khu vực chồng lấn thứ 2 chồng lấn với Giấy phép số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65" w:type="pct"/>
            <w:vMerge/>
            <w:shd w:val="clear" w:color="auto" w:fill="auto"/>
            <w:vAlign w:val="center"/>
          </w:tcPr>
          <w:p w:rsidR="000E08D3" w:rsidRPr="0091620A" w:rsidP="00D524CA">
            <w:pPr>
              <w:widowControl w:val="0"/>
              <w:spacing w:before="120" w:after="0" w:line="240" w:lineRule="auto"/>
              <w:jc w:val="center"/>
              <w:rPr>
                <w:rFonts w:ascii="Arial" w:hAnsi="Arial" w:cs="Arial"/>
                <w:color w:val="auto"/>
                <w:sz w:val="20"/>
                <w:szCs w:val="20"/>
              </w:rPr>
            </w:pPr>
          </w:p>
        </w:tc>
        <w:tc>
          <w:tcPr>
            <w:tcW w:w="943" w:type="pct"/>
            <w:shd w:val="clear" w:color="auto" w:fill="auto"/>
            <w:vAlign w:val="center"/>
          </w:tcPr>
          <w:p w:rsidR="000E08D3"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2</w:t>
            </w:r>
          </w:p>
        </w:tc>
        <w:tc>
          <w:tcPr>
            <w:tcW w:w="941" w:type="pct"/>
            <w:shd w:val="clear" w:color="auto" w:fill="auto"/>
            <w:vAlign w:val="center"/>
          </w:tcPr>
          <w:p w:rsidR="000E08D3" w:rsidRPr="0091620A" w:rsidP="00D524CA">
            <w:pPr>
              <w:spacing w:before="120" w:after="0" w:line="240" w:lineRule="auto"/>
              <w:jc w:val="center"/>
              <w:rPr>
                <w:rFonts w:ascii="Arial" w:hAnsi="Arial" w:cs="Arial"/>
                <w:color w:val="auto"/>
                <w:sz w:val="20"/>
                <w:szCs w:val="20"/>
              </w:rPr>
            </w:pPr>
          </w:p>
        </w:tc>
        <w:tc>
          <w:tcPr>
            <w:tcW w:w="1025" w:type="pct"/>
            <w:shd w:val="clear" w:color="auto" w:fill="auto"/>
            <w:vAlign w:val="center"/>
          </w:tcPr>
          <w:p w:rsidR="000E08D3" w:rsidRPr="0091620A" w:rsidP="00D524CA">
            <w:pPr>
              <w:spacing w:before="120" w:after="0" w:line="240" w:lineRule="auto"/>
              <w:jc w:val="center"/>
              <w:rPr>
                <w:rFonts w:ascii="Arial" w:hAnsi="Arial" w:cs="Arial"/>
                <w:color w:val="auto"/>
                <w:sz w:val="20"/>
                <w:szCs w:val="20"/>
              </w:rPr>
            </w:pPr>
          </w:p>
        </w:tc>
        <w:tc>
          <w:tcPr>
            <w:tcW w:w="1226" w:type="pct"/>
            <w:vMerge/>
            <w:shd w:val="clear" w:color="auto" w:fill="auto"/>
            <w:vAlign w:val="center"/>
          </w:tcPr>
          <w:p w:rsidR="000E08D3"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65" w:type="pct"/>
            <w:vMerge/>
            <w:shd w:val="clear" w:color="auto" w:fill="auto"/>
            <w:vAlign w:val="center"/>
          </w:tcPr>
          <w:p w:rsidR="000E08D3" w:rsidRPr="0091620A" w:rsidP="00D524CA">
            <w:pPr>
              <w:widowControl w:val="0"/>
              <w:spacing w:before="120" w:after="0" w:line="240" w:lineRule="auto"/>
              <w:jc w:val="center"/>
              <w:rPr>
                <w:rFonts w:ascii="Arial" w:hAnsi="Arial" w:cs="Arial"/>
                <w:color w:val="auto"/>
                <w:sz w:val="20"/>
                <w:szCs w:val="20"/>
              </w:rPr>
            </w:pPr>
          </w:p>
        </w:tc>
        <w:tc>
          <w:tcPr>
            <w:tcW w:w="943" w:type="pct"/>
            <w:shd w:val="clear" w:color="auto" w:fill="auto"/>
            <w:vAlign w:val="center"/>
          </w:tcPr>
          <w:p w:rsidR="000E08D3"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w:t>
            </w:r>
          </w:p>
        </w:tc>
        <w:tc>
          <w:tcPr>
            <w:tcW w:w="941" w:type="pct"/>
            <w:shd w:val="clear" w:color="auto" w:fill="auto"/>
            <w:vAlign w:val="center"/>
          </w:tcPr>
          <w:p w:rsidR="000E08D3" w:rsidRPr="0091620A" w:rsidP="00D524CA">
            <w:pPr>
              <w:spacing w:before="120" w:after="0" w:line="240" w:lineRule="auto"/>
              <w:jc w:val="center"/>
              <w:rPr>
                <w:rFonts w:ascii="Arial" w:hAnsi="Arial" w:cs="Arial"/>
                <w:color w:val="auto"/>
                <w:sz w:val="20"/>
                <w:szCs w:val="20"/>
              </w:rPr>
            </w:pPr>
          </w:p>
        </w:tc>
        <w:tc>
          <w:tcPr>
            <w:tcW w:w="1025" w:type="pct"/>
            <w:shd w:val="clear" w:color="auto" w:fill="auto"/>
            <w:vAlign w:val="center"/>
          </w:tcPr>
          <w:p w:rsidR="000E08D3" w:rsidRPr="0091620A" w:rsidP="00D524CA">
            <w:pPr>
              <w:spacing w:before="120" w:after="0" w:line="240" w:lineRule="auto"/>
              <w:jc w:val="center"/>
              <w:rPr>
                <w:rFonts w:ascii="Arial" w:hAnsi="Arial" w:cs="Arial"/>
                <w:color w:val="auto"/>
                <w:sz w:val="20"/>
                <w:szCs w:val="20"/>
              </w:rPr>
            </w:pPr>
          </w:p>
        </w:tc>
        <w:tc>
          <w:tcPr>
            <w:tcW w:w="1226" w:type="pct"/>
            <w:vMerge/>
            <w:shd w:val="clear" w:color="auto" w:fill="auto"/>
            <w:vAlign w:val="center"/>
          </w:tcPr>
          <w:p w:rsidR="000E08D3"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65" w:type="pct"/>
            <w:vMerge/>
            <w:shd w:val="clear" w:color="auto" w:fill="auto"/>
            <w:vAlign w:val="center"/>
          </w:tcPr>
          <w:p w:rsidR="000E08D3" w:rsidRPr="0091620A" w:rsidP="00D524CA">
            <w:pPr>
              <w:widowControl w:val="0"/>
              <w:spacing w:before="120" w:after="0" w:line="240" w:lineRule="auto"/>
              <w:jc w:val="center"/>
              <w:rPr>
                <w:rFonts w:ascii="Arial" w:hAnsi="Arial" w:cs="Arial"/>
                <w:color w:val="auto"/>
                <w:sz w:val="20"/>
                <w:szCs w:val="20"/>
              </w:rPr>
            </w:pPr>
          </w:p>
        </w:tc>
        <w:tc>
          <w:tcPr>
            <w:tcW w:w="943" w:type="pct"/>
            <w:shd w:val="clear" w:color="auto" w:fill="auto"/>
            <w:vAlign w:val="center"/>
          </w:tcPr>
          <w:p w:rsidR="000E08D3"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m</w:t>
            </w:r>
          </w:p>
        </w:tc>
        <w:tc>
          <w:tcPr>
            <w:tcW w:w="941" w:type="pct"/>
            <w:shd w:val="clear" w:color="auto" w:fill="auto"/>
            <w:vAlign w:val="center"/>
          </w:tcPr>
          <w:p w:rsidR="000E08D3" w:rsidRPr="0091620A" w:rsidP="00D524CA">
            <w:pPr>
              <w:spacing w:before="120" w:after="0" w:line="240" w:lineRule="auto"/>
              <w:jc w:val="center"/>
              <w:rPr>
                <w:rFonts w:ascii="Arial" w:hAnsi="Arial" w:cs="Arial"/>
                <w:color w:val="auto"/>
                <w:sz w:val="20"/>
                <w:szCs w:val="20"/>
              </w:rPr>
            </w:pPr>
          </w:p>
        </w:tc>
        <w:tc>
          <w:tcPr>
            <w:tcW w:w="1025" w:type="pct"/>
            <w:shd w:val="clear" w:color="auto" w:fill="auto"/>
            <w:vAlign w:val="center"/>
          </w:tcPr>
          <w:p w:rsidR="000E08D3" w:rsidRPr="0091620A" w:rsidP="00D524CA">
            <w:pPr>
              <w:spacing w:before="120" w:after="0" w:line="240" w:lineRule="auto"/>
              <w:jc w:val="center"/>
              <w:rPr>
                <w:rFonts w:ascii="Arial" w:hAnsi="Arial" w:cs="Arial"/>
                <w:color w:val="auto"/>
                <w:sz w:val="20"/>
                <w:szCs w:val="20"/>
              </w:rPr>
            </w:pPr>
          </w:p>
        </w:tc>
        <w:tc>
          <w:tcPr>
            <w:tcW w:w="1226" w:type="pct"/>
            <w:vMerge/>
            <w:shd w:val="clear" w:color="auto" w:fill="auto"/>
            <w:vAlign w:val="center"/>
          </w:tcPr>
          <w:p w:rsidR="000E08D3"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65"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943"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941"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025"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226"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65" w:type="pct"/>
            <w:vMerge w:val="restart"/>
            <w:shd w:val="clear" w:color="auto" w:fill="auto"/>
            <w:vAlign w:val="center"/>
          </w:tcPr>
          <w:p w:rsidR="000E08D3"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Hn</w:t>
            </w:r>
          </w:p>
        </w:tc>
        <w:tc>
          <w:tcPr>
            <w:tcW w:w="943" w:type="pct"/>
            <w:shd w:val="clear" w:color="auto" w:fill="auto"/>
            <w:vAlign w:val="center"/>
          </w:tcPr>
          <w:p w:rsidR="000E08D3"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1</w:t>
            </w:r>
          </w:p>
        </w:tc>
        <w:tc>
          <w:tcPr>
            <w:tcW w:w="941" w:type="pct"/>
            <w:shd w:val="clear" w:color="auto" w:fill="auto"/>
            <w:vAlign w:val="center"/>
          </w:tcPr>
          <w:p w:rsidR="000E08D3" w:rsidRPr="0091620A" w:rsidP="00D524CA">
            <w:pPr>
              <w:spacing w:before="120" w:after="0" w:line="240" w:lineRule="auto"/>
              <w:jc w:val="center"/>
              <w:rPr>
                <w:rFonts w:ascii="Arial" w:hAnsi="Arial" w:cs="Arial"/>
                <w:color w:val="auto"/>
                <w:sz w:val="20"/>
                <w:szCs w:val="20"/>
              </w:rPr>
            </w:pPr>
          </w:p>
        </w:tc>
        <w:tc>
          <w:tcPr>
            <w:tcW w:w="1025" w:type="pct"/>
            <w:shd w:val="clear" w:color="auto" w:fill="auto"/>
            <w:vAlign w:val="center"/>
          </w:tcPr>
          <w:p w:rsidR="000E08D3" w:rsidRPr="0091620A" w:rsidP="00D524CA">
            <w:pPr>
              <w:spacing w:before="120" w:after="0" w:line="240" w:lineRule="auto"/>
              <w:jc w:val="center"/>
              <w:rPr>
                <w:rFonts w:ascii="Arial" w:hAnsi="Arial" w:cs="Arial"/>
                <w:color w:val="auto"/>
                <w:sz w:val="20"/>
                <w:szCs w:val="20"/>
              </w:rPr>
            </w:pPr>
          </w:p>
        </w:tc>
        <w:tc>
          <w:tcPr>
            <w:tcW w:w="1226" w:type="pct"/>
            <w:vMerge w:val="restart"/>
            <w:shd w:val="clear" w:color="auto" w:fill="auto"/>
            <w:vAlign w:val="center"/>
          </w:tcPr>
          <w:p w:rsidR="000E08D3"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Diện tích khu vực chồng lấn thứ n chồng lấn với Giấy phép số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65" w:type="pct"/>
            <w:vMerge/>
            <w:shd w:val="clear" w:color="auto" w:fill="auto"/>
            <w:vAlign w:val="center"/>
          </w:tcPr>
          <w:p w:rsidR="000E08D3" w:rsidRPr="0091620A" w:rsidP="00D524CA">
            <w:pPr>
              <w:widowControl w:val="0"/>
              <w:spacing w:before="120" w:after="0" w:line="240" w:lineRule="auto"/>
              <w:jc w:val="center"/>
              <w:rPr>
                <w:rFonts w:ascii="Arial" w:hAnsi="Arial" w:cs="Arial"/>
                <w:color w:val="auto"/>
                <w:sz w:val="20"/>
                <w:szCs w:val="20"/>
              </w:rPr>
            </w:pPr>
          </w:p>
        </w:tc>
        <w:tc>
          <w:tcPr>
            <w:tcW w:w="943" w:type="pct"/>
            <w:shd w:val="clear" w:color="auto" w:fill="auto"/>
            <w:vAlign w:val="center"/>
          </w:tcPr>
          <w:p w:rsidR="000E08D3"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2</w:t>
            </w:r>
          </w:p>
        </w:tc>
        <w:tc>
          <w:tcPr>
            <w:tcW w:w="941" w:type="pct"/>
            <w:shd w:val="clear" w:color="auto" w:fill="auto"/>
            <w:vAlign w:val="center"/>
          </w:tcPr>
          <w:p w:rsidR="000E08D3" w:rsidRPr="0091620A" w:rsidP="00D524CA">
            <w:pPr>
              <w:spacing w:before="120" w:after="0" w:line="240" w:lineRule="auto"/>
              <w:jc w:val="center"/>
              <w:rPr>
                <w:rFonts w:ascii="Arial" w:hAnsi="Arial" w:cs="Arial"/>
                <w:color w:val="auto"/>
                <w:sz w:val="20"/>
                <w:szCs w:val="20"/>
              </w:rPr>
            </w:pPr>
          </w:p>
        </w:tc>
        <w:tc>
          <w:tcPr>
            <w:tcW w:w="1025" w:type="pct"/>
            <w:shd w:val="clear" w:color="auto" w:fill="auto"/>
            <w:vAlign w:val="center"/>
          </w:tcPr>
          <w:p w:rsidR="000E08D3" w:rsidRPr="0091620A" w:rsidP="00D524CA">
            <w:pPr>
              <w:spacing w:before="120" w:after="0" w:line="240" w:lineRule="auto"/>
              <w:jc w:val="center"/>
              <w:rPr>
                <w:rFonts w:ascii="Arial" w:hAnsi="Arial" w:cs="Arial"/>
                <w:color w:val="auto"/>
                <w:sz w:val="20"/>
                <w:szCs w:val="20"/>
              </w:rPr>
            </w:pPr>
          </w:p>
        </w:tc>
        <w:tc>
          <w:tcPr>
            <w:tcW w:w="1226" w:type="pct"/>
            <w:vMerge/>
            <w:shd w:val="clear" w:color="auto" w:fill="auto"/>
            <w:vAlign w:val="center"/>
          </w:tcPr>
          <w:p w:rsidR="000E08D3"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65" w:type="pct"/>
            <w:vMerge/>
            <w:shd w:val="clear" w:color="auto" w:fill="auto"/>
            <w:vAlign w:val="center"/>
          </w:tcPr>
          <w:p w:rsidR="000E08D3" w:rsidRPr="0091620A" w:rsidP="00D524CA">
            <w:pPr>
              <w:widowControl w:val="0"/>
              <w:spacing w:before="120" w:after="0" w:line="240" w:lineRule="auto"/>
              <w:jc w:val="center"/>
              <w:rPr>
                <w:rFonts w:ascii="Arial" w:hAnsi="Arial" w:cs="Arial"/>
                <w:color w:val="auto"/>
                <w:sz w:val="20"/>
                <w:szCs w:val="20"/>
              </w:rPr>
            </w:pPr>
          </w:p>
        </w:tc>
        <w:tc>
          <w:tcPr>
            <w:tcW w:w="943" w:type="pct"/>
            <w:shd w:val="clear" w:color="auto" w:fill="auto"/>
            <w:vAlign w:val="center"/>
          </w:tcPr>
          <w:p w:rsidR="000E08D3"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w:t>
            </w:r>
          </w:p>
        </w:tc>
        <w:tc>
          <w:tcPr>
            <w:tcW w:w="941" w:type="pct"/>
            <w:shd w:val="clear" w:color="auto" w:fill="auto"/>
            <w:vAlign w:val="center"/>
          </w:tcPr>
          <w:p w:rsidR="000E08D3" w:rsidRPr="0091620A" w:rsidP="00D524CA">
            <w:pPr>
              <w:spacing w:before="120" w:after="0" w:line="240" w:lineRule="auto"/>
              <w:jc w:val="center"/>
              <w:rPr>
                <w:rFonts w:ascii="Arial" w:hAnsi="Arial" w:cs="Arial"/>
                <w:color w:val="auto"/>
                <w:sz w:val="20"/>
                <w:szCs w:val="20"/>
              </w:rPr>
            </w:pPr>
          </w:p>
        </w:tc>
        <w:tc>
          <w:tcPr>
            <w:tcW w:w="1025" w:type="pct"/>
            <w:shd w:val="clear" w:color="auto" w:fill="auto"/>
            <w:vAlign w:val="center"/>
          </w:tcPr>
          <w:p w:rsidR="000E08D3" w:rsidRPr="0091620A" w:rsidP="00D524CA">
            <w:pPr>
              <w:spacing w:before="120" w:after="0" w:line="240" w:lineRule="auto"/>
              <w:jc w:val="center"/>
              <w:rPr>
                <w:rFonts w:ascii="Arial" w:hAnsi="Arial" w:cs="Arial"/>
                <w:color w:val="auto"/>
                <w:sz w:val="20"/>
                <w:szCs w:val="20"/>
              </w:rPr>
            </w:pPr>
          </w:p>
        </w:tc>
        <w:tc>
          <w:tcPr>
            <w:tcW w:w="1226" w:type="pct"/>
            <w:vMerge/>
            <w:shd w:val="clear" w:color="auto" w:fill="auto"/>
            <w:vAlign w:val="center"/>
          </w:tcPr>
          <w:p w:rsidR="000E08D3" w:rsidRPr="0091620A" w:rsidP="00D524CA">
            <w:pPr>
              <w:widowControl w:val="0"/>
              <w:spacing w:before="120" w:after="0" w:line="240" w:lineRule="auto"/>
              <w:jc w:val="center"/>
              <w:rPr>
                <w:rFonts w:ascii="Arial" w:hAnsi="Arial" w:cs="Arial"/>
                <w:color w:val="auto"/>
                <w:sz w:val="20"/>
                <w:szCs w:val="20"/>
              </w:rPr>
            </w:pPr>
          </w:p>
        </w:tc>
      </w:tr>
    </w:tbl>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3.</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Trường hợp có diện tích khu vực không được phép khai thác nằm trong diện tích khu vực được phép khai thác</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2268"/>
        <w:gridCol w:w="2267"/>
        <w:gridCol w:w="2274"/>
        <w:gridCol w:w="2272"/>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249" w:type="pct"/>
            <w:vMerge w:val="restart"/>
            <w:shd w:val="clear" w:color="auto" w:fill="auto"/>
            <w:vAlign w:val="center"/>
          </w:tcPr>
          <w:p w:rsidR="000E08D3" w:rsidRPr="0091620A" w:rsidP="00D524CA">
            <w:pPr>
              <w:spacing w:before="120" w:after="0" w:line="240" w:lineRule="auto"/>
              <w:jc w:val="center"/>
              <w:rPr>
                <w:rFonts w:ascii="Arial" w:hAnsi="Arial" w:cs="Arial"/>
                <w:b/>
                <w:bCs/>
                <w:color w:val="auto"/>
                <w:sz w:val="20"/>
                <w:szCs w:val="20"/>
              </w:rPr>
            </w:pPr>
            <w:r w:rsidRPr="0091620A" w:rsidR="00231B5F">
              <w:rPr>
                <w:rFonts w:ascii="Arial" w:hAnsi="Arial" w:cs="Arial"/>
                <w:b/>
                <w:bCs/>
                <w:color w:val="auto"/>
                <w:sz w:val="20"/>
                <w:szCs w:val="20"/>
              </w:rPr>
              <w:t>Điểm</w:t>
            </w:r>
            <w:r w:rsidRPr="0091620A">
              <w:rPr>
                <w:rFonts w:ascii="Arial" w:hAnsi="Arial" w:cs="Arial"/>
                <w:b/>
                <w:bCs/>
                <w:color w:val="auto"/>
                <w:sz w:val="20"/>
                <w:szCs w:val="20"/>
              </w:rPr>
              <w:t xml:space="preserve"> góc khu vực không được phép khai thác</w:t>
            </w:r>
          </w:p>
        </w:tc>
        <w:tc>
          <w:tcPr>
            <w:tcW w:w="2500" w:type="pct"/>
            <w:gridSpan w:val="2"/>
            <w:shd w:val="clear" w:color="auto" w:fill="auto"/>
            <w:vAlign w:val="center"/>
          </w:tcPr>
          <w:p w:rsidR="000E08D3" w:rsidRPr="0091620A" w:rsidP="00D524CA">
            <w:pPr>
              <w:widowControl w:val="0"/>
              <w:spacing w:before="120" w:after="0" w:line="240" w:lineRule="auto"/>
              <w:jc w:val="center"/>
              <w:rPr>
                <w:rFonts w:ascii="Arial" w:hAnsi="Arial" w:cs="Arial"/>
                <w:b/>
                <w:bCs/>
                <w:color w:val="auto"/>
                <w:sz w:val="20"/>
                <w:szCs w:val="20"/>
              </w:rPr>
            </w:pPr>
            <w:r w:rsidRPr="0091620A">
              <w:rPr>
                <w:rFonts w:ascii="Arial" w:hAnsi="Arial" w:cs="Arial"/>
                <w:b/>
                <w:bCs/>
                <w:color w:val="auto"/>
                <w:sz w:val="20"/>
                <w:szCs w:val="20"/>
              </w:rPr>
              <w:t>Hệ tọa độ VN-2000</w:t>
            </w:r>
          </w:p>
          <w:p w:rsidR="000E08D3"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color w:val="auto"/>
                <w:sz w:val="20"/>
                <w:szCs w:val="20"/>
              </w:rPr>
              <w:t>(Kinh tuyến trục ... múi chiếu ....)</w:t>
            </w:r>
          </w:p>
        </w:tc>
        <w:tc>
          <w:tcPr>
            <w:tcW w:w="1251" w:type="pct"/>
            <w:vMerge w:val="restart"/>
            <w:shd w:val="clear" w:color="auto" w:fill="auto"/>
            <w:vAlign w:val="center"/>
          </w:tcPr>
          <w:p w:rsidR="000E08D3"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Diện tích khu vực không được phép khai thác</w:t>
            </w:r>
            <w:r w:rsidRPr="0091620A">
              <w:rPr>
                <w:rFonts w:ascii="Arial" w:hAnsi="Arial" w:cs="Arial"/>
                <w:color w:val="auto"/>
                <w:sz w:val="20"/>
                <w:szCs w:val="20"/>
              </w:rPr>
              <w:t xml:space="preserve"> (ha, m</w:t>
            </w:r>
            <w:r w:rsidRPr="0091620A">
              <w:rPr>
                <w:rFonts w:ascii="Arial" w:hAnsi="Arial" w:cs="Arial"/>
                <w:color w:val="auto"/>
                <w:sz w:val="20"/>
                <w:szCs w:val="20"/>
                <w:vertAlign w:val="superscript"/>
              </w:rPr>
              <w:t>2</w:t>
            </w:r>
            <w:r w:rsidRPr="0091620A">
              <w:rPr>
                <w:rFonts w:ascii="Arial" w:hAnsi="Arial" w:cs="Arial"/>
                <w:color w:val="auto"/>
                <w:sz w:val="20"/>
                <w:szCs w:val="20"/>
              </w:rPr>
              <w:t>, km</w:t>
            </w:r>
            <w:r w:rsidRPr="0091620A">
              <w:rPr>
                <w:rFonts w:ascii="Arial" w:hAnsi="Arial" w:cs="Arial"/>
                <w:color w:val="auto"/>
                <w:sz w:val="20"/>
                <w:szCs w:val="20"/>
                <w:vertAlign w:val="superscript"/>
              </w:rPr>
              <w:t>2</w:t>
            </w:r>
            <w:r w:rsidRPr="0091620A">
              <w:rPr>
                <w:rFonts w:ascii="Arial" w:hAnsi="Arial" w:cs="Arial"/>
                <w:color w:val="auto"/>
                <w:sz w:val="20"/>
                <w:szCs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249" w:type="pct"/>
            <w:vMerge/>
            <w:shd w:val="clear" w:color="auto" w:fill="auto"/>
            <w:vAlign w:val="center"/>
          </w:tcPr>
          <w:p w:rsidR="000E08D3" w:rsidRPr="0091620A" w:rsidP="00D524CA">
            <w:pPr>
              <w:widowControl w:val="0"/>
              <w:spacing w:before="120" w:after="0" w:line="240" w:lineRule="auto"/>
              <w:jc w:val="center"/>
              <w:rPr>
                <w:rFonts w:ascii="Arial" w:hAnsi="Arial" w:cs="Arial"/>
                <w:color w:val="auto"/>
                <w:sz w:val="20"/>
                <w:szCs w:val="20"/>
              </w:rPr>
            </w:pPr>
          </w:p>
        </w:tc>
        <w:tc>
          <w:tcPr>
            <w:tcW w:w="1248" w:type="pct"/>
            <w:shd w:val="clear" w:color="auto" w:fill="auto"/>
            <w:vAlign w:val="center"/>
          </w:tcPr>
          <w:p w:rsidR="000E08D3"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X</w:t>
            </w:r>
            <w:r w:rsidRPr="0091620A">
              <w:rPr>
                <w:rFonts w:ascii="Arial" w:hAnsi="Arial" w:cs="Arial"/>
                <w:color w:val="auto"/>
                <w:sz w:val="20"/>
                <w:szCs w:val="20"/>
              </w:rPr>
              <w:t xml:space="preserve"> (m)</w:t>
            </w:r>
          </w:p>
        </w:tc>
        <w:tc>
          <w:tcPr>
            <w:tcW w:w="1252" w:type="pct"/>
            <w:shd w:val="clear" w:color="auto" w:fill="auto"/>
            <w:vAlign w:val="center"/>
          </w:tcPr>
          <w:p w:rsidR="000E08D3"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Y</w:t>
            </w:r>
            <w:r w:rsidRPr="0091620A">
              <w:rPr>
                <w:rFonts w:ascii="Arial" w:hAnsi="Arial" w:cs="Arial"/>
                <w:color w:val="auto"/>
                <w:sz w:val="20"/>
                <w:szCs w:val="20"/>
              </w:rPr>
              <w:t xml:space="preserve"> (m)</w:t>
            </w:r>
          </w:p>
        </w:tc>
        <w:tc>
          <w:tcPr>
            <w:tcW w:w="1251" w:type="pct"/>
            <w:vMerge/>
            <w:shd w:val="clear" w:color="auto" w:fill="auto"/>
            <w:vAlign w:val="center"/>
          </w:tcPr>
          <w:p w:rsidR="000E08D3"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249" w:type="pct"/>
            <w:shd w:val="clear" w:color="auto" w:fill="auto"/>
            <w:vAlign w:val="center"/>
          </w:tcPr>
          <w:p w:rsidR="00D748A4"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1</w:t>
            </w:r>
          </w:p>
        </w:tc>
        <w:tc>
          <w:tcPr>
            <w:tcW w:w="1248" w:type="pct"/>
            <w:shd w:val="clear" w:color="auto" w:fill="auto"/>
            <w:vAlign w:val="center"/>
          </w:tcPr>
          <w:p w:rsidR="00D748A4" w:rsidRPr="0091620A" w:rsidP="00D524CA">
            <w:pPr>
              <w:spacing w:before="120" w:after="0" w:line="240" w:lineRule="auto"/>
              <w:jc w:val="center"/>
              <w:rPr>
                <w:rFonts w:ascii="Arial" w:hAnsi="Arial" w:cs="Arial"/>
                <w:color w:val="auto"/>
                <w:sz w:val="20"/>
                <w:szCs w:val="20"/>
              </w:rPr>
            </w:pPr>
          </w:p>
        </w:tc>
        <w:tc>
          <w:tcPr>
            <w:tcW w:w="1252" w:type="pct"/>
            <w:shd w:val="clear" w:color="auto" w:fill="auto"/>
            <w:vAlign w:val="center"/>
          </w:tcPr>
          <w:p w:rsidR="00D748A4" w:rsidRPr="0091620A" w:rsidP="00D524CA">
            <w:pPr>
              <w:spacing w:before="120" w:after="0" w:line="240" w:lineRule="auto"/>
              <w:jc w:val="center"/>
              <w:rPr>
                <w:rFonts w:ascii="Arial" w:hAnsi="Arial" w:cs="Arial"/>
                <w:color w:val="auto"/>
                <w:sz w:val="20"/>
                <w:szCs w:val="20"/>
              </w:rPr>
            </w:pPr>
          </w:p>
        </w:tc>
        <w:tc>
          <w:tcPr>
            <w:tcW w:w="1251" w:type="pct"/>
            <w:vMerge w:val="restart"/>
            <w:shd w:val="clear" w:color="auto" w:fill="auto"/>
            <w:vAlign w:val="center"/>
          </w:tcPr>
          <w:p w:rsidR="00D748A4"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249" w:type="pct"/>
            <w:shd w:val="clear" w:color="auto" w:fill="auto"/>
            <w:vAlign w:val="center"/>
          </w:tcPr>
          <w:p w:rsidR="00D748A4"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2</w:t>
            </w:r>
          </w:p>
        </w:tc>
        <w:tc>
          <w:tcPr>
            <w:tcW w:w="1248" w:type="pct"/>
            <w:shd w:val="clear" w:color="auto" w:fill="auto"/>
            <w:vAlign w:val="center"/>
          </w:tcPr>
          <w:p w:rsidR="00D748A4" w:rsidRPr="0091620A" w:rsidP="00D524CA">
            <w:pPr>
              <w:spacing w:before="120" w:after="0" w:line="240" w:lineRule="auto"/>
              <w:jc w:val="center"/>
              <w:rPr>
                <w:rFonts w:ascii="Arial" w:hAnsi="Arial" w:cs="Arial"/>
                <w:color w:val="auto"/>
                <w:sz w:val="20"/>
                <w:szCs w:val="20"/>
              </w:rPr>
            </w:pPr>
          </w:p>
        </w:tc>
        <w:tc>
          <w:tcPr>
            <w:tcW w:w="1252" w:type="pct"/>
            <w:shd w:val="clear" w:color="auto" w:fill="auto"/>
            <w:vAlign w:val="center"/>
          </w:tcPr>
          <w:p w:rsidR="00D748A4" w:rsidRPr="0091620A" w:rsidP="00D524CA">
            <w:pPr>
              <w:spacing w:before="120" w:after="0" w:line="240" w:lineRule="auto"/>
              <w:jc w:val="center"/>
              <w:rPr>
                <w:rFonts w:ascii="Arial" w:hAnsi="Arial" w:cs="Arial"/>
                <w:color w:val="auto"/>
                <w:sz w:val="20"/>
                <w:szCs w:val="20"/>
              </w:rPr>
            </w:pPr>
          </w:p>
        </w:tc>
        <w:tc>
          <w:tcPr>
            <w:tcW w:w="1251" w:type="pct"/>
            <w:vMerge/>
            <w:shd w:val="clear" w:color="auto" w:fill="auto"/>
            <w:vAlign w:val="center"/>
          </w:tcPr>
          <w:p w:rsidR="00D748A4"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249" w:type="pct"/>
            <w:shd w:val="clear" w:color="auto" w:fill="auto"/>
            <w:vAlign w:val="center"/>
          </w:tcPr>
          <w:p w:rsidR="00D748A4"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w:t>
            </w:r>
          </w:p>
        </w:tc>
        <w:tc>
          <w:tcPr>
            <w:tcW w:w="1248" w:type="pct"/>
            <w:shd w:val="clear" w:color="auto" w:fill="auto"/>
            <w:vAlign w:val="center"/>
          </w:tcPr>
          <w:p w:rsidR="00D748A4" w:rsidRPr="0091620A" w:rsidP="00D524CA">
            <w:pPr>
              <w:spacing w:before="120" w:after="0" w:line="240" w:lineRule="auto"/>
              <w:jc w:val="center"/>
              <w:rPr>
                <w:rFonts w:ascii="Arial" w:hAnsi="Arial" w:cs="Arial"/>
                <w:color w:val="auto"/>
                <w:sz w:val="20"/>
                <w:szCs w:val="20"/>
              </w:rPr>
            </w:pPr>
          </w:p>
        </w:tc>
        <w:tc>
          <w:tcPr>
            <w:tcW w:w="1252" w:type="pct"/>
            <w:shd w:val="clear" w:color="auto" w:fill="auto"/>
            <w:vAlign w:val="center"/>
          </w:tcPr>
          <w:p w:rsidR="00D748A4" w:rsidRPr="0091620A" w:rsidP="00D524CA">
            <w:pPr>
              <w:spacing w:before="120" w:after="0" w:line="240" w:lineRule="auto"/>
              <w:jc w:val="center"/>
              <w:rPr>
                <w:rFonts w:ascii="Arial" w:hAnsi="Arial" w:cs="Arial"/>
                <w:color w:val="auto"/>
                <w:sz w:val="20"/>
                <w:szCs w:val="20"/>
              </w:rPr>
            </w:pPr>
          </w:p>
        </w:tc>
        <w:tc>
          <w:tcPr>
            <w:tcW w:w="1251" w:type="pct"/>
            <w:vMerge/>
            <w:shd w:val="clear" w:color="auto" w:fill="auto"/>
            <w:vAlign w:val="center"/>
          </w:tcPr>
          <w:p w:rsidR="00D748A4"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249" w:type="pct"/>
            <w:shd w:val="clear" w:color="auto" w:fill="auto"/>
            <w:vAlign w:val="center"/>
          </w:tcPr>
          <w:p w:rsidR="00D748A4"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n</w:t>
            </w:r>
          </w:p>
        </w:tc>
        <w:tc>
          <w:tcPr>
            <w:tcW w:w="1248" w:type="pct"/>
            <w:shd w:val="clear" w:color="auto" w:fill="auto"/>
            <w:vAlign w:val="center"/>
          </w:tcPr>
          <w:p w:rsidR="00D748A4" w:rsidRPr="0091620A" w:rsidP="00D524CA">
            <w:pPr>
              <w:spacing w:before="120" w:after="0" w:line="240" w:lineRule="auto"/>
              <w:jc w:val="center"/>
              <w:rPr>
                <w:rFonts w:ascii="Arial" w:hAnsi="Arial" w:cs="Arial"/>
                <w:color w:val="auto"/>
                <w:sz w:val="20"/>
                <w:szCs w:val="20"/>
              </w:rPr>
            </w:pPr>
          </w:p>
        </w:tc>
        <w:tc>
          <w:tcPr>
            <w:tcW w:w="1252" w:type="pct"/>
            <w:shd w:val="clear" w:color="auto" w:fill="auto"/>
            <w:vAlign w:val="center"/>
          </w:tcPr>
          <w:p w:rsidR="00D748A4" w:rsidRPr="0091620A" w:rsidP="00D524CA">
            <w:pPr>
              <w:spacing w:before="120" w:after="0" w:line="240" w:lineRule="auto"/>
              <w:jc w:val="center"/>
              <w:rPr>
                <w:rFonts w:ascii="Arial" w:hAnsi="Arial" w:cs="Arial"/>
                <w:color w:val="auto"/>
                <w:sz w:val="20"/>
                <w:szCs w:val="20"/>
              </w:rPr>
            </w:pPr>
          </w:p>
        </w:tc>
        <w:tc>
          <w:tcPr>
            <w:tcW w:w="1251" w:type="pct"/>
            <w:vMerge/>
            <w:shd w:val="clear" w:color="auto" w:fill="auto"/>
            <w:vAlign w:val="center"/>
          </w:tcPr>
          <w:p w:rsidR="00D748A4"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249" w:type="pct"/>
            <w:shd w:val="clear" w:color="auto" w:fill="auto"/>
            <w:vAlign w:val="center"/>
          </w:tcPr>
          <w:p w:rsidR="00D748A4"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1</w:t>
            </w:r>
          </w:p>
        </w:tc>
        <w:tc>
          <w:tcPr>
            <w:tcW w:w="1248" w:type="pct"/>
            <w:shd w:val="clear" w:color="auto" w:fill="auto"/>
            <w:vAlign w:val="center"/>
          </w:tcPr>
          <w:p w:rsidR="00D748A4" w:rsidRPr="0091620A" w:rsidP="00D524CA">
            <w:pPr>
              <w:spacing w:before="120" w:after="0" w:line="240" w:lineRule="auto"/>
              <w:jc w:val="center"/>
              <w:rPr>
                <w:rFonts w:ascii="Arial" w:hAnsi="Arial" w:cs="Arial"/>
                <w:color w:val="auto"/>
                <w:sz w:val="20"/>
                <w:szCs w:val="20"/>
              </w:rPr>
            </w:pPr>
          </w:p>
        </w:tc>
        <w:tc>
          <w:tcPr>
            <w:tcW w:w="1252" w:type="pct"/>
            <w:shd w:val="clear" w:color="auto" w:fill="auto"/>
            <w:vAlign w:val="center"/>
          </w:tcPr>
          <w:p w:rsidR="00D748A4" w:rsidRPr="0091620A" w:rsidP="00D524CA">
            <w:pPr>
              <w:spacing w:before="120" w:after="0" w:line="240" w:lineRule="auto"/>
              <w:jc w:val="center"/>
              <w:rPr>
                <w:rFonts w:ascii="Arial" w:hAnsi="Arial" w:cs="Arial"/>
                <w:color w:val="auto"/>
                <w:sz w:val="20"/>
                <w:szCs w:val="20"/>
              </w:rPr>
            </w:pPr>
          </w:p>
        </w:tc>
        <w:tc>
          <w:tcPr>
            <w:tcW w:w="1251" w:type="pct"/>
            <w:vMerge w:val="restart"/>
            <w:shd w:val="clear" w:color="auto" w:fill="auto"/>
            <w:vAlign w:val="center"/>
          </w:tcPr>
          <w:p w:rsidR="00D748A4"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249" w:type="pct"/>
            <w:shd w:val="clear" w:color="auto" w:fill="auto"/>
            <w:vAlign w:val="center"/>
          </w:tcPr>
          <w:p w:rsidR="00D748A4"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2</w:t>
            </w:r>
          </w:p>
        </w:tc>
        <w:tc>
          <w:tcPr>
            <w:tcW w:w="1248" w:type="pct"/>
            <w:shd w:val="clear" w:color="auto" w:fill="auto"/>
            <w:vAlign w:val="center"/>
          </w:tcPr>
          <w:p w:rsidR="00D748A4" w:rsidRPr="0091620A" w:rsidP="00D524CA">
            <w:pPr>
              <w:spacing w:before="120" w:after="0" w:line="240" w:lineRule="auto"/>
              <w:jc w:val="center"/>
              <w:rPr>
                <w:rFonts w:ascii="Arial" w:hAnsi="Arial" w:cs="Arial"/>
                <w:color w:val="auto"/>
                <w:sz w:val="20"/>
                <w:szCs w:val="20"/>
              </w:rPr>
            </w:pPr>
          </w:p>
        </w:tc>
        <w:tc>
          <w:tcPr>
            <w:tcW w:w="1252" w:type="pct"/>
            <w:shd w:val="clear" w:color="auto" w:fill="auto"/>
            <w:vAlign w:val="center"/>
          </w:tcPr>
          <w:p w:rsidR="00D748A4" w:rsidRPr="0091620A" w:rsidP="00D524CA">
            <w:pPr>
              <w:spacing w:before="120" w:after="0" w:line="240" w:lineRule="auto"/>
              <w:jc w:val="center"/>
              <w:rPr>
                <w:rFonts w:ascii="Arial" w:hAnsi="Arial" w:cs="Arial"/>
                <w:color w:val="auto"/>
                <w:sz w:val="20"/>
                <w:szCs w:val="20"/>
              </w:rPr>
            </w:pPr>
          </w:p>
        </w:tc>
        <w:tc>
          <w:tcPr>
            <w:tcW w:w="1251" w:type="pct"/>
            <w:vMerge/>
            <w:shd w:val="clear" w:color="auto" w:fill="auto"/>
            <w:vAlign w:val="center"/>
          </w:tcPr>
          <w:p w:rsidR="00D748A4"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249" w:type="pct"/>
            <w:shd w:val="clear" w:color="auto" w:fill="auto"/>
            <w:vAlign w:val="center"/>
          </w:tcPr>
          <w:p w:rsidR="00D748A4"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w:t>
            </w:r>
          </w:p>
        </w:tc>
        <w:tc>
          <w:tcPr>
            <w:tcW w:w="1248" w:type="pct"/>
            <w:shd w:val="clear" w:color="auto" w:fill="auto"/>
            <w:vAlign w:val="center"/>
          </w:tcPr>
          <w:p w:rsidR="00D748A4" w:rsidRPr="0091620A" w:rsidP="00D524CA">
            <w:pPr>
              <w:spacing w:before="120" w:after="0" w:line="240" w:lineRule="auto"/>
              <w:jc w:val="center"/>
              <w:rPr>
                <w:rFonts w:ascii="Arial" w:hAnsi="Arial" w:cs="Arial"/>
                <w:color w:val="auto"/>
                <w:sz w:val="20"/>
                <w:szCs w:val="20"/>
              </w:rPr>
            </w:pPr>
          </w:p>
        </w:tc>
        <w:tc>
          <w:tcPr>
            <w:tcW w:w="1252" w:type="pct"/>
            <w:shd w:val="clear" w:color="auto" w:fill="auto"/>
            <w:vAlign w:val="center"/>
          </w:tcPr>
          <w:p w:rsidR="00D748A4" w:rsidRPr="0091620A" w:rsidP="00D524CA">
            <w:pPr>
              <w:spacing w:before="120" w:after="0" w:line="240" w:lineRule="auto"/>
              <w:jc w:val="center"/>
              <w:rPr>
                <w:rFonts w:ascii="Arial" w:hAnsi="Arial" w:cs="Arial"/>
                <w:color w:val="auto"/>
                <w:sz w:val="20"/>
                <w:szCs w:val="20"/>
              </w:rPr>
            </w:pPr>
          </w:p>
        </w:tc>
        <w:tc>
          <w:tcPr>
            <w:tcW w:w="1251" w:type="pct"/>
            <w:vMerge/>
            <w:shd w:val="clear" w:color="auto" w:fill="auto"/>
            <w:vAlign w:val="center"/>
          </w:tcPr>
          <w:p w:rsidR="00D748A4"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249" w:type="pct"/>
            <w:shd w:val="clear" w:color="auto" w:fill="auto"/>
            <w:vAlign w:val="center"/>
          </w:tcPr>
          <w:p w:rsidR="00D748A4"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m</w:t>
            </w:r>
          </w:p>
        </w:tc>
        <w:tc>
          <w:tcPr>
            <w:tcW w:w="1248" w:type="pct"/>
            <w:shd w:val="clear" w:color="auto" w:fill="auto"/>
            <w:vAlign w:val="center"/>
          </w:tcPr>
          <w:p w:rsidR="00D748A4" w:rsidRPr="0091620A" w:rsidP="00D524CA">
            <w:pPr>
              <w:spacing w:before="120" w:after="0" w:line="240" w:lineRule="auto"/>
              <w:jc w:val="center"/>
              <w:rPr>
                <w:rFonts w:ascii="Arial" w:hAnsi="Arial" w:cs="Arial"/>
                <w:color w:val="auto"/>
                <w:sz w:val="20"/>
                <w:szCs w:val="20"/>
              </w:rPr>
            </w:pPr>
          </w:p>
        </w:tc>
        <w:tc>
          <w:tcPr>
            <w:tcW w:w="1252" w:type="pct"/>
            <w:shd w:val="clear" w:color="auto" w:fill="auto"/>
            <w:vAlign w:val="center"/>
          </w:tcPr>
          <w:p w:rsidR="00D748A4" w:rsidRPr="0091620A" w:rsidP="00D524CA">
            <w:pPr>
              <w:spacing w:before="120" w:after="0" w:line="240" w:lineRule="auto"/>
              <w:jc w:val="center"/>
              <w:rPr>
                <w:rFonts w:ascii="Arial" w:hAnsi="Arial" w:cs="Arial"/>
                <w:color w:val="auto"/>
                <w:sz w:val="20"/>
                <w:szCs w:val="20"/>
              </w:rPr>
            </w:pPr>
          </w:p>
        </w:tc>
        <w:tc>
          <w:tcPr>
            <w:tcW w:w="1251" w:type="pct"/>
            <w:vMerge/>
            <w:shd w:val="clear" w:color="auto" w:fill="auto"/>
            <w:vAlign w:val="center"/>
          </w:tcPr>
          <w:p w:rsidR="00D748A4"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249"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248"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252"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251"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r>
    </w:tbl>
    <w:p w:rsidR="000E08D3" w:rsidRPr="0091620A" w:rsidP="00D524CA">
      <w:pPr>
        <w:spacing w:before="120" w:after="0" w:line="240" w:lineRule="auto"/>
        <w:rPr>
          <w:rFonts w:ascii="Arial" w:hAnsi="Arial" w:cs="Arial"/>
          <w:color w:val="auto"/>
          <w:sz w:val="20"/>
          <w:szCs w:val="20"/>
        </w:rPr>
      </w:pPr>
      <w:r w:rsidRPr="0091620A">
        <w:rPr>
          <w:rFonts w:ascii="Arial" w:hAnsi="Arial" w:cs="Arial"/>
          <w:color w:val="auto"/>
          <w:sz w:val="20"/>
          <w:szCs w:val="20"/>
        </w:rPr>
        <w:t>_____________________________</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15</w:t>
      </w:r>
      <w:r w:rsidRPr="0091620A" w:rsidR="00C77983">
        <w:rPr>
          <w:rFonts w:ascii="Arial" w:hAnsi="Arial" w:cs="Arial"/>
          <w:color w:val="auto"/>
          <w:sz w:val="20"/>
          <w:szCs w:val="20"/>
        </w:rPr>
        <w:t xml:space="preserve"> Áp dụng đối với trường hợp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 để trả lại một </w:t>
      </w:r>
      <w:r w:rsidRPr="0091620A" w:rsidR="00231B5F">
        <w:rPr>
          <w:rFonts w:ascii="Arial" w:hAnsi="Arial" w:cs="Arial"/>
          <w:color w:val="auto"/>
          <w:sz w:val="20"/>
          <w:szCs w:val="20"/>
        </w:rPr>
        <w:t>phần</w:t>
      </w:r>
      <w:r w:rsidRPr="0091620A" w:rsidR="00C77983">
        <w:rPr>
          <w:rFonts w:ascii="Arial" w:hAnsi="Arial" w:cs="Arial"/>
          <w:color w:val="auto"/>
          <w:sz w:val="20"/>
          <w:szCs w:val="20"/>
        </w:rPr>
        <w:t xml:space="preserve"> diện tích khu vực khai thác khoáng sản</w:t>
      </w:r>
    </w:p>
    <w:p w:rsidR="00A77B3E" w:rsidRPr="0091620A" w:rsidP="00D524CA">
      <w:pPr>
        <w:spacing w:before="120" w:after="0" w:line="240" w:lineRule="auto"/>
        <w:rPr>
          <w:rFonts w:ascii="Arial" w:hAnsi="Arial" w:cs="Arial"/>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bookmarkStart w:id="331" w:name="chuong_pl_9"/>
      <w:r w:rsidRPr="0091620A" w:rsidR="003556B9">
        <w:rPr>
          <w:rFonts w:ascii="Arial" w:hAnsi="Arial" w:cs="Arial"/>
          <w:b/>
          <w:bCs/>
          <w:color w:val="auto"/>
          <w:sz w:val="20"/>
          <w:szCs w:val="20"/>
        </w:rPr>
        <w:t>Mẫu</w:t>
      </w:r>
      <w:r w:rsidRPr="0091620A" w:rsidR="00FC6B94">
        <w:rPr>
          <w:rFonts w:ascii="Arial" w:hAnsi="Arial" w:cs="Arial"/>
          <w:b/>
          <w:bCs/>
          <w:color w:val="auto"/>
          <w:sz w:val="20"/>
          <w:szCs w:val="20"/>
        </w:rPr>
        <w:t xml:space="preserve"> số 09: Văn bản đề nghị </w:t>
      </w:r>
      <w:r w:rsidRPr="0091620A" w:rsidR="00231B5F">
        <w:rPr>
          <w:rFonts w:ascii="Arial" w:hAnsi="Arial" w:cs="Arial"/>
          <w:b/>
          <w:bCs/>
          <w:color w:val="auto"/>
          <w:sz w:val="20"/>
          <w:szCs w:val="20"/>
        </w:rPr>
        <w:t>điều</w:t>
      </w:r>
      <w:r w:rsidRPr="0091620A" w:rsidR="00FC6B94">
        <w:rPr>
          <w:rFonts w:ascii="Arial" w:hAnsi="Arial" w:cs="Arial"/>
          <w:b/>
          <w:bCs/>
          <w:color w:val="auto"/>
          <w:sz w:val="20"/>
          <w:szCs w:val="20"/>
        </w:rPr>
        <w:t xml:space="preserve"> chỉnh nội dung giấy phép khai thác tận thu khoáng sản</w:t>
      </w:r>
      <w:bookmarkEnd w:id="331"/>
    </w:p>
    <w:p w:rsidR="00A77B3E" w:rsidRPr="0091620A" w:rsidP="00D524CA">
      <w:pPr>
        <w:spacing w:before="120" w:after="0" w:line="240" w:lineRule="auto"/>
        <w:jc w:val="center"/>
        <w:rPr>
          <w:rFonts w:ascii="Arial" w:hAnsi="Arial" w:cs="Arial"/>
          <w:color w:val="auto"/>
          <w:sz w:val="20"/>
          <w:szCs w:val="20"/>
        </w:rPr>
      </w:pPr>
      <w:r w:rsidRPr="0091620A" w:rsidR="000E08D3">
        <w:rPr>
          <w:rFonts w:ascii="Arial" w:hAnsi="Arial" w:cs="Arial"/>
          <w:b/>
          <w:bCs/>
          <w:color w:val="auto"/>
          <w:sz w:val="20"/>
          <w:szCs w:val="20"/>
        </w:rPr>
        <w:t>CỘNG HÒA XÃ HỘI CHỦ NGHĨA VIỆT NAM</w:t>
        <w:br/>
        <w:t xml:space="preserve">Độc lập - Tự do - Hạnh phúc </w:t>
        <w:br/>
        <w:t>---------------</w:t>
      </w:r>
    </w:p>
    <w:p w:rsidR="00A77B3E" w:rsidRPr="0091620A" w:rsidP="00D524CA">
      <w:pPr>
        <w:spacing w:before="120" w:after="0" w:line="240" w:lineRule="auto"/>
        <w:jc w:val="right"/>
        <w:rPr>
          <w:rFonts w:ascii="Arial" w:hAnsi="Arial" w:cs="Arial"/>
          <w:i/>
          <w:iCs/>
          <w:color w:val="auto"/>
          <w:sz w:val="20"/>
          <w:szCs w:val="20"/>
        </w:rPr>
      </w:pPr>
      <w:r w:rsidRPr="0091620A" w:rsidR="00C77983">
        <w:rPr>
          <w:rFonts w:ascii="Arial" w:hAnsi="Arial" w:cs="Arial"/>
          <w:i/>
          <w:iCs/>
          <w:color w:val="auto"/>
          <w:sz w:val="20"/>
          <w:szCs w:val="20"/>
        </w:rPr>
        <w:t>Địa danh ........, ngày ..... tháng ...... năm ......</w:t>
      </w: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 xml:space="preserve">VĂN BẢN ĐỀ NGHỊ </w:t>
      </w: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CHỈNH NỘI DUNG</w:t>
      </w:r>
      <w:r w:rsidRPr="0091620A" w:rsidR="000E08D3">
        <w:rPr>
          <w:rFonts w:ascii="Arial" w:hAnsi="Arial" w:cs="Arial"/>
          <w:b/>
          <w:bCs/>
          <w:color w:val="auto"/>
          <w:sz w:val="20"/>
          <w:szCs w:val="20"/>
        </w:rPr>
        <w:t xml:space="preserve"> </w:t>
      </w:r>
      <w:r w:rsidRPr="0091620A" w:rsidR="00C77983">
        <w:rPr>
          <w:rFonts w:ascii="Arial" w:hAnsi="Arial" w:cs="Arial"/>
          <w:b/>
          <w:bCs/>
          <w:color w:val="auto"/>
          <w:sz w:val="20"/>
          <w:szCs w:val="20"/>
        </w:rPr>
        <w:t>GIẤY PHÉP KHAI THÁC TẬN THU KHOÁNG SẢN</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 xml:space="preserve">Kính gửi: ..... </w:t>
      </w:r>
      <w:r w:rsidRPr="0091620A" w:rsidR="00C77983">
        <w:rPr>
          <w:rFonts w:ascii="Arial" w:hAnsi="Arial" w:cs="Arial"/>
          <w:i/>
          <w:iCs/>
          <w:color w:val="auto"/>
          <w:sz w:val="20"/>
          <w:szCs w:val="20"/>
        </w:rPr>
        <w:t>(Tên cơ quan nhà nước, người có thẩm quyền cấp giấy phép)</w:t>
      </w:r>
      <w:r w:rsidRPr="0091620A" w:rsidR="00C77983">
        <w:rPr>
          <w:rFonts w:ascii="Arial" w:hAnsi="Arial" w:cs="Arial"/>
          <w:color w:val="auto"/>
          <w:sz w:val="20"/>
          <w:szCs w:val="20"/>
        </w:rPr>
        <w:t xml:space="preserve">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(Tên tổ chức, cá nhân)</w:t>
      </w:r>
      <w:r w:rsidRPr="0091620A" w:rsidR="00C77983">
        <w:rPr>
          <w:rFonts w:ascii="Arial" w:hAnsi="Arial" w:cs="Arial"/>
          <w:color w:val="auto"/>
          <w:sz w:val="20"/>
          <w:szCs w:val="20"/>
        </w:rPr>
        <w:t xml:space="preserve"> ................................................</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Trụ sở tại:........................................................................................................................</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Điện thoại: ................................................. Fax: ...........</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Được ...... </w:t>
      </w:r>
      <w:r w:rsidRPr="0091620A" w:rsidR="00C77983">
        <w:rPr>
          <w:rFonts w:ascii="Arial" w:hAnsi="Arial" w:cs="Arial"/>
          <w:i/>
          <w:iCs/>
          <w:color w:val="auto"/>
          <w:sz w:val="20"/>
          <w:szCs w:val="20"/>
        </w:rPr>
        <w:t>(Tên cơ quan nhà nước, người có thẩm quyền cấp giấy phép)</w:t>
      </w:r>
      <w:r w:rsidRPr="0091620A" w:rsidR="00C77983">
        <w:rPr>
          <w:rFonts w:ascii="Arial" w:hAnsi="Arial" w:cs="Arial"/>
          <w:color w:val="auto"/>
          <w:sz w:val="20"/>
          <w:szCs w:val="20"/>
        </w:rPr>
        <w:t xml:space="preserve"> ...... cho phép khai thác tận thu ...... (</w:t>
      </w:r>
      <w:r w:rsidRPr="0091620A" w:rsidR="00C77983">
        <w:rPr>
          <w:rFonts w:ascii="Arial" w:hAnsi="Arial" w:cs="Arial"/>
          <w:i/>
          <w:iCs/>
          <w:color w:val="auto"/>
          <w:sz w:val="20"/>
          <w:szCs w:val="20"/>
        </w:rPr>
        <w:t>tên khoáng sản</w:t>
      </w:r>
      <w:r w:rsidRPr="0091620A" w:rsidR="00C77983">
        <w:rPr>
          <w:rFonts w:ascii="Arial" w:hAnsi="Arial" w:cs="Arial"/>
          <w:i/>
          <w:iCs/>
          <w:color w:val="auto"/>
          <w:sz w:val="20"/>
          <w:szCs w:val="20"/>
          <w:vertAlign w:val="superscript"/>
        </w:rPr>
        <w:t>16</w:t>
      </w:r>
      <w:r w:rsidRPr="0091620A" w:rsidR="00C77983">
        <w:rPr>
          <w:rFonts w:ascii="Arial" w:hAnsi="Arial" w:cs="Arial"/>
          <w:color w:val="auto"/>
          <w:sz w:val="20"/>
          <w:szCs w:val="20"/>
        </w:rPr>
        <w:t>) .......... tại bãi thải của khu vực ...... (</w:t>
      </w:r>
      <w:r w:rsidRPr="0091620A" w:rsidR="00C77983">
        <w:rPr>
          <w:rFonts w:ascii="Arial" w:hAnsi="Arial" w:cs="Arial"/>
          <w:i/>
          <w:iCs/>
          <w:color w:val="auto"/>
          <w:sz w:val="20"/>
          <w:szCs w:val="20"/>
        </w:rPr>
        <w:t>tên mỏ</w:t>
      </w:r>
      <w:r w:rsidRPr="0091620A" w:rsidR="00C77983">
        <w:rPr>
          <w:rFonts w:ascii="Arial" w:hAnsi="Arial" w:cs="Arial"/>
          <w:color w:val="auto"/>
          <w:sz w:val="20"/>
          <w:szCs w:val="20"/>
        </w:rPr>
        <w:t>) ........ thuộc ...... (</w:t>
      </w:r>
      <w:r w:rsidRPr="0091620A" w:rsidR="00C77983">
        <w:rPr>
          <w:rFonts w:ascii="Arial" w:hAnsi="Arial" w:cs="Arial"/>
          <w:i/>
          <w:iCs/>
          <w:color w:val="auto"/>
          <w:sz w:val="20"/>
          <w:szCs w:val="20"/>
        </w:rPr>
        <w:t>tên cấp xã</w:t>
      </w:r>
      <w:r w:rsidRPr="0091620A" w:rsidR="00C77983">
        <w:rPr>
          <w:rFonts w:ascii="Arial" w:hAnsi="Arial" w:cs="Arial"/>
          <w:color w:val="auto"/>
          <w:sz w:val="20"/>
          <w:szCs w:val="20"/>
        </w:rPr>
        <w:t>) ......, ....... (</w:t>
      </w:r>
      <w:r w:rsidRPr="0091620A" w:rsidR="00C77983">
        <w:rPr>
          <w:rFonts w:ascii="Arial" w:hAnsi="Arial" w:cs="Arial"/>
          <w:i/>
          <w:iCs/>
          <w:color w:val="auto"/>
          <w:sz w:val="20"/>
          <w:szCs w:val="20"/>
        </w:rPr>
        <w:t>tên cấp tỉnh</w:t>
      </w:r>
      <w:r w:rsidRPr="0091620A" w:rsidR="00C77983">
        <w:rPr>
          <w:rFonts w:ascii="Arial" w:hAnsi="Arial" w:cs="Arial"/>
          <w:color w:val="auto"/>
          <w:sz w:val="20"/>
          <w:szCs w:val="20"/>
        </w:rPr>
        <w:t>) ...... theo Giấy phép khai thác tận thu khoáng sản số ....... ngày ...... tháng ..... năm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1. Đề nghị được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 nội dung của Giấy phép khai thác tận thu khoáng sản nêu trên như sau:</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 (</w:t>
      </w:r>
      <w:r w:rsidRPr="0091620A" w:rsidR="00C77983">
        <w:rPr>
          <w:rFonts w:ascii="Arial" w:hAnsi="Arial" w:cs="Arial"/>
          <w:i/>
          <w:iCs/>
          <w:color w:val="auto"/>
          <w:sz w:val="20"/>
          <w:szCs w:val="20"/>
        </w:rPr>
        <w:t>nội dung theo Giấy phép khai thác tận thu khoáng sản đã cấp</w:t>
      </w:r>
      <w:r w:rsidRPr="0091620A" w:rsidR="00C77983">
        <w:rPr>
          <w:rFonts w:ascii="Arial" w:hAnsi="Arial" w:cs="Arial"/>
          <w:color w:val="auto"/>
          <w:sz w:val="20"/>
          <w:szCs w:val="20"/>
        </w:rPr>
        <w:t xml:space="preserve">) ......;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 (</w:t>
      </w:r>
      <w:r w:rsidRPr="0091620A" w:rsidR="00C77983">
        <w:rPr>
          <w:rFonts w:ascii="Arial" w:hAnsi="Arial" w:cs="Arial"/>
          <w:i/>
          <w:iCs/>
          <w:color w:val="auto"/>
          <w:sz w:val="20"/>
          <w:szCs w:val="20"/>
        </w:rPr>
        <w:t xml:space="preserve">nội dung đề nghị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chỉnh</w:t>
      </w:r>
      <w:r w:rsidRPr="0091620A" w:rsidR="00C77983">
        <w:rPr>
          <w:rFonts w:ascii="Arial" w:hAnsi="Arial" w:cs="Arial"/>
          <w:color w:val="auto"/>
          <w:sz w:val="20"/>
          <w:szCs w:val="20"/>
        </w:rPr>
        <w:t>)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2. Diện tích khu vực khoáng sản đề nghị trả lại, tiếp tục khai thác</w:t>
      </w:r>
      <w:r w:rsidRPr="0091620A" w:rsidR="00C77983">
        <w:rPr>
          <w:rFonts w:ascii="Arial" w:hAnsi="Arial" w:cs="Arial"/>
          <w:color w:val="auto"/>
          <w:sz w:val="20"/>
          <w:szCs w:val="20"/>
          <w:vertAlign w:val="superscript"/>
        </w:rPr>
        <w:t>17</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Diện tích khu vực khai thác: ...... (ha, 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 km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Diện tích đề nghị trả lại: ...... (ha, 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 km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Diện tích đề nghị được tiếp tục khai thác: ...... (ha, 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 km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(Diện tích đề nghị trả lại và không gian khu vực đề nghị được tiếp tục khai thác được thể hiện chi tiết theo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kèm theo).</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3. Lý do đề nghị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 ...</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Đề nghị thực hiện kết hợp với gia hạn giấy phép khai thác khoáng sản với nội dung như sau</w:t>
      </w:r>
      <w:r w:rsidRPr="0091620A" w:rsidR="00C77983">
        <w:rPr>
          <w:rFonts w:ascii="Arial" w:hAnsi="Arial" w:cs="Arial"/>
          <w:color w:val="auto"/>
          <w:sz w:val="20"/>
          <w:szCs w:val="20"/>
          <w:vertAlign w:val="superscript"/>
        </w:rPr>
        <w:t>18</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Thời gian đề nghị gia hạn: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Lý do gia hạn: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w:t>
      </w:r>
      <w:r w:rsidRPr="0091620A" w:rsidR="00C77983">
        <w:rPr>
          <w:rFonts w:ascii="Arial" w:hAnsi="Arial" w:cs="Arial"/>
          <w:i/>
          <w:iCs/>
          <w:color w:val="auto"/>
          <w:sz w:val="20"/>
          <w:szCs w:val="20"/>
        </w:rPr>
        <w:t>Tên tổ chức, cá nhân</w:t>
      </w:r>
      <w:r w:rsidRPr="0091620A" w:rsidR="00C77983">
        <w:rPr>
          <w:rFonts w:ascii="Arial" w:hAnsi="Arial" w:cs="Arial"/>
          <w:color w:val="auto"/>
          <w:sz w:val="20"/>
          <w:szCs w:val="20"/>
        </w:rPr>
        <w:t xml:space="preserve">) .................. cam kết thực hiện đúng quy định của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về khoáng sản và quy định của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khác có liên quan.</w:t>
      </w:r>
      <w:r w:rsidRPr="0091620A" w:rsidR="0042348F">
        <w:rPr>
          <w:rFonts w:ascii="Arial" w:hAnsi="Arial" w:cs="Arial"/>
          <w:color w:val="auto"/>
          <w:sz w:val="20"/>
          <w:szCs w:val="20"/>
        </w:rPr>
        <w:t>/</w:t>
      </w:r>
      <w:r w:rsidRPr="0091620A" w:rsidR="00C77983">
        <w:rPr>
          <w:rFonts w:ascii="Arial" w:hAnsi="Arial" w:cs="Arial"/>
          <w:color w:val="auto"/>
          <w:sz w:val="20"/>
          <w:szCs w:val="20"/>
        </w:rPr>
        <w:t>.</w:t>
      </w:r>
    </w:p>
    <w:tbl>
      <w:tblPr>
        <w:tblStyle w:val="TableNormal"/>
        <w:tblW w:w="5000" w:type="pct"/>
        <w:tblLook w:val="00A0"/>
      </w:tblPr>
      <w:tblGrid>
        <w:gridCol w:w="4643"/>
        <w:gridCol w:w="4644"/>
      </w:tblGrid>
      <w:tr>
        <w:tblPrEx>
          <w:tblW w:w="5000" w:type="pct"/>
          <w:tblLook w:val="00A0"/>
        </w:tblPrEx>
        <w:tc>
          <w:tcPr>
            <w:tcW w:w="4621" w:type="dxa"/>
            <w:tcMar>
              <w:top w:w="0" w:type="dxa"/>
              <w:left w:w="108" w:type="dxa"/>
              <w:bottom w:w="0" w:type="dxa"/>
              <w:right w:w="108" w:type="dxa"/>
            </w:tcMar>
          </w:tcPr>
          <w:p w:rsidR="00A77B3E" w:rsidRPr="0091620A" w:rsidP="00D524CA">
            <w:pPr>
              <w:spacing w:before="120" w:after="0" w:line="240" w:lineRule="auto"/>
              <w:jc w:val="center"/>
              <w:rPr>
                <w:rFonts w:ascii="Arial" w:hAnsi="Arial" w:cs="Arial"/>
                <w:color w:val="auto"/>
                <w:sz w:val="20"/>
                <w:szCs w:val="20"/>
              </w:rPr>
            </w:pPr>
          </w:p>
        </w:tc>
        <w:tc>
          <w:tcPr>
            <w:tcW w:w="4621" w:type="dxa"/>
            <w:tcMar>
              <w:top w:w="0" w:type="dxa"/>
              <w:left w:w="108" w:type="dxa"/>
              <w:bottom w:w="0" w:type="dxa"/>
              <w:right w:w="108" w:type="dxa"/>
            </w:tcMa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Tổ chức, cá nhân</w:t>
            </w:r>
            <w:r w:rsidRPr="0091620A" w:rsidR="00C77983">
              <w:rPr>
                <w:rFonts w:ascii="Arial" w:hAnsi="Arial" w:cs="Arial"/>
                <w:color w:val="auto"/>
                <w:sz w:val="20"/>
                <w:szCs w:val="20"/>
              </w:rPr>
              <w:br/>
            </w:r>
            <w:r w:rsidRPr="0091620A" w:rsidR="00C77983">
              <w:rPr>
                <w:rFonts w:ascii="Arial" w:hAnsi="Arial" w:cs="Arial"/>
                <w:i/>
                <w:iCs/>
                <w:color w:val="auto"/>
                <w:sz w:val="20"/>
                <w:szCs w:val="20"/>
              </w:rPr>
              <w:t>(Ký tên, đóng dấu)</w:t>
            </w:r>
          </w:p>
        </w:tc>
      </w:tr>
    </w:tbl>
    <w:p w:rsidR="00A77B3E" w:rsidRPr="0091620A" w:rsidP="00D524CA">
      <w:pPr>
        <w:spacing w:before="120" w:after="0" w:line="240" w:lineRule="auto"/>
        <w:rPr>
          <w:rFonts w:ascii="Arial" w:hAnsi="Arial" w:cs="Arial"/>
          <w:color w:val="auto"/>
          <w:sz w:val="20"/>
          <w:szCs w:val="20"/>
          <w:vertAlign w:val="superscript"/>
        </w:rPr>
      </w:pPr>
      <w:r w:rsidRPr="0091620A" w:rsidR="00753042">
        <w:rPr>
          <w:rFonts w:ascii="Arial" w:hAnsi="Arial" w:cs="Arial"/>
          <w:color w:val="auto"/>
          <w:sz w:val="20"/>
          <w:szCs w:val="20"/>
        </w:rPr>
        <w:t>________________</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16</w:t>
      </w:r>
      <w:r w:rsidRPr="0091620A" w:rsidR="00C77983">
        <w:rPr>
          <w:rFonts w:ascii="Arial" w:hAnsi="Arial" w:cs="Arial"/>
          <w:color w:val="auto"/>
          <w:sz w:val="20"/>
          <w:szCs w:val="20"/>
        </w:rPr>
        <w:t xml:space="preserve"> Tên loại khoáng sản được phép khai thác quy định trong giấy phép khai thác khoáng sản đã cấp.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17</w:t>
      </w:r>
      <w:r w:rsidRPr="0091620A" w:rsidR="00C77983">
        <w:rPr>
          <w:rFonts w:ascii="Arial" w:hAnsi="Arial" w:cs="Arial"/>
          <w:color w:val="auto"/>
          <w:sz w:val="20"/>
          <w:szCs w:val="20"/>
        </w:rPr>
        <w:t xml:space="preserve"> Áp dụng đối với trường hợp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 để trả lại một </w:t>
      </w:r>
      <w:r w:rsidRPr="0091620A" w:rsidR="00231B5F">
        <w:rPr>
          <w:rFonts w:ascii="Arial" w:hAnsi="Arial" w:cs="Arial"/>
          <w:color w:val="auto"/>
          <w:sz w:val="20"/>
          <w:szCs w:val="20"/>
        </w:rPr>
        <w:t>phần</w:t>
      </w:r>
      <w:r w:rsidRPr="0091620A" w:rsidR="00C77983">
        <w:rPr>
          <w:rFonts w:ascii="Arial" w:hAnsi="Arial" w:cs="Arial"/>
          <w:color w:val="auto"/>
          <w:sz w:val="20"/>
          <w:szCs w:val="20"/>
        </w:rPr>
        <w:t xml:space="preserve"> diện tích khu vực khai thác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18</w:t>
      </w:r>
      <w:r w:rsidRPr="0091620A" w:rsidR="00C77983">
        <w:rPr>
          <w:rFonts w:ascii="Arial" w:hAnsi="Arial" w:cs="Arial"/>
          <w:color w:val="auto"/>
          <w:sz w:val="20"/>
          <w:szCs w:val="20"/>
        </w:rPr>
        <w:t xml:space="preserve"> Chỉ áp dụng đối với trường hợp đề nghị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 kết hợp với gia hạn giấy phép khai thác tận thu khoáng sản.</w:t>
      </w:r>
    </w:p>
    <w:p w:rsidR="00A77B3E" w:rsidRPr="0091620A" w:rsidP="00D524CA">
      <w:pPr>
        <w:spacing w:before="120" w:after="0" w:line="240" w:lineRule="auto"/>
        <w:rPr>
          <w:rFonts w:ascii="Arial" w:hAnsi="Arial" w:cs="Arial"/>
          <w:color w:val="auto"/>
          <w:sz w:val="20"/>
          <w:szCs w:val="20"/>
        </w:rPr>
      </w:pPr>
    </w:p>
    <w:tbl>
      <w:tblPr>
        <w:tblStyle w:val="TableNormal"/>
        <w:tblW w:w="5000" w:type="pct"/>
        <w:tblCellMar>
          <w:left w:w="0" w:type="dxa"/>
          <w:right w:w="0" w:type="dxa"/>
        </w:tblCellMar>
        <w:tblLook w:val="00A0"/>
      </w:tblPr>
      <w:tblGrid>
        <w:gridCol w:w="4643"/>
        <w:gridCol w:w="4644"/>
      </w:tblGrid>
      <w:tr>
        <w:tblPrEx>
          <w:tblW w:w="5000" w:type="pct"/>
          <w:tblCellMar>
            <w:left w:w="0" w:type="dxa"/>
            <w:right w:w="0" w:type="dxa"/>
          </w:tblCellMar>
          <w:tblLook w:val="00A0"/>
        </w:tblPrEx>
        <w:tc>
          <w:tcPr>
            <w:tcW w:w="2500" w:type="pct"/>
            <w:tcMar>
              <w:top w:w="0" w:type="dxa"/>
              <w:left w:w="108" w:type="dxa"/>
              <w:bottom w:w="0" w:type="dxa"/>
              <w:right w:w="108" w:type="dxa"/>
            </w:tcMar>
          </w:tcPr>
          <w:p w:rsidR="000E08D3"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TÊN TỔ CHỨC CÁ NHÂN..........</w:t>
              <w:br/>
              <w:t>-----</w:t>
            </w:r>
            <w:r w:rsidRPr="0091620A">
              <w:rPr>
                <w:rFonts w:ascii="Arial" w:hAnsi="Arial" w:cs="Arial"/>
                <w:b/>
                <w:bCs/>
                <w:color w:val="auto"/>
                <w:sz w:val="20"/>
                <w:szCs w:val="20"/>
              </w:rPr>
              <w:t>-----</w:t>
            </w:r>
          </w:p>
        </w:tc>
        <w:tc>
          <w:tcPr>
            <w:tcW w:w="2500" w:type="pct"/>
            <w:tcMar>
              <w:top w:w="0" w:type="dxa"/>
              <w:left w:w="108" w:type="dxa"/>
              <w:bottom w:w="0" w:type="dxa"/>
              <w:right w:w="108" w:type="dxa"/>
            </w:tcMar>
          </w:tcPr>
          <w:p w:rsidR="000E08D3" w:rsidRPr="0091620A" w:rsidP="00D524CA">
            <w:pPr>
              <w:spacing w:before="120" w:after="0" w:line="240" w:lineRule="auto"/>
              <w:jc w:val="center"/>
              <w:rPr>
                <w:rFonts w:ascii="Arial" w:hAnsi="Arial" w:cs="Arial"/>
                <w:color w:val="auto"/>
                <w:sz w:val="20"/>
                <w:szCs w:val="20"/>
              </w:rPr>
            </w:pPr>
          </w:p>
        </w:tc>
      </w:tr>
    </w:tbl>
    <w:p w:rsidR="000E08D3"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r w:rsidRPr="0091620A" w:rsidR="003556B9">
        <w:rPr>
          <w:rFonts w:ascii="Arial" w:hAnsi="Arial" w:cs="Arial"/>
          <w:b/>
          <w:bCs/>
          <w:color w:val="auto"/>
          <w:sz w:val="20"/>
          <w:szCs w:val="20"/>
        </w:rPr>
        <w:t>PHỤ LỤC</w:t>
      </w: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RANH GIỚI, TỌA ĐỘ KHU VỰC ĐỀ NGHỊ TRẢ LẠI,</w:t>
      </w:r>
      <w:r w:rsidRPr="0091620A" w:rsidR="000E08D3">
        <w:rPr>
          <w:rFonts w:ascii="Arial" w:hAnsi="Arial" w:cs="Arial"/>
          <w:b/>
          <w:bCs/>
          <w:color w:val="auto"/>
          <w:sz w:val="20"/>
          <w:szCs w:val="20"/>
        </w:rPr>
        <w:t xml:space="preserve"> </w:t>
      </w:r>
      <w:r w:rsidRPr="0091620A" w:rsidR="00C77983">
        <w:rPr>
          <w:rFonts w:ascii="Arial" w:hAnsi="Arial" w:cs="Arial"/>
          <w:b/>
          <w:bCs/>
          <w:color w:val="auto"/>
          <w:sz w:val="20"/>
          <w:szCs w:val="20"/>
        </w:rPr>
        <w:t>KHU VỰC TIẾP TỤC KHAI THÁC TẬN THU KHOÁNG SẢN</w:t>
      </w:r>
      <w:r w:rsidRPr="0091620A" w:rsidR="00C77983">
        <w:rPr>
          <w:rFonts w:ascii="Arial" w:hAnsi="Arial" w:cs="Arial"/>
          <w:b/>
          <w:bCs/>
          <w:color w:val="auto"/>
          <w:sz w:val="20"/>
          <w:szCs w:val="20"/>
          <w:vertAlign w:val="superscript"/>
        </w:rPr>
        <w:t>19</w:t>
      </w:r>
    </w:p>
    <w:p w:rsidR="00A77B3E" w:rsidRPr="0091620A" w:rsidP="00D524CA">
      <w:pPr>
        <w:spacing w:before="120" w:after="0" w:line="240" w:lineRule="auto"/>
        <w:jc w:val="center"/>
        <w:rPr>
          <w:rFonts w:ascii="Arial" w:hAnsi="Arial" w:cs="Arial"/>
          <w:i/>
          <w:iCs/>
          <w:color w:val="auto"/>
          <w:sz w:val="20"/>
          <w:szCs w:val="20"/>
        </w:rPr>
      </w:pPr>
      <w:r w:rsidRPr="0091620A" w:rsidR="00C77983">
        <w:rPr>
          <w:rFonts w:ascii="Arial" w:hAnsi="Arial" w:cs="Arial"/>
          <w:i/>
          <w:iCs/>
          <w:color w:val="auto"/>
          <w:sz w:val="20"/>
          <w:szCs w:val="20"/>
        </w:rPr>
        <w:t xml:space="preserve">(Kèm theo Văn bản đề nghị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chỉnh nội dung khai thác tận thu khoáng sản</w:t>
      </w:r>
      <w:r w:rsidRPr="0091620A" w:rsidR="000E08D3">
        <w:rPr>
          <w:rFonts w:ascii="Arial" w:hAnsi="Arial" w:cs="Arial"/>
          <w:i/>
          <w:iCs/>
          <w:color w:val="auto"/>
          <w:sz w:val="20"/>
          <w:szCs w:val="20"/>
        </w:rPr>
        <w:t xml:space="preserve"> </w:t>
      </w:r>
      <w:r w:rsidRPr="0091620A" w:rsidR="00C77983">
        <w:rPr>
          <w:rFonts w:ascii="Arial" w:hAnsi="Arial" w:cs="Arial"/>
          <w:i/>
          <w:iCs/>
          <w:color w:val="auto"/>
          <w:sz w:val="20"/>
          <w:szCs w:val="20"/>
        </w:rPr>
        <w:t>ngày ........ tháng ....... năm ......)</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1971"/>
        <w:gridCol w:w="3456"/>
        <w:gridCol w:w="365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85" w:type="pct"/>
            <w:vMerge w:val="restart"/>
            <w:shd w:val="clear" w:color="auto" w:fill="auto"/>
            <w:vAlign w:val="center"/>
          </w:tcPr>
          <w:p w:rsidR="000E08D3" w:rsidRPr="0091620A" w:rsidP="00D524CA">
            <w:pPr>
              <w:spacing w:before="120" w:after="0" w:line="240" w:lineRule="auto"/>
              <w:jc w:val="center"/>
              <w:rPr>
                <w:rFonts w:ascii="Arial" w:hAnsi="Arial" w:cs="Arial"/>
                <w:b/>
                <w:bCs/>
                <w:color w:val="auto"/>
                <w:sz w:val="20"/>
                <w:szCs w:val="20"/>
              </w:rPr>
            </w:pPr>
            <w:r w:rsidRPr="0091620A" w:rsidR="00231B5F">
              <w:rPr>
                <w:rFonts w:ascii="Arial" w:hAnsi="Arial" w:cs="Arial"/>
                <w:b/>
                <w:bCs/>
                <w:color w:val="auto"/>
                <w:sz w:val="20"/>
                <w:szCs w:val="20"/>
              </w:rPr>
              <w:t>Điểm</w:t>
            </w:r>
            <w:r w:rsidRPr="0091620A">
              <w:rPr>
                <w:rFonts w:ascii="Arial" w:hAnsi="Arial" w:cs="Arial"/>
                <w:b/>
                <w:bCs/>
                <w:color w:val="auto"/>
                <w:sz w:val="20"/>
                <w:szCs w:val="20"/>
              </w:rPr>
              <w:t xml:space="preserve"> góc</w:t>
            </w:r>
          </w:p>
        </w:tc>
        <w:tc>
          <w:tcPr>
            <w:tcW w:w="3915" w:type="pct"/>
            <w:gridSpan w:val="2"/>
            <w:shd w:val="clear" w:color="auto" w:fill="auto"/>
            <w:vAlign w:val="center"/>
          </w:tcPr>
          <w:p w:rsidR="000E08D3"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Hệ tọa độ VN-2000</w:t>
            </w:r>
            <w:r w:rsidRPr="0091620A">
              <w:rPr>
                <w:rFonts w:ascii="Arial" w:hAnsi="Arial" w:cs="Arial"/>
                <w:color w:val="auto"/>
                <w:sz w:val="20"/>
                <w:szCs w:val="20"/>
              </w:rPr>
              <w:br/>
              <w:t>(Kinh tuyến trục ... múi chiếu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85" w:type="pct"/>
            <w:vMerge/>
            <w:shd w:val="clear" w:color="auto" w:fill="auto"/>
            <w:vAlign w:val="center"/>
          </w:tcPr>
          <w:p w:rsidR="000E08D3" w:rsidRPr="0091620A" w:rsidP="00D524CA">
            <w:pPr>
              <w:widowControl w:val="0"/>
              <w:spacing w:before="120" w:after="0" w:line="240" w:lineRule="auto"/>
              <w:jc w:val="center"/>
              <w:rPr>
                <w:rFonts w:ascii="Arial" w:hAnsi="Arial" w:cs="Arial"/>
                <w:color w:val="auto"/>
                <w:sz w:val="20"/>
                <w:szCs w:val="20"/>
              </w:rPr>
            </w:pPr>
          </w:p>
        </w:tc>
        <w:tc>
          <w:tcPr>
            <w:tcW w:w="1903" w:type="pct"/>
            <w:shd w:val="clear" w:color="auto" w:fill="auto"/>
            <w:vAlign w:val="center"/>
          </w:tcPr>
          <w:p w:rsidR="000E08D3"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X</w:t>
            </w:r>
            <w:r w:rsidRPr="0091620A">
              <w:rPr>
                <w:rFonts w:ascii="Arial" w:hAnsi="Arial" w:cs="Arial"/>
                <w:color w:val="auto"/>
                <w:sz w:val="20"/>
                <w:szCs w:val="20"/>
              </w:rPr>
              <w:t xml:space="preserve"> (m)</w:t>
            </w:r>
          </w:p>
        </w:tc>
        <w:tc>
          <w:tcPr>
            <w:tcW w:w="2012" w:type="pct"/>
            <w:shd w:val="clear" w:color="auto" w:fill="auto"/>
            <w:vAlign w:val="center"/>
          </w:tcPr>
          <w:p w:rsidR="000E08D3"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Y</w:t>
            </w:r>
            <w:r w:rsidRPr="0091620A">
              <w:rPr>
                <w:rFonts w:ascii="Arial" w:hAnsi="Arial" w:cs="Arial"/>
                <w:color w:val="auto"/>
                <w:sz w:val="20"/>
                <w:szCs w:val="20"/>
              </w:rPr>
              <w:t xml:space="preserve"> (m)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gridSpan w:val="3"/>
            <w:shd w:val="clear" w:color="auto" w:fill="auto"/>
            <w:vAlign w:val="center"/>
          </w:tcPr>
          <w:p w:rsidR="000E08D3" w:rsidRPr="0091620A" w:rsidP="00D524CA">
            <w:pPr>
              <w:widowControl w:val="0"/>
              <w:spacing w:before="120" w:after="0" w:line="240" w:lineRule="auto"/>
              <w:rPr>
                <w:rFonts w:ascii="Arial" w:hAnsi="Arial" w:cs="Arial"/>
                <w:color w:val="auto"/>
                <w:sz w:val="20"/>
                <w:szCs w:val="20"/>
              </w:rPr>
            </w:pPr>
            <w:r w:rsidRPr="0091620A">
              <w:rPr>
                <w:rFonts w:ascii="Arial" w:hAnsi="Arial" w:cs="Arial"/>
                <w:color w:val="auto"/>
                <w:sz w:val="20"/>
                <w:szCs w:val="20"/>
              </w:rPr>
              <w:t>I. Khu vực đề nghị trả lại</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85"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1</w:t>
            </w:r>
          </w:p>
        </w:tc>
        <w:tc>
          <w:tcPr>
            <w:tcW w:w="1903"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c>
          <w:tcPr>
            <w:tcW w:w="2012"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85"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2</w:t>
            </w:r>
          </w:p>
        </w:tc>
        <w:tc>
          <w:tcPr>
            <w:tcW w:w="1903"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c>
          <w:tcPr>
            <w:tcW w:w="2012"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85"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903"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c>
          <w:tcPr>
            <w:tcW w:w="2012"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85"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n</w:t>
            </w:r>
          </w:p>
        </w:tc>
        <w:tc>
          <w:tcPr>
            <w:tcW w:w="1903"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c>
          <w:tcPr>
            <w:tcW w:w="2012"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gridSpan w:val="3"/>
            <w:shd w:val="clear" w:color="auto" w:fill="auto"/>
            <w:vAlign w:val="center"/>
          </w:tcPr>
          <w:p w:rsidR="000E08D3" w:rsidRPr="0091620A" w:rsidP="00D524CA">
            <w:pPr>
              <w:widowControl w:val="0"/>
              <w:spacing w:before="120" w:after="0" w:line="240" w:lineRule="auto"/>
              <w:rPr>
                <w:rFonts w:ascii="Arial" w:hAnsi="Arial" w:cs="Arial"/>
                <w:color w:val="auto"/>
                <w:sz w:val="20"/>
                <w:szCs w:val="20"/>
              </w:rPr>
            </w:pPr>
            <w:r w:rsidRPr="0091620A">
              <w:rPr>
                <w:rFonts w:ascii="Arial" w:hAnsi="Arial" w:cs="Arial"/>
                <w:color w:val="auto"/>
                <w:sz w:val="20"/>
                <w:szCs w:val="20"/>
              </w:rPr>
              <w:t>II. Khu vực tiếp tục khai thác tận thu khoáng sản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85"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1</w:t>
            </w:r>
          </w:p>
        </w:tc>
        <w:tc>
          <w:tcPr>
            <w:tcW w:w="1903"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c>
          <w:tcPr>
            <w:tcW w:w="2012"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85"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2</w:t>
            </w:r>
          </w:p>
        </w:tc>
        <w:tc>
          <w:tcPr>
            <w:tcW w:w="1903"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c>
          <w:tcPr>
            <w:tcW w:w="2012"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85"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903"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c>
          <w:tcPr>
            <w:tcW w:w="2012"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85"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m</w:t>
            </w:r>
          </w:p>
        </w:tc>
        <w:tc>
          <w:tcPr>
            <w:tcW w:w="1903"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c>
          <w:tcPr>
            <w:tcW w:w="2012"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gridSpan w:val="3"/>
            <w:shd w:val="clear" w:color="auto" w:fill="auto"/>
            <w:vAlign w:val="center"/>
          </w:tcPr>
          <w:p w:rsidR="000E08D3"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Diện tích:</w:t>
            </w:r>
            <w:r w:rsidRPr="0091620A">
              <w:rPr>
                <w:rFonts w:ascii="Arial" w:hAnsi="Arial" w:cs="Arial"/>
                <w:color w:val="auto"/>
                <w:sz w:val="20"/>
                <w:szCs w:val="20"/>
              </w:rPr>
              <w:t xml:space="preserve"> ....... (ha, m</w:t>
            </w:r>
            <w:r w:rsidRPr="0091620A">
              <w:rPr>
                <w:rFonts w:ascii="Arial" w:hAnsi="Arial" w:cs="Arial"/>
                <w:color w:val="auto"/>
                <w:sz w:val="20"/>
                <w:szCs w:val="20"/>
                <w:vertAlign w:val="superscript"/>
              </w:rPr>
              <w:t>2</w:t>
            </w:r>
            <w:r w:rsidRPr="0091620A">
              <w:rPr>
                <w:rFonts w:ascii="Arial" w:hAnsi="Arial" w:cs="Arial"/>
                <w:color w:val="auto"/>
                <w:sz w:val="20"/>
                <w:szCs w:val="20"/>
              </w:rPr>
              <w:t>, km</w:t>
            </w:r>
            <w:r w:rsidRPr="0091620A">
              <w:rPr>
                <w:rFonts w:ascii="Arial" w:hAnsi="Arial" w:cs="Arial"/>
                <w:color w:val="auto"/>
                <w:sz w:val="20"/>
                <w:szCs w:val="20"/>
                <w:vertAlign w:val="superscript"/>
              </w:rPr>
              <w:t>2</w:t>
            </w:r>
            <w:r w:rsidRPr="0091620A">
              <w:rPr>
                <w:rFonts w:ascii="Arial" w:hAnsi="Arial" w:cs="Arial"/>
                <w:color w:val="auto"/>
                <w:sz w:val="20"/>
                <w:szCs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gridSpan w:val="3"/>
            <w:shd w:val="clear" w:color="auto" w:fill="auto"/>
            <w:vAlign w:val="center"/>
          </w:tcPr>
          <w:p w:rsidR="000E08D3"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Mức sâu khai thác cao nhất</w:t>
            </w:r>
            <w:r w:rsidRPr="0091620A">
              <w:rPr>
                <w:rFonts w:ascii="Arial" w:hAnsi="Arial" w:cs="Arial"/>
                <w:color w:val="auto"/>
                <w:sz w:val="20"/>
                <w:szCs w:val="20"/>
              </w:rPr>
              <w:t xml:space="preserve"> ... (m)</w:t>
            </w:r>
          </w:p>
          <w:p w:rsidR="000E08D3"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Mức sâu khai thác thấp nhất</w:t>
            </w:r>
            <w:r w:rsidRPr="0091620A">
              <w:rPr>
                <w:rFonts w:ascii="Arial" w:hAnsi="Arial" w:cs="Arial"/>
                <w:color w:val="auto"/>
                <w:sz w:val="20"/>
                <w:szCs w:val="20"/>
              </w:rPr>
              <w:t xml:space="preserve"> ... (m)</w:t>
            </w:r>
          </w:p>
        </w:tc>
      </w:tr>
    </w:tbl>
    <w:p w:rsidR="000E08D3" w:rsidRPr="0091620A" w:rsidP="00D524CA">
      <w:pPr>
        <w:spacing w:before="120" w:after="0" w:line="240" w:lineRule="auto"/>
        <w:rPr>
          <w:rFonts w:ascii="Arial" w:hAnsi="Arial" w:cs="Arial"/>
          <w:color w:val="auto"/>
          <w:sz w:val="20"/>
          <w:szCs w:val="20"/>
        </w:rPr>
      </w:pPr>
      <w:r w:rsidRPr="0091620A" w:rsidR="00753042">
        <w:rPr>
          <w:rFonts w:ascii="Arial" w:hAnsi="Arial" w:cs="Arial"/>
          <w:color w:val="auto"/>
          <w:sz w:val="20"/>
          <w:szCs w:val="20"/>
        </w:rPr>
        <w:t>________________</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19</w:t>
      </w:r>
      <w:r w:rsidRPr="0091620A" w:rsidR="00C77983">
        <w:rPr>
          <w:rFonts w:ascii="Arial" w:hAnsi="Arial" w:cs="Arial"/>
          <w:color w:val="auto"/>
          <w:sz w:val="20"/>
          <w:szCs w:val="20"/>
        </w:rPr>
        <w:t xml:space="preserve"> Áp dụng đối với trường hợp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 để trả lại một </w:t>
      </w:r>
      <w:r w:rsidRPr="0091620A" w:rsidR="00231B5F">
        <w:rPr>
          <w:rFonts w:ascii="Arial" w:hAnsi="Arial" w:cs="Arial"/>
          <w:color w:val="auto"/>
          <w:sz w:val="20"/>
          <w:szCs w:val="20"/>
        </w:rPr>
        <w:t>phần</w:t>
      </w:r>
      <w:r w:rsidRPr="0091620A" w:rsidR="00C77983">
        <w:rPr>
          <w:rFonts w:ascii="Arial" w:hAnsi="Arial" w:cs="Arial"/>
          <w:color w:val="auto"/>
          <w:sz w:val="20"/>
          <w:szCs w:val="20"/>
        </w:rPr>
        <w:t xml:space="preserve"> diện tích khu vực khai thác khoáng sản</w:t>
      </w:r>
    </w:p>
    <w:p w:rsidR="00A77B3E" w:rsidRPr="0091620A" w:rsidP="00D524CA">
      <w:pPr>
        <w:spacing w:before="120" w:after="0" w:line="240" w:lineRule="auto"/>
        <w:rPr>
          <w:rFonts w:ascii="Arial" w:hAnsi="Arial" w:cs="Arial"/>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bookmarkStart w:id="332" w:name="chuong_pl_10"/>
      <w:r w:rsidRPr="0091620A" w:rsidR="003556B9">
        <w:rPr>
          <w:rFonts w:ascii="Arial" w:hAnsi="Arial" w:cs="Arial"/>
          <w:b/>
          <w:bCs/>
          <w:color w:val="auto"/>
          <w:sz w:val="20"/>
          <w:szCs w:val="20"/>
        </w:rPr>
        <w:t>Mẫu</w:t>
      </w:r>
      <w:r w:rsidRPr="0091620A" w:rsidR="00FC6B94">
        <w:rPr>
          <w:rFonts w:ascii="Arial" w:hAnsi="Arial" w:cs="Arial"/>
          <w:b/>
          <w:bCs/>
          <w:color w:val="auto"/>
          <w:sz w:val="20"/>
          <w:szCs w:val="20"/>
        </w:rPr>
        <w:t xml:space="preserve"> số 10: Văn bản đề nghị trả lại giấy phép khai thác khoáng sản</w:t>
      </w:r>
      <w:bookmarkEnd w:id="332"/>
    </w:p>
    <w:p w:rsidR="00A77B3E" w:rsidRPr="0091620A" w:rsidP="00D524CA">
      <w:pPr>
        <w:spacing w:before="120" w:after="0" w:line="240" w:lineRule="auto"/>
        <w:jc w:val="center"/>
        <w:rPr>
          <w:rFonts w:ascii="Arial" w:hAnsi="Arial" w:cs="Arial"/>
          <w:color w:val="auto"/>
          <w:sz w:val="20"/>
          <w:szCs w:val="20"/>
        </w:rPr>
      </w:pPr>
      <w:r w:rsidRPr="0091620A" w:rsidR="000E08D3">
        <w:rPr>
          <w:rFonts w:ascii="Arial" w:hAnsi="Arial" w:cs="Arial"/>
          <w:b/>
          <w:bCs/>
          <w:color w:val="auto"/>
          <w:sz w:val="20"/>
          <w:szCs w:val="20"/>
        </w:rPr>
        <w:t>CỘNG HÒA XÃ HỘI CHỦ NGHĨA VIỆT NAM</w:t>
        <w:br/>
        <w:t xml:space="preserve">Độc lập - Tự do - Hạnh phúc </w:t>
        <w:br/>
        <w:t>---------------</w:t>
      </w:r>
    </w:p>
    <w:p w:rsidR="00A77B3E" w:rsidRPr="0091620A" w:rsidP="00D524CA">
      <w:pPr>
        <w:spacing w:before="120" w:after="0" w:line="240" w:lineRule="auto"/>
        <w:jc w:val="right"/>
        <w:rPr>
          <w:rFonts w:ascii="Arial" w:hAnsi="Arial" w:cs="Arial"/>
          <w:i/>
          <w:iCs/>
          <w:color w:val="auto"/>
          <w:sz w:val="20"/>
          <w:szCs w:val="20"/>
        </w:rPr>
      </w:pPr>
      <w:r w:rsidRPr="0091620A" w:rsidR="00C77983">
        <w:rPr>
          <w:rFonts w:ascii="Arial" w:hAnsi="Arial" w:cs="Arial"/>
          <w:i/>
          <w:iCs/>
          <w:color w:val="auto"/>
          <w:sz w:val="20"/>
          <w:szCs w:val="20"/>
        </w:rPr>
        <w:t>Địa danh ........, ngày ... tháng ... năm ...</w:t>
      </w: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VĂN BẢN ĐỀ NGHỊ TRẢ LẠI</w:t>
      </w:r>
      <w:r w:rsidRPr="0091620A" w:rsidR="000E08D3">
        <w:rPr>
          <w:rFonts w:ascii="Arial" w:hAnsi="Arial" w:cs="Arial"/>
          <w:b/>
          <w:bCs/>
          <w:color w:val="auto"/>
          <w:sz w:val="20"/>
          <w:szCs w:val="20"/>
        </w:rPr>
        <w:t xml:space="preserve"> </w:t>
      </w:r>
      <w:r w:rsidRPr="0091620A" w:rsidR="00C77983">
        <w:rPr>
          <w:rFonts w:ascii="Arial" w:hAnsi="Arial" w:cs="Arial"/>
          <w:b/>
          <w:bCs/>
          <w:color w:val="auto"/>
          <w:sz w:val="20"/>
          <w:szCs w:val="20"/>
        </w:rPr>
        <w:t>GIẤY PHÉP KHAI THÁC KHOÁNG SẢN</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 xml:space="preserve">Kính gửi: ...... </w:t>
      </w:r>
      <w:r w:rsidRPr="0091620A" w:rsidR="00C77983">
        <w:rPr>
          <w:rFonts w:ascii="Arial" w:hAnsi="Arial" w:cs="Arial"/>
          <w:i/>
          <w:iCs/>
          <w:color w:val="auto"/>
          <w:sz w:val="20"/>
          <w:szCs w:val="20"/>
        </w:rPr>
        <w:t>(Tên cơ quan nhà nước, người có thẩm quyền cấp giấy phép)</w:t>
      </w:r>
      <w:r w:rsidRPr="0091620A" w:rsidR="00C77983">
        <w:rPr>
          <w:rFonts w:ascii="Arial" w:hAnsi="Arial" w:cs="Arial"/>
          <w:color w:val="auto"/>
          <w:sz w:val="20"/>
          <w:szCs w:val="20"/>
        </w:rPr>
        <w:t xml:space="preserve">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(Tên tổ chức, cá nhân)</w:t>
      </w:r>
      <w:r w:rsidRPr="0091620A" w:rsidR="00C77983">
        <w:rPr>
          <w:rFonts w:ascii="Arial" w:hAnsi="Arial" w:cs="Arial"/>
          <w:color w:val="auto"/>
          <w:sz w:val="20"/>
          <w:szCs w:val="20"/>
        </w:rPr>
        <w:t xml:space="preserve"> ..............</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Trụ sở tại: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Điện thoại: ........................</w:t>
      </w:r>
      <w:r w:rsidRPr="0091620A" w:rsidR="00C77983">
        <w:rPr>
          <w:rFonts w:ascii="Arial" w:hAnsi="Arial" w:cs="Arial"/>
          <w:color w:val="auto"/>
          <w:sz w:val="20"/>
          <w:szCs w:val="20"/>
        </w:rPr>
        <w:t>....................., Fax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Được ..... (</w:t>
      </w:r>
      <w:r w:rsidRPr="0091620A" w:rsidR="00C77983">
        <w:rPr>
          <w:rFonts w:ascii="Arial" w:hAnsi="Arial" w:cs="Arial"/>
          <w:i/>
          <w:iCs/>
          <w:color w:val="auto"/>
          <w:sz w:val="20"/>
          <w:szCs w:val="20"/>
        </w:rPr>
        <w:t>Tên cơ quan nhà nước, người có thẩm quyền cấp giấy phép</w:t>
      </w:r>
      <w:r w:rsidRPr="0091620A" w:rsidR="00C77983">
        <w:rPr>
          <w:rFonts w:ascii="Arial" w:hAnsi="Arial" w:cs="Arial"/>
          <w:color w:val="auto"/>
          <w:sz w:val="20"/>
          <w:szCs w:val="20"/>
        </w:rPr>
        <w:t>) cho phép khai thác (</w:t>
      </w:r>
      <w:r w:rsidRPr="0091620A" w:rsidR="00C77983">
        <w:rPr>
          <w:rFonts w:ascii="Arial" w:hAnsi="Arial" w:cs="Arial"/>
          <w:i/>
          <w:iCs/>
          <w:color w:val="auto"/>
          <w:sz w:val="20"/>
          <w:szCs w:val="20"/>
        </w:rPr>
        <w:t>tên khoáng sản</w:t>
      </w:r>
      <w:r w:rsidRPr="0091620A" w:rsidR="00C77983">
        <w:rPr>
          <w:rFonts w:ascii="Arial" w:hAnsi="Arial" w:cs="Arial"/>
          <w:i/>
          <w:iCs/>
          <w:color w:val="auto"/>
          <w:sz w:val="20"/>
          <w:szCs w:val="20"/>
          <w:vertAlign w:val="superscript"/>
        </w:rPr>
        <w:t>20</w:t>
      </w:r>
      <w:r w:rsidRPr="0091620A" w:rsidR="00C77983">
        <w:rPr>
          <w:rFonts w:ascii="Arial" w:hAnsi="Arial" w:cs="Arial"/>
          <w:color w:val="auto"/>
          <w:sz w:val="20"/>
          <w:szCs w:val="20"/>
        </w:rPr>
        <w:t>) ...... tại ........ thuộc ............ (</w:t>
      </w:r>
      <w:r w:rsidRPr="0091620A" w:rsidR="00C77983">
        <w:rPr>
          <w:rFonts w:ascii="Arial" w:hAnsi="Arial" w:cs="Arial"/>
          <w:i/>
          <w:iCs/>
          <w:color w:val="auto"/>
          <w:sz w:val="20"/>
          <w:szCs w:val="20"/>
        </w:rPr>
        <w:t>tên cấp xã</w:t>
      </w:r>
      <w:r w:rsidRPr="0091620A" w:rsidR="00C77983">
        <w:rPr>
          <w:rFonts w:ascii="Arial" w:hAnsi="Arial" w:cs="Arial"/>
          <w:color w:val="auto"/>
          <w:sz w:val="20"/>
          <w:szCs w:val="20"/>
        </w:rPr>
        <w:t xml:space="preserve">) </w:t>
      </w:r>
      <w:r w:rsidRPr="0091620A" w:rsidR="00C77983">
        <w:rPr>
          <w:rFonts w:ascii="Arial" w:hAnsi="Arial" w:cs="Arial"/>
          <w:color w:val="auto"/>
          <w:sz w:val="20"/>
          <w:szCs w:val="20"/>
        </w:rPr>
        <w:t>......., ....... (</w:t>
      </w:r>
      <w:r w:rsidRPr="0091620A" w:rsidR="00C77983">
        <w:rPr>
          <w:rFonts w:ascii="Arial" w:hAnsi="Arial" w:cs="Arial"/>
          <w:i/>
          <w:iCs/>
          <w:color w:val="auto"/>
          <w:sz w:val="20"/>
          <w:szCs w:val="20"/>
        </w:rPr>
        <w:t>tên cấp tỉnh</w:t>
      </w:r>
      <w:r w:rsidRPr="0091620A" w:rsidR="00C77983">
        <w:rPr>
          <w:rFonts w:ascii="Arial" w:hAnsi="Arial" w:cs="Arial"/>
          <w:color w:val="auto"/>
          <w:sz w:val="20"/>
          <w:szCs w:val="20"/>
        </w:rPr>
        <w:t>) ........... theo Giấy phép khai thác khoáng sản số ......... ngày ..... tháng ..... năm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Đề nghị được trả lại Giấy phép khai thác khoáng sản nêu trên.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Lý do đề nghị trả lại: .........................................</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w:t>
      </w:r>
      <w:r w:rsidRPr="0091620A" w:rsidR="00C77983">
        <w:rPr>
          <w:rFonts w:ascii="Arial" w:hAnsi="Arial" w:cs="Arial"/>
          <w:i/>
          <w:iCs/>
          <w:color w:val="auto"/>
          <w:sz w:val="20"/>
          <w:szCs w:val="20"/>
        </w:rPr>
        <w:t>Tên tổ chức, cá nhân</w:t>
      </w:r>
      <w:r w:rsidRPr="0091620A" w:rsidR="00C77983">
        <w:rPr>
          <w:rFonts w:ascii="Arial" w:hAnsi="Arial" w:cs="Arial"/>
          <w:color w:val="auto"/>
          <w:sz w:val="20"/>
          <w:szCs w:val="20"/>
        </w:rPr>
        <w:t xml:space="preserve">) ............ cam kết thực hiện đúng quy định của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về địa chất và khoáng sản và quy định của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khác có liên quan.</w:t>
      </w:r>
      <w:r w:rsidRPr="0091620A" w:rsidR="0042348F">
        <w:rPr>
          <w:rFonts w:ascii="Arial" w:hAnsi="Arial" w:cs="Arial"/>
          <w:color w:val="auto"/>
          <w:sz w:val="20"/>
          <w:szCs w:val="20"/>
        </w:rPr>
        <w:t>/</w:t>
      </w:r>
      <w:r w:rsidRPr="0091620A" w:rsidR="00C77983">
        <w:rPr>
          <w:rFonts w:ascii="Arial" w:hAnsi="Arial" w:cs="Arial"/>
          <w:color w:val="auto"/>
          <w:sz w:val="20"/>
          <w:szCs w:val="20"/>
        </w:rPr>
        <w:t>.</w:t>
      </w:r>
    </w:p>
    <w:tbl>
      <w:tblPr>
        <w:tblStyle w:val="TableNormal"/>
        <w:tblW w:w="5000" w:type="pct"/>
        <w:tblLook w:val="00A0"/>
      </w:tblPr>
      <w:tblGrid>
        <w:gridCol w:w="4643"/>
        <w:gridCol w:w="4644"/>
      </w:tblGrid>
      <w:tr>
        <w:tblPrEx>
          <w:tblW w:w="5000" w:type="pct"/>
          <w:tblLook w:val="00A0"/>
        </w:tblPrEx>
        <w:tc>
          <w:tcPr>
            <w:tcW w:w="4621" w:type="dxa"/>
            <w:tcMar>
              <w:top w:w="0" w:type="dxa"/>
              <w:left w:w="108" w:type="dxa"/>
              <w:bottom w:w="0" w:type="dxa"/>
              <w:right w:w="108" w:type="dxa"/>
            </w:tcMar>
          </w:tcPr>
          <w:p w:rsidR="00A77B3E" w:rsidRPr="0091620A" w:rsidP="00D524CA">
            <w:pPr>
              <w:spacing w:before="120" w:after="0" w:line="240" w:lineRule="auto"/>
              <w:jc w:val="center"/>
              <w:rPr>
                <w:rFonts w:ascii="Arial" w:hAnsi="Arial" w:cs="Arial"/>
                <w:color w:val="auto"/>
                <w:sz w:val="20"/>
                <w:szCs w:val="20"/>
              </w:rPr>
            </w:pPr>
          </w:p>
        </w:tc>
        <w:tc>
          <w:tcPr>
            <w:tcW w:w="4621" w:type="dxa"/>
            <w:tcMar>
              <w:top w:w="0" w:type="dxa"/>
              <w:left w:w="108" w:type="dxa"/>
              <w:bottom w:w="0" w:type="dxa"/>
              <w:right w:w="108" w:type="dxa"/>
            </w:tcMa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Tổ chức, cá nhân</w:t>
            </w:r>
            <w:r w:rsidRPr="0091620A" w:rsidR="00C77983">
              <w:rPr>
                <w:rFonts w:ascii="Arial" w:hAnsi="Arial" w:cs="Arial"/>
                <w:color w:val="auto"/>
                <w:sz w:val="20"/>
                <w:szCs w:val="20"/>
              </w:rPr>
              <w:t xml:space="preserve"> </w:t>
              <w:br/>
            </w:r>
            <w:r w:rsidRPr="0091620A" w:rsidR="00C77983">
              <w:rPr>
                <w:rFonts w:ascii="Arial" w:hAnsi="Arial" w:cs="Arial"/>
                <w:i/>
                <w:iCs/>
                <w:color w:val="auto"/>
                <w:sz w:val="20"/>
                <w:szCs w:val="20"/>
              </w:rPr>
              <w:t>(Ký tên, đóng dấu)</w:t>
            </w:r>
          </w:p>
        </w:tc>
      </w:tr>
    </w:tbl>
    <w:p w:rsidR="000E08D3" w:rsidRPr="0091620A" w:rsidP="00D524CA">
      <w:pPr>
        <w:spacing w:before="120" w:after="0" w:line="240" w:lineRule="auto"/>
        <w:rPr>
          <w:rFonts w:ascii="Arial" w:hAnsi="Arial" w:cs="Arial"/>
          <w:color w:val="auto"/>
          <w:sz w:val="20"/>
          <w:szCs w:val="20"/>
        </w:rPr>
      </w:pPr>
      <w:r w:rsidRPr="0091620A" w:rsidR="00753042">
        <w:rPr>
          <w:rFonts w:ascii="Arial" w:hAnsi="Arial" w:cs="Arial"/>
          <w:color w:val="auto"/>
          <w:sz w:val="20"/>
          <w:szCs w:val="20"/>
        </w:rPr>
        <w:t>________________</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20</w:t>
      </w:r>
      <w:r w:rsidRPr="0091620A" w:rsidR="00C77983">
        <w:rPr>
          <w:rFonts w:ascii="Arial" w:hAnsi="Arial" w:cs="Arial"/>
          <w:color w:val="auto"/>
          <w:sz w:val="20"/>
          <w:szCs w:val="20"/>
        </w:rPr>
        <w:t xml:space="preserve"> Tên loại khoáng sản được phép khai thác quy định trong giấy phép khai thác khoáng sản đã cấp.</w:t>
      </w:r>
    </w:p>
    <w:p w:rsidR="00A77B3E" w:rsidRPr="0091620A" w:rsidP="00D524CA">
      <w:pPr>
        <w:spacing w:before="120" w:after="0" w:line="240" w:lineRule="auto"/>
        <w:rPr>
          <w:rFonts w:ascii="Arial" w:hAnsi="Arial" w:cs="Arial"/>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bookmarkStart w:id="333" w:name="chuong_pl_11"/>
      <w:r w:rsidRPr="0091620A" w:rsidR="003556B9">
        <w:rPr>
          <w:rFonts w:ascii="Arial" w:hAnsi="Arial" w:cs="Arial"/>
          <w:b/>
          <w:bCs/>
          <w:color w:val="auto"/>
          <w:sz w:val="20"/>
          <w:szCs w:val="20"/>
        </w:rPr>
        <w:t>Mẫu</w:t>
      </w:r>
      <w:r w:rsidRPr="0091620A" w:rsidR="00FC6B94">
        <w:rPr>
          <w:rFonts w:ascii="Arial" w:hAnsi="Arial" w:cs="Arial"/>
          <w:b/>
          <w:bCs/>
          <w:color w:val="auto"/>
          <w:sz w:val="20"/>
          <w:szCs w:val="20"/>
        </w:rPr>
        <w:t xml:space="preserve"> số 11: Văn bản đề nghị trả lại giấy phép khai thác tận thu khoáng sản</w:t>
      </w:r>
      <w:bookmarkEnd w:id="333"/>
    </w:p>
    <w:p w:rsidR="00A77B3E" w:rsidRPr="0091620A" w:rsidP="00D524CA">
      <w:pPr>
        <w:spacing w:before="120" w:after="0" w:line="240" w:lineRule="auto"/>
        <w:jc w:val="center"/>
        <w:rPr>
          <w:rFonts w:ascii="Arial" w:hAnsi="Arial" w:cs="Arial"/>
          <w:color w:val="auto"/>
          <w:sz w:val="20"/>
          <w:szCs w:val="20"/>
        </w:rPr>
      </w:pPr>
      <w:r w:rsidRPr="0091620A" w:rsidR="000E08D3">
        <w:rPr>
          <w:rFonts w:ascii="Arial" w:hAnsi="Arial" w:cs="Arial"/>
          <w:b/>
          <w:bCs/>
          <w:color w:val="auto"/>
          <w:sz w:val="20"/>
          <w:szCs w:val="20"/>
        </w:rPr>
        <w:t>CỘNG HÒA XÃ HỘI CHỦ NGHĨA VIỆT NAM</w:t>
        <w:br/>
        <w:t xml:space="preserve">Độc lập - Tự do - Hạnh phúc </w:t>
        <w:br/>
        <w:t>---------------</w:t>
      </w:r>
    </w:p>
    <w:p w:rsidR="00A77B3E" w:rsidRPr="0091620A" w:rsidP="00D524CA">
      <w:pPr>
        <w:spacing w:before="120" w:after="0" w:line="240" w:lineRule="auto"/>
        <w:jc w:val="right"/>
        <w:rPr>
          <w:rFonts w:ascii="Arial" w:hAnsi="Arial" w:cs="Arial"/>
          <w:i/>
          <w:iCs/>
          <w:color w:val="auto"/>
          <w:sz w:val="20"/>
          <w:szCs w:val="20"/>
        </w:rPr>
      </w:pPr>
      <w:r w:rsidRPr="0091620A" w:rsidR="00C77983">
        <w:rPr>
          <w:rFonts w:ascii="Arial" w:hAnsi="Arial" w:cs="Arial"/>
          <w:i/>
          <w:iCs/>
          <w:color w:val="auto"/>
          <w:sz w:val="20"/>
          <w:szCs w:val="20"/>
        </w:rPr>
        <w:t>Địa danh......., ngày ....... tháng ...... năm ......</w:t>
      </w: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VĂN BẢN ĐỀ NGHỊ TRẢ LẠI</w:t>
      </w:r>
      <w:r w:rsidRPr="0091620A" w:rsidR="000E08D3">
        <w:rPr>
          <w:rFonts w:ascii="Arial" w:hAnsi="Arial" w:cs="Arial"/>
          <w:b/>
          <w:bCs/>
          <w:color w:val="auto"/>
          <w:sz w:val="20"/>
          <w:szCs w:val="20"/>
        </w:rPr>
        <w:t xml:space="preserve"> </w:t>
      </w:r>
      <w:r w:rsidRPr="0091620A" w:rsidR="00C77983">
        <w:rPr>
          <w:rFonts w:ascii="Arial" w:hAnsi="Arial" w:cs="Arial"/>
          <w:b/>
          <w:bCs/>
          <w:color w:val="auto"/>
          <w:sz w:val="20"/>
          <w:szCs w:val="20"/>
        </w:rPr>
        <w:t>GIẤY PHÉP KHAI THÁC TẬN THU KHOÁNG SẢN</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Kính gửi: Ủy ban nhân dân tỉnh (thành phố)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(Tên tổ chức, cá nhân)</w:t>
      </w:r>
      <w:r w:rsidRPr="0091620A" w:rsidR="00C77983">
        <w:rPr>
          <w:rFonts w:ascii="Arial" w:hAnsi="Arial" w:cs="Arial"/>
          <w:color w:val="auto"/>
          <w:sz w:val="20"/>
          <w:szCs w:val="20"/>
        </w:rPr>
        <w:t xml:space="preserve">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Trụ sở tại: ...............................................</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Điện thoại: ................................................., Fax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Được ...... (</w:t>
      </w:r>
      <w:r w:rsidRPr="0091620A" w:rsidR="00C77983">
        <w:rPr>
          <w:rFonts w:ascii="Arial" w:hAnsi="Arial" w:cs="Arial"/>
          <w:i/>
          <w:iCs/>
          <w:color w:val="auto"/>
          <w:sz w:val="20"/>
          <w:szCs w:val="20"/>
        </w:rPr>
        <w:t>Tên cơ quan nhà nước, người có thẩm quyền cấp giấy phép</w:t>
      </w:r>
      <w:r w:rsidRPr="0091620A" w:rsidR="00C77983">
        <w:rPr>
          <w:rFonts w:ascii="Arial" w:hAnsi="Arial" w:cs="Arial"/>
          <w:color w:val="auto"/>
          <w:sz w:val="20"/>
          <w:szCs w:val="20"/>
        </w:rPr>
        <w:t>) ....... cho phép khai thác tận thu ...... (</w:t>
      </w:r>
      <w:r w:rsidRPr="0091620A" w:rsidR="00C77983">
        <w:rPr>
          <w:rFonts w:ascii="Arial" w:hAnsi="Arial" w:cs="Arial"/>
          <w:i/>
          <w:iCs/>
          <w:color w:val="auto"/>
          <w:sz w:val="20"/>
          <w:szCs w:val="20"/>
        </w:rPr>
        <w:t>tên khoáng sản</w:t>
      </w:r>
      <w:r w:rsidRPr="0091620A" w:rsidR="00C77983">
        <w:rPr>
          <w:rFonts w:ascii="Arial" w:hAnsi="Arial" w:cs="Arial"/>
          <w:i/>
          <w:iCs/>
          <w:color w:val="auto"/>
          <w:sz w:val="20"/>
          <w:szCs w:val="20"/>
          <w:vertAlign w:val="superscript"/>
        </w:rPr>
        <w:t>21</w:t>
      </w:r>
      <w:r w:rsidRPr="0091620A" w:rsidR="00C77983">
        <w:rPr>
          <w:rFonts w:ascii="Arial" w:hAnsi="Arial" w:cs="Arial"/>
          <w:color w:val="auto"/>
          <w:sz w:val="20"/>
          <w:szCs w:val="20"/>
        </w:rPr>
        <w:t>) ...... tại bãi thải ...... của khu vực (mỏ)....... thuộc ...... (</w:t>
      </w:r>
      <w:r w:rsidRPr="0091620A" w:rsidR="00C77983">
        <w:rPr>
          <w:rFonts w:ascii="Arial" w:hAnsi="Arial" w:cs="Arial"/>
          <w:i/>
          <w:iCs/>
          <w:color w:val="auto"/>
          <w:sz w:val="20"/>
          <w:szCs w:val="20"/>
        </w:rPr>
        <w:t>tên cấp xã</w:t>
      </w:r>
      <w:r w:rsidRPr="0091620A" w:rsidR="00C77983">
        <w:rPr>
          <w:rFonts w:ascii="Arial" w:hAnsi="Arial" w:cs="Arial"/>
          <w:color w:val="auto"/>
          <w:sz w:val="20"/>
          <w:szCs w:val="20"/>
        </w:rPr>
        <w:t>) ......., ........ (</w:t>
      </w:r>
      <w:r w:rsidRPr="0091620A" w:rsidR="00C77983">
        <w:rPr>
          <w:rFonts w:ascii="Arial" w:hAnsi="Arial" w:cs="Arial"/>
          <w:i/>
          <w:iCs/>
          <w:color w:val="auto"/>
          <w:sz w:val="20"/>
          <w:szCs w:val="20"/>
        </w:rPr>
        <w:t>tên cấp tỉnh</w:t>
      </w:r>
      <w:r w:rsidRPr="0091620A" w:rsidR="00C77983">
        <w:rPr>
          <w:rFonts w:ascii="Arial" w:hAnsi="Arial" w:cs="Arial"/>
          <w:color w:val="auto"/>
          <w:sz w:val="20"/>
          <w:szCs w:val="20"/>
        </w:rPr>
        <w:t>) ..... theo Giấy phép khai thác tận thu khoáng sản số ...... ngày ..... tháng ..... năm</w:t>
      </w:r>
      <w:r w:rsidRPr="0091620A" w:rsidR="00C77983">
        <w:rPr>
          <w:rFonts w:ascii="Arial" w:hAnsi="Arial" w:cs="Arial"/>
          <w:color w:val="auto"/>
          <w:sz w:val="20"/>
          <w:szCs w:val="20"/>
        </w:rPr>
        <w:t xml:space="preserve">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Đề nghị được trả lại Giấy phép khai thác tận thu khoáng sản nêu trên.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Lý do đề nghị trả lại: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w:t>
      </w:r>
      <w:r w:rsidRPr="0091620A" w:rsidR="00C77983">
        <w:rPr>
          <w:rFonts w:ascii="Arial" w:hAnsi="Arial" w:cs="Arial"/>
          <w:i/>
          <w:iCs/>
          <w:color w:val="auto"/>
          <w:sz w:val="20"/>
          <w:szCs w:val="20"/>
        </w:rPr>
        <w:t>Tên tổ chức, cá nhân</w:t>
      </w:r>
      <w:r w:rsidRPr="0091620A" w:rsidR="00C77983">
        <w:rPr>
          <w:rFonts w:ascii="Arial" w:hAnsi="Arial" w:cs="Arial"/>
          <w:color w:val="auto"/>
          <w:sz w:val="20"/>
          <w:szCs w:val="20"/>
        </w:rPr>
        <w:t xml:space="preserve">) ....... cam kết thực hiện đúng quy định của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về địa chất và khoáng sản và quy định của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khác có liên quan.</w:t>
      </w:r>
      <w:r w:rsidRPr="0091620A" w:rsidR="0042348F">
        <w:rPr>
          <w:rFonts w:ascii="Arial" w:hAnsi="Arial" w:cs="Arial"/>
          <w:color w:val="auto"/>
          <w:sz w:val="20"/>
          <w:szCs w:val="20"/>
        </w:rPr>
        <w:t>/</w:t>
      </w:r>
      <w:r w:rsidRPr="0091620A" w:rsidR="00C77983">
        <w:rPr>
          <w:rFonts w:ascii="Arial" w:hAnsi="Arial" w:cs="Arial"/>
          <w:color w:val="auto"/>
          <w:sz w:val="20"/>
          <w:szCs w:val="20"/>
        </w:rPr>
        <w:t>.</w:t>
      </w:r>
    </w:p>
    <w:tbl>
      <w:tblPr>
        <w:tblStyle w:val="TableNormal"/>
        <w:tblW w:w="5000" w:type="pct"/>
        <w:tblLook w:val="00A0"/>
      </w:tblPr>
      <w:tblGrid>
        <w:gridCol w:w="4643"/>
        <w:gridCol w:w="4644"/>
      </w:tblGrid>
      <w:tr>
        <w:tblPrEx>
          <w:tblW w:w="5000" w:type="pct"/>
          <w:tblLook w:val="00A0"/>
        </w:tblPrEx>
        <w:tc>
          <w:tcPr>
            <w:tcW w:w="4621" w:type="dxa"/>
            <w:tcMar>
              <w:top w:w="0" w:type="dxa"/>
              <w:left w:w="108" w:type="dxa"/>
              <w:bottom w:w="0" w:type="dxa"/>
              <w:right w:w="108" w:type="dxa"/>
            </w:tcMar>
          </w:tcPr>
          <w:p w:rsidR="00A77B3E" w:rsidRPr="0091620A" w:rsidP="00D524CA">
            <w:pPr>
              <w:spacing w:before="120" w:after="0" w:line="240" w:lineRule="auto"/>
              <w:jc w:val="center"/>
              <w:rPr>
                <w:rFonts w:ascii="Arial" w:hAnsi="Arial" w:cs="Arial"/>
                <w:color w:val="auto"/>
                <w:sz w:val="20"/>
                <w:szCs w:val="20"/>
              </w:rPr>
            </w:pPr>
          </w:p>
        </w:tc>
        <w:tc>
          <w:tcPr>
            <w:tcW w:w="4621" w:type="dxa"/>
            <w:tcMar>
              <w:top w:w="0" w:type="dxa"/>
              <w:left w:w="108" w:type="dxa"/>
              <w:bottom w:w="0" w:type="dxa"/>
              <w:right w:w="108" w:type="dxa"/>
            </w:tcMa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Tổ chức, cá nhân</w:t>
            </w:r>
            <w:r w:rsidRPr="0091620A" w:rsidR="00C77983">
              <w:rPr>
                <w:rFonts w:ascii="Arial" w:hAnsi="Arial" w:cs="Arial"/>
                <w:color w:val="auto"/>
                <w:sz w:val="20"/>
                <w:szCs w:val="20"/>
              </w:rPr>
              <w:t xml:space="preserve"> </w:t>
              <w:br/>
            </w:r>
            <w:r w:rsidRPr="0091620A" w:rsidR="00C77983">
              <w:rPr>
                <w:rFonts w:ascii="Arial" w:hAnsi="Arial" w:cs="Arial"/>
                <w:i/>
                <w:iCs/>
                <w:color w:val="auto"/>
                <w:sz w:val="20"/>
                <w:szCs w:val="20"/>
              </w:rPr>
              <w:t>(Ký tên, đóng dấu)</w:t>
            </w:r>
          </w:p>
        </w:tc>
      </w:tr>
    </w:tbl>
    <w:p w:rsidR="000E08D3" w:rsidRPr="0091620A" w:rsidP="00D524CA">
      <w:pPr>
        <w:spacing w:before="120" w:after="0" w:line="240" w:lineRule="auto"/>
        <w:rPr>
          <w:rFonts w:ascii="Arial" w:hAnsi="Arial" w:cs="Arial"/>
          <w:color w:val="auto"/>
          <w:sz w:val="20"/>
          <w:szCs w:val="20"/>
        </w:rPr>
      </w:pPr>
      <w:r w:rsidRPr="0091620A">
        <w:rPr>
          <w:rFonts w:ascii="Arial" w:hAnsi="Arial" w:cs="Arial"/>
          <w:color w:val="auto"/>
          <w:sz w:val="20"/>
          <w:szCs w:val="20"/>
        </w:rPr>
        <w:t>____</w:t>
      </w:r>
      <w:r w:rsidRPr="0091620A" w:rsidR="00753042">
        <w:rPr>
          <w:rFonts w:ascii="Arial" w:hAnsi="Arial" w:cs="Arial"/>
          <w:color w:val="auto"/>
          <w:sz w:val="20"/>
          <w:szCs w:val="20"/>
        </w:rPr>
        <w:t>_______________</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21</w:t>
      </w:r>
      <w:r w:rsidRPr="0091620A" w:rsidR="00C77983">
        <w:rPr>
          <w:rFonts w:ascii="Arial" w:hAnsi="Arial" w:cs="Arial"/>
          <w:color w:val="auto"/>
          <w:sz w:val="20"/>
          <w:szCs w:val="20"/>
        </w:rPr>
        <w:t xml:space="preserve"> Tên loại khoáng sản được phép khai thác quy định trong giấy phép khai thác khoáng sản đã cấp.</w:t>
      </w:r>
    </w:p>
    <w:p w:rsidR="00A77B3E" w:rsidRPr="0091620A" w:rsidP="00D524CA">
      <w:pPr>
        <w:spacing w:before="120" w:after="0" w:line="240" w:lineRule="auto"/>
        <w:rPr>
          <w:rFonts w:ascii="Arial" w:hAnsi="Arial" w:cs="Arial"/>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bookmarkStart w:id="334" w:name="chuong_pl_12"/>
      <w:r w:rsidRPr="0091620A" w:rsidR="003556B9">
        <w:rPr>
          <w:rFonts w:ascii="Arial" w:hAnsi="Arial" w:cs="Arial"/>
          <w:b/>
          <w:bCs/>
          <w:color w:val="auto"/>
          <w:sz w:val="20"/>
          <w:szCs w:val="20"/>
        </w:rPr>
        <w:t>Mẫu</w:t>
      </w:r>
      <w:r w:rsidRPr="0091620A" w:rsidR="00FC6B94">
        <w:rPr>
          <w:rFonts w:ascii="Arial" w:hAnsi="Arial" w:cs="Arial"/>
          <w:b/>
          <w:bCs/>
          <w:color w:val="auto"/>
          <w:sz w:val="20"/>
          <w:szCs w:val="20"/>
        </w:rPr>
        <w:t xml:space="preserve"> số 14: Giấy phép khai thác khoáng sản thuộc thẩm quyền cấp của Bộ trưởng Bộ Nông nghiệp và Môi trường</w:t>
      </w:r>
      <w:bookmarkEnd w:id="334"/>
    </w:p>
    <w:tbl>
      <w:tblPr>
        <w:tblStyle w:val="TableNormal"/>
        <w:tblW w:w="5000" w:type="pct"/>
        <w:tblLook w:val="01E0"/>
      </w:tblPr>
      <w:tblGrid>
        <w:gridCol w:w="3510"/>
        <w:gridCol w:w="5777"/>
      </w:tblGrid>
      <w:tr w:rsidTr="00662BC8">
        <w:tblPrEx>
          <w:tblW w:w="5000" w:type="pct"/>
          <w:tblLook w:val="01E0"/>
        </w:tblPrEx>
        <w:tc>
          <w:tcPr>
            <w:tcW w:w="1890" w:type="pct"/>
            <w:shd w:val="clear" w:color="auto" w:fill="auto"/>
          </w:tcPr>
          <w:p w:rsidR="00D860D9" w:rsidRPr="0091620A" w:rsidP="00662BC8">
            <w:pPr>
              <w:widowControl w:val="0"/>
              <w:spacing w:before="120" w:after="0" w:line="240" w:lineRule="auto"/>
              <w:jc w:val="center"/>
              <w:rPr>
                <w:rFonts w:ascii="Arial" w:hAnsi="Arial" w:cs="Arial"/>
                <w:b/>
                <w:sz w:val="20"/>
              </w:rPr>
            </w:pPr>
            <w:r w:rsidRPr="0091620A">
              <w:rPr>
                <w:rFonts w:ascii="Arial" w:hAnsi="Arial" w:cs="Arial"/>
                <w:b/>
                <w:bCs/>
                <w:color w:val="auto"/>
                <w:sz w:val="20"/>
                <w:szCs w:val="20"/>
              </w:rPr>
              <w:t>BỘ NÔNG NGHIỆP VÀ MÔI TRƯỜNG</w:t>
            </w:r>
            <w:r w:rsidRPr="0091620A">
              <w:rPr>
                <w:rFonts w:ascii="Arial" w:hAnsi="Arial" w:cs="Arial"/>
                <w:color w:val="auto"/>
                <w:sz w:val="20"/>
                <w:szCs w:val="20"/>
              </w:rPr>
              <w:br/>
            </w:r>
            <w:r w:rsidRPr="0091620A">
              <w:rPr>
                <w:rFonts w:ascii="Arial" w:hAnsi="Arial" w:cs="Arial"/>
                <w:b/>
                <w:bCs/>
                <w:color w:val="auto"/>
                <w:sz w:val="20"/>
                <w:szCs w:val="20"/>
              </w:rPr>
              <w:t>---------</w:t>
            </w:r>
          </w:p>
        </w:tc>
        <w:tc>
          <w:tcPr>
            <w:tcW w:w="3110" w:type="pct"/>
            <w:shd w:val="clear" w:color="auto" w:fill="auto"/>
          </w:tcPr>
          <w:p w:rsidR="00D860D9" w:rsidRPr="0091620A" w:rsidP="00662BC8">
            <w:pPr>
              <w:widowControl w:val="0"/>
              <w:spacing w:before="120" w:after="0" w:line="240" w:lineRule="auto"/>
              <w:jc w:val="center"/>
              <w:rPr>
                <w:rFonts w:ascii="Arial" w:hAnsi="Arial" w:cs="Arial"/>
                <w:b/>
                <w:sz w:val="20"/>
              </w:rPr>
            </w:pPr>
            <w:r w:rsidRPr="0091620A">
              <w:rPr>
                <w:rFonts w:ascii="Arial" w:hAnsi="Arial" w:cs="Arial"/>
                <w:b/>
                <w:sz w:val="20"/>
              </w:rPr>
              <w:t>CỘNG HÒA XÃ HỘI CHỦ NGHĨA VIỆT NAM</w:t>
              <w:br/>
              <w:t xml:space="preserve">Độc lập - Tự do - Hạnh phúc </w:t>
              <w:br/>
              <w:t>---------------</w:t>
            </w:r>
          </w:p>
        </w:tc>
      </w:tr>
      <w:tr w:rsidTr="00662BC8">
        <w:tblPrEx>
          <w:tblW w:w="5000" w:type="pct"/>
          <w:tblLook w:val="01E0"/>
        </w:tblPrEx>
        <w:tc>
          <w:tcPr>
            <w:tcW w:w="1890" w:type="pct"/>
            <w:shd w:val="clear" w:color="auto" w:fill="auto"/>
          </w:tcPr>
          <w:p w:rsidR="00D860D9" w:rsidRPr="0091620A" w:rsidP="00662BC8">
            <w:pPr>
              <w:widowControl w:val="0"/>
              <w:spacing w:before="120" w:after="0" w:line="240" w:lineRule="auto"/>
              <w:jc w:val="center"/>
              <w:rPr>
                <w:rFonts w:ascii="Arial" w:hAnsi="Arial" w:cs="Arial"/>
                <w:b/>
                <w:bCs/>
                <w:color w:val="auto"/>
                <w:sz w:val="20"/>
                <w:szCs w:val="20"/>
              </w:rPr>
            </w:pPr>
            <w:r w:rsidRPr="0091620A">
              <w:rPr>
                <w:rFonts w:ascii="Arial" w:hAnsi="Arial" w:cs="Arial"/>
                <w:color w:val="auto"/>
                <w:sz w:val="20"/>
                <w:szCs w:val="20"/>
              </w:rPr>
              <w:t>Số: .......</w:t>
            </w:r>
            <w:r w:rsidRPr="0091620A" w:rsidR="0042348F">
              <w:rPr>
                <w:rFonts w:ascii="Arial" w:hAnsi="Arial" w:cs="Arial"/>
                <w:color w:val="auto"/>
                <w:sz w:val="20"/>
                <w:szCs w:val="20"/>
              </w:rPr>
              <w:t>/</w:t>
            </w:r>
            <w:r w:rsidRPr="0091620A">
              <w:rPr>
                <w:rFonts w:ascii="Arial" w:hAnsi="Arial" w:cs="Arial"/>
                <w:color w:val="auto"/>
                <w:sz w:val="20"/>
                <w:szCs w:val="20"/>
              </w:rPr>
              <w:t>GP-BNNMT</w:t>
            </w:r>
          </w:p>
        </w:tc>
        <w:tc>
          <w:tcPr>
            <w:tcW w:w="3110" w:type="pct"/>
            <w:shd w:val="clear" w:color="auto" w:fill="auto"/>
          </w:tcPr>
          <w:p w:rsidR="00D860D9" w:rsidRPr="0091620A" w:rsidP="00662BC8">
            <w:pPr>
              <w:widowControl w:val="0"/>
              <w:spacing w:before="120" w:after="0" w:line="240" w:lineRule="auto"/>
              <w:jc w:val="right"/>
              <w:rPr>
                <w:rFonts w:ascii="Arial" w:hAnsi="Arial" w:cs="Arial"/>
                <w:b/>
                <w:bCs/>
                <w:color w:val="auto"/>
                <w:sz w:val="20"/>
                <w:szCs w:val="20"/>
              </w:rPr>
            </w:pPr>
            <w:r w:rsidRPr="0091620A">
              <w:rPr>
                <w:rFonts w:ascii="Arial" w:hAnsi="Arial" w:cs="Arial"/>
                <w:i/>
                <w:iCs/>
                <w:color w:val="auto"/>
                <w:sz w:val="20"/>
                <w:szCs w:val="20"/>
              </w:rPr>
              <w:t>Địa danh....., ngày ..... tháng ...... năm ......</w:t>
            </w:r>
          </w:p>
        </w:tc>
      </w:tr>
    </w:tbl>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GIẤY PHÉP KHAI THÁC KHOÁNG SẢN</w:t>
      </w: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BỘ TRƯỞNG BỘ NÔNG NGHIỆP VÀ MÔI TRƯỜNG</w:t>
      </w:r>
    </w:p>
    <w:p w:rsidR="00A77B3E" w:rsidRPr="0091620A" w:rsidP="00D524CA">
      <w:pPr>
        <w:spacing w:before="120" w:after="0" w:line="240" w:lineRule="auto"/>
        <w:rPr>
          <w:rFonts w:ascii="Arial" w:hAnsi="Arial" w:cs="Arial"/>
          <w:i/>
          <w:iCs/>
          <w:color w:val="auto"/>
          <w:sz w:val="20"/>
          <w:szCs w:val="20"/>
        </w:rPr>
      </w:pPr>
      <w:r w:rsidRPr="0091620A" w:rsidR="00C77983">
        <w:rPr>
          <w:rFonts w:ascii="Arial" w:hAnsi="Arial" w:cs="Arial"/>
          <w:i/>
          <w:iCs/>
          <w:color w:val="auto"/>
          <w:sz w:val="20"/>
          <w:szCs w:val="20"/>
        </w:rPr>
        <w:t xml:space="preserve">Căn cứ </w:t>
      </w:r>
      <w:bookmarkStart w:id="335" w:name="tvpllink_dlpntvbrtg_8"/>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Địa chất và khoáng sản</w:t>
      </w:r>
      <w:bookmarkEnd w:id="335"/>
      <w:r w:rsidRPr="0091620A" w:rsidR="00C77983">
        <w:rPr>
          <w:rFonts w:ascii="Arial" w:hAnsi="Arial" w:cs="Arial"/>
          <w:i/>
          <w:iCs/>
          <w:color w:val="auto"/>
          <w:sz w:val="20"/>
          <w:szCs w:val="20"/>
        </w:rPr>
        <w:t xml:space="preserve"> ngày 29 tháng 11 năm 2024, được sửa đổi, bổ sung theo </w:t>
      </w:r>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số </w:t>
      </w:r>
      <w:bookmarkStart w:id="336" w:name="tvpllink_nucvepaket_4"/>
      <w:r w:rsidRPr="0091620A" w:rsidR="00C77983">
        <w:rPr>
          <w:rFonts w:ascii="Arial" w:hAnsi="Arial" w:cs="Arial"/>
          <w:i/>
          <w:iCs/>
          <w:color w:val="auto"/>
          <w:sz w:val="20"/>
          <w:szCs w:val="20"/>
        </w:rPr>
        <w:t>147</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QH15</w:t>
      </w:r>
      <w:bookmarkEnd w:id="336"/>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i/>
          <w:iCs/>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Nghị định</w:t>
      </w:r>
      <w:r w:rsidRPr="0091620A" w:rsidR="00C77983">
        <w:rPr>
          <w:rFonts w:ascii="Arial" w:hAnsi="Arial" w:cs="Arial"/>
          <w:i/>
          <w:iCs/>
          <w:color w:val="auto"/>
          <w:sz w:val="20"/>
          <w:szCs w:val="20"/>
        </w:rPr>
        <w:t xml:space="preserve"> số </w:t>
      </w:r>
      <w:bookmarkStart w:id="337" w:name="tvpllink_fyrmoauwhp_6"/>
      <w:r w:rsidRPr="0091620A" w:rsidR="00C77983">
        <w:rPr>
          <w:rFonts w:ascii="Arial" w:hAnsi="Arial" w:cs="Arial"/>
          <w:i/>
          <w:iCs/>
          <w:color w:val="auto"/>
          <w:sz w:val="20"/>
          <w:szCs w:val="20"/>
        </w:rPr>
        <w:t>193</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NĐ-CP</w:t>
      </w:r>
      <w:bookmarkEnd w:id="337"/>
      <w:r w:rsidRPr="0091620A" w:rsidR="00C77983">
        <w:rPr>
          <w:rFonts w:ascii="Arial" w:hAnsi="Arial" w:cs="Arial"/>
          <w:i/>
          <w:iCs/>
          <w:color w:val="auto"/>
          <w:sz w:val="20"/>
          <w:szCs w:val="20"/>
        </w:rPr>
        <w:t xml:space="preserve"> ngày 02 tháng 7 năm 2025 của Chính phủ quy định chi tiết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và biện pháp thi hành </w:t>
      </w:r>
      <w:bookmarkStart w:id="338" w:name="tvpllink_dlpntvbrtg_9"/>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Địa chất và khoáng sản</w:t>
      </w:r>
      <w:bookmarkEnd w:id="338"/>
      <w:r w:rsidRPr="0091620A" w:rsidR="00C77983">
        <w:rPr>
          <w:rFonts w:ascii="Arial" w:hAnsi="Arial" w:cs="Arial"/>
          <w:i/>
          <w:iCs/>
          <w:color w:val="auto"/>
          <w:sz w:val="20"/>
          <w:szCs w:val="20"/>
        </w:rPr>
        <w:t xml:space="preserve">, được sửa đổi, bổ sung theo </w:t>
      </w:r>
      <w:r w:rsidRPr="0091620A" w:rsidR="0042348F">
        <w:rPr>
          <w:rFonts w:ascii="Arial" w:hAnsi="Arial" w:cs="Arial"/>
          <w:i/>
          <w:iCs/>
          <w:color w:val="auto"/>
          <w:sz w:val="20"/>
          <w:szCs w:val="20"/>
        </w:rPr>
        <w:t>Nghị định</w:t>
      </w:r>
      <w:r w:rsidRPr="0091620A" w:rsidR="00C77983">
        <w:rPr>
          <w:rFonts w:ascii="Arial" w:hAnsi="Arial" w:cs="Arial"/>
          <w:i/>
          <w:iCs/>
          <w:color w:val="auto"/>
          <w:sz w:val="20"/>
          <w:szCs w:val="20"/>
        </w:rPr>
        <w:t xml:space="preserve"> số </w:t>
      </w:r>
      <w:bookmarkStart w:id="339" w:name="tvpllink_hexxeejfpq"/>
      <w:r w:rsidRPr="0091620A" w:rsidR="00C77983">
        <w:rPr>
          <w:rFonts w:ascii="Arial" w:hAnsi="Arial" w:cs="Arial"/>
          <w:i/>
          <w:iCs/>
          <w:color w:val="auto"/>
          <w:sz w:val="20"/>
          <w:szCs w:val="20"/>
        </w:rPr>
        <w:t>21</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NĐ-CP</w:t>
      </w:r>
      <w:bookmarkEnd w:id="339"/>
      <w:r w:rsidRPr="0091620A" w:rsidR="00C77983">
        <w:rPr>
          <w:rFonts w:ascii="Arial" w:hAnsi="Arial" w:cs="Arial"/>
          <w:i/>
          <w:iCs/>
          <w:color w:val="auto"/>
          <w:sz w:val="20"/>
          <w:szCs w:val="20"/>
        </w:rPr>
        <w:t xml:space="preserve"> ngày 16 tháng 01 năm 2026 của Chính phủ;</w:t>
      </w:r>
    </w:p>
    <w:p w:rsidR="00A77B3E" w:rsidRPr="0091620A" w:rsidP="00D524CA">
      <w:pPr>
        <w:spacing w:before="120" w:after="0" w:line="240" w:lineRule="auto"/>
        <w:rPr>
          <w:rFonts w:ascii="Arial" w:hAnsi="Arial" w:cs="Arial"/>
          <w:i/>
          <w:iCs/>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Nghị định</w:t>
      </w:r>
      <w:r w:rsidRPr="0091620A" w:rsidR="00C77983">
        <w:rPr>
          <w:rFonts w:ascii="Arial" w:hAnsi="Arial" w:cs="Arial"/>
          <w:i/>
          <w:iCs/>
          <w:color w:val="auto"/>
          <w:sz w:val="20"/>
          <w:szCs w:val="20"/>
        </w:rPr>
        <w:t xml:space="preserve"> số ... </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NĐ-CP ngày ..... tháng ..... năm 2025 của Chính phủ quy định chức năng, nhiệm vụ, quyền hạn và cơ cấu tổ chức của Bộ Nông nghiệp và Môi trường;</w:t>
      </w:r>
    </w:p>
    <w:p w:rsidR="00A77B3E" w:rsidRPr="0091620A" w:rsidP="00D524CA">
      <w:pPr>
        <w:spacing w:before="120" w:after="0" w:line="240" w:lineRule="auto"/>
        <w:rPr>
          <w:rFonts w:ascii="Arial" w:hAnsi="Arial" w:cs="Arial"/>
          <w:i/>
          <w:iCs/>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Thông tư</w:t>
      </w:r>
      <w:r w:rsidRPr="0091620A" w:rsidR="00C77983">
        <w:rPr>
          <w:rFonts w:ascii="Arial" w:hAnsi="Arial" w:cs="Arial"/>
          <w:i/>
          <w:iCs/>
          <w:color w:val="auto"/>
          <w:sz w:val="20"/>
          <w:szCs w:val="20"/>
        </w:rPr>
        <w:t xml:space="preserve"> số </w:t>
      </w:r>
      <w:bookmarkStart w:id="340" w:name="tvpllink_rcoznsykfu_7"/>
      <w:r w:rsidRPr="0091620A" w:rsidR="00C77983">
        <w:rPr>
          <w:rFonts w:ascii="Arial" w:hAnsi="Arial" w:cs="Arial"/>
          <w:i/>
          <w:iCs/>
          <w:color w:val="auto"/>
          <w:sz w:val="20"/>
          <w:szCs w:val="20"/>
        </w:rPr>
        <w:t>36</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TT-BNNMT</w:t>
      </w:r>
      <w:bookmarkEnd w:id="340"/>
      <w:r w:rsidRPr="0091620A" w:rsidR="00C77983">
        <w:rPr>
          <w:rFonts w:ascii="Arial" w:hAnsi="Arial" w:cs="Arial"/>
          <w:i/>
          <w:iCs/>
          <w:color w:val="auto"/>
          <w:sz w:val="20"/>
          <w:szCs w:val="20"/>
        </w:rPr>
        <w:t xml:space="preserve"> ngày 02 tháng 7 năm 2025 của Bộ trưởng Bộ Nông nghiệp và Môi trường quy định về khai thác khoáng sản, khai thác tận thu khoáng sản và thu hồi khoáng sản; </w:t>
      </w:r>
      <w:r w:rsidRPr="0091620A" w:rsidR="0042348F">
        <w:rPr>
          <w:rFonts w:ascii="Arial" w:hAnsi="Arial" w:cs="Arial"/>
          <w:i/>
          <w:iCs/>
          <w:color w:val="auto"/>
          <w:sz w:val="20"/>
          <w:szCs w:val="20"/>
        </w:rPr>
        <w:t>Thông tư</w:t>
      </w:r>
      <w:r w:rsidRPr="0091620A" w:rsidR="00C77983">
        <w:rPr>
          <w:rFonts w:ascii="Arial" w:hAnsi="Arial" w:cs="Arial"/>
          <w:i/>
          <w:iCs/>
          <w:color w:val="auto"/>
          <w:sz w:val="20"/>
          <w:szCs w:val="20"/>
        </w:rPr>
        <w:t xml:space="preserve"> số ......</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 xml:space="preserve">TT- BNNMT ngày ..... tháng ..... năm ...... của Bộ trưởng Bộ Nông nghiệp và Môi trường sửa đổi, bổ sung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của một số </w:t>
      </w:r>
      <w:r w:rsidRPr="0091620A" w:rsidR="0042348F">
        <w:rPr>
          <w:rFonts w:ascii="Arial" w:hAnsi="Arial" w:cs="Arial"/>
          <w:i/>
          <w:iCs/>
          <w:color w:val="auto"/>
          <w:sz w:val="20"/>
          <w:szCs w:val="20"/>
        </w:rPr>
        <w:t>thông tư</w:t>
      </w:r>
      <w:r w:rsidRPr="0091620A" w:rsidR="00C77983">
        <w:rPr>
          <w:rFonts w:ascii="Arial" w:hAnsi="Arial" w:cs="Arial"/>
          <w:i/>
          <w:iCs/>
          <w:color w:val="auto"/>
          <w:sz w:val="20"/>
          <w:szCs w:val="20"/>
        </w:rPr>
        <w:t xml:space="preserve"> thuộc lĩnh vực địa chất và khoáng sản;</w:t>
      </w:r>
    </w:p>
    <w:p w:rsidR="00A77B3E" w:rsidRPr="0091620A" w:rsidP="00D524CA">
      <w:pPr>
        <w:spacing w:before="120" w:after="0" w:line="240" w:lineRule="auto"/>
        <w:rPr>
          <w:rFonts w:ascii="Arial" w:hAnsi="Arial" w:cs="Arial"/>
          <w:i/>
          <w:iCs/>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Quyết định</w:t>
      </w:r>
      <w:r w:rsidRPr="0091620A" w:rsidR="00C77983">
        <w:rPr>
          <w:rFonts w:ascii="Arial" w:hAnsi="Arial" w:cs="Arial"/>
          <w:i/>
          <w:iCs/>
          <w:color w:val="auto"/>
          <w:sz w:val="20"/>
          <w:szCs w:val="20"/>
        </w:rPr>
        <w:t xml:space="preserve"> số ......</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QĐ-TTg ngày ngày ..... tháng ..... năm ..... của Thủ tướng Chính phủ phê duyệt Quy hoạch ......</w:t>
      </w:r>
    </w:p>
    <w:p w:rsidR="00A77B3E" w:rsidRPr="0091620A" w:rsidP="00D524CA">
      <w:pPr>
        <w:spacing w:before="120" w:after="0" w:line="240" w:lineRule="auto"/>
        <w:rPr>
          <w:rFonts w:ascii="Arial" w:hAnsi="Arial" w:cs="Arial"/>
          <w:i/>
          <w:iCs/>
          <w:color w:val="auto"/>
          <w:sz w:val="20"/>
          <w:szCs w:val="20"/>
        </w:rPr>
      </w:pPr>
      <w:r w:rsidRPr="0091620A" w:rsidR="00C77983">
        <w:rPr>
          <w:rFonts w:ascii="Arial" w:hAnsi="Arial" w:cs="Arial"/>
          <w:i/>
          <w:iCs/>
          <w:color w:val="auto"/>
          <w:sz w:val="20"/>
          <w:szCs w:val="20"/>
        </w:rPr>
        <w:t>Căn cứ ý kiến của Ủy ban nhân dân tỉnh (thành phố) ... tại Văn bản số .... ngày ..... tháng ..... năm ....;</w:t>
      </w:r>
    </w:p>
    <w:p w:rsidR="00A77B3E" w:rsidRPr="0091620A" w:rsidP="00D524CA">
      <w:pPr>
        <w:spacing w:before="120" w:after="0" w:line="240" w:lineRule="auto"/>
        <w:rPr>
          <w:rFonts w:ascii="Arial" w:hAnsi="Arial" w:cs="Arial"/>
          <w:i/>
          <w:iCs/>
          <w:color w:val="auto"/>
          <w:sz w:val="20"/>
          <w:szCs w:val="20"/>
        </w:rPr>
      </w:pPr>
      <w:r w:rsidRPr="0091620A" w:rsidR="00C77983">
        <w:rPr>
          <w:rFonts w:ascii="Arial" w:hAnsi="Arial" w:cs="Arial"/>
          <w:i/>
          <w:iCs/>
          <w:color w:val="auto"/>
          <w:sz w:val="20"/>
          <w:szCs w:val="20"/>
        </w:rPr>
        <w:t>Căn cứ báo cáo kết quả thăm dò khoáng sản được công nhận (phê duyệt, xác nhận) tại .......;</w:t>
      </w:r>
    </w:p>
    <w:p w:rsidR="00A77B3E" w:rsidRPr="0091620A" w:rsidP="00D524CA">
      <w:pPr>
        <w:spacing w:before="120" w:after="0" w:line="240" w:lineRule="auto"/>
        <w:rPr>
          <w:rFonts w:ascii="Arial" w:hAnsi="Arial" w:cs="Arial"/>
          <w:i/>
          <w:iCs/>
          <w:color w:val="auto"/>
          <w:sz w:val="20"/>
          <w:szCs w:val="20"/>
        </w:rPr>
      </w:pPr>
      <w:r w:rsidRPr="0091620A" w:rsidR="00C77983">
        <w:rPr>
          <w:rFonts w:ascii="Arial" w:hAnsi="Arial" w:cs="Arial"/>
          <w:i/>
          <w:iCs/>
          <w:color w:val="auto"/>
          <w:sz w:val="20"/>
          <w:szCs w:val="20"/>
        </w:rPr>
        <w:t xml:space="preserve">Căn cứ Giấy chứng nhận đầu tư (hoặc </w:t>
      </w:r>
      <w:r w:rsidRPr="0091620A" w:rsidR="0042348F">
        <w:rPr>
          <w:rFonts w:ascii="Arial" w:hAnsi="Arial" w:cs="Arial"/>
          <w:i/>
          <w:iCs/>
          <w:color w:val="auto"/>
          <w:sz w:val="20"/>
          <w:szCs w:val="20"/>
        </w:rPr>
        <w:t>Quyết định</w:t>
      </w:r>
      <w:r w:rsidRPr="0091620A" w:rsidR="00C77983">
        <w:rPr>
          <w:rFonts w:ascii="Arial" w:hAnsi="Arial" w:cs="Arial"/>
          <w:i/>
          <w:iCs/>
          <w:color w:val="auto"/>
          <w:sz w:val="20"/>
          <w:szCs w:val="20"/>
        </w:rPr>
        <w:t xml:space="preserve"> chấp thuận chủ trương đầu tư) số ... ngày ... tháng ... năm ... của ..... cấp cho Dự án đầu tư khai thác ... tại khu vực (mỏ) .... thuộc ...... của .....</w:t>
      </w:r>
      <w:r w:rsidRPr="0091620A" w:rsidR="00C77983">
        <w:rPr>
          <w:rFonts w:ascii="Arial" w:hAnsi="Arial" w:cs="Arial"/>
          <w:i/>
          <w:iCs/>
          <w:color w:val="auto"/>
          <w:sz w:val="20"/>
          <w:szCs w:val="20"/>
          <w:vertAlign w:val="superscript"/>
        </w:rPr>
        <w:t>22</w:t>
      </w:r>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i/>
          <w:iCs/>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Quyết định</w:t>
      </w:r>
      <w:r w:rsidRPr="0091620A" w:rsidR="00C77983">
        <w:rPr>
          <w:rFonts w:ascii="Arial" w:hAnsi="Arial" w:cs="Arial"/>
          <w:i/>
          <w:iCs/>
          <w:color w:val="auto"/>
          <w:sz w:val="20"/>
          <w:szCs w:val="20"/>
        </w:rPr>
        <w:t xml:space="preserve"> số ......</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QĐ-BNNMT ngày ..... tháng ...... năm ...... của Bộ trưởng Bộ Nông nghiệp và Môi trường về việc phê duyệt kết quả thẩm định báo cáo đánh giá tác động môi trường dự án khai thác khoáng sản tại khu vực (mỏ) ...... thuộc ...... (tên cấp xã) ....., ....... (tên cấp tỉnh) ........;</w:t>
      </w:r>
    </w:p>
    <w:p w:rsidR="00A77B3E" w:rsidRPr="0091620A" w:rsidP="00D524CA">
      <w:pPr>
        <w:spacing w:before="120" w:after="0" w:line="240" w:lineRule="auto"/>
        <w:rPr>
          <w:rFonts w:ascii="Arial" w:hAnsi="Arial" w:cs="Arial"/>
          <w:i/>
          <w:iCs/>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Quyết định</w:t>
      </w:r>
      <w:r w:rsidRPr="0091620A" w:rsidR="00C77983">
        <w:rPr>
          <w:rFonts w:ascii="Arial" w:hAnsi="Arial" w:cs="Arial"/>
          <w:i/>
          <w:iCs/>
          <w:color w:val="auto"/>
          <w:sz w:val="20"/>
          <w:szCs w:val="20"/>
        </w:rPr>
        <w:t xml:space="preserve"> số </w:t>
      </w:r>
      <w:r w:rsidRPr="0091620A" w:rsidR="00C77983">
        <w:rPr>
          <w:rFonts w:ascii="Arial" w:hAnsi="Arial" w:cs="Arial"/>
          <w:i/>
          <w:iCs/>
          <w:color w:val="auto"/>
          <w:sz w:val="20"/>
          <w:szCs w:val="20"/>
        </w:rPr>
        <w:t xml:space="preserve">...... </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QĐ-TTg ngày ........ tháng .....năm ....... của Thủ tướng Chính phủ về việc phê duyệt khu vực không đấu giá quyền khai thác khoáng sản</w:t>
      </w:r>
      <w:r w:rsidRPr="0091620A" w:rsidR="00C77983">
        <w:rPr>
          <w:rFonts w:ascii="Arial" w:hAnsi="Arial" w:cs="Arial"/>
          <w:i/>
          <w:iCs/>
          <w:color w:val="auto"/>
          <w:sz w:val="20"/>
          <w:szCs w:val="20"/>
          <w:vertAlign w:val="superscript"/>
        </w:rPr>
        <w:t>23</w:t>
      </w:r>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i/>
          <w:iCs/>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Quyết định</w:t>
      </w:r>
      <w:r w:rsidRPr="0091620A" w:rsidR="00C77983">
        <w:rPr>
          <w:rFonts w:ascii="Arial" w:hAnsi="Arial" w:cs="Arial"/>
          <w:i/>
          <w:iCs/>
          <w:color w:val="auto"/>
          <w:sz w:val="20"/>
          <w:szCs w:val="20"/>
        </w:rPr>
        <w:t xml:space="preserve"> số .......</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QĐ-BNNMT ngày ..... tháng ..... năm ..... của Bộ trưởng Bộ Nông nghiệp và Môi trường về việc phê duyệt kết quả trúng đấu giá quyền khai thác khoáng sản tại mỏ ........ (tên mỏ) ...... thuộc ............... (tên cấp xã) ........, ..........(tên cấp tỉnh) ........</w:t>
      </w:r>
      <w:r w:rsidRPr="0091620A" w:rsidR="00C77983">
        <w:rPr>
          <w:rFonts w:ascii="Arial" w:hAnsi="Arial" w:cs="Arial"/>
          <w:i/>
          <w:iCs/>
          <w:color w:val="auto"/>
          <w:sz w:val="20"/>
          <w:szCs w:val="20"/>
          <w:vertAlign w:val="superscript"/>
        </w:rPr>
        <w:t>24</w:t>
      </w:r>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i/>
          <w:iCs/>
          <w:color w:val="auto"/>
          <w:sz w:val="20"/>
          <w:szCs w:val="20"/>
        </w:rPr>
      </w:pPr>
      <w:r w:rsidRPr="0091620A" w:rsidR="00C77983">
        <w:rPr>
          <w:rFonts w:ascii="Arial" w:hAnsi="Arial" w:cs="Arial"/>
          <w:i/>
          <w:iCs/>
          <w:color w:val="auto"/>
          <w:sz w:val="20"/>
          <w:szCs w:val="20"/>
        </w:rPr>
        <w:t>Xét hồ sơ đề nghị cấp giấy phép khai thác khoáng sản ngày....... tháng ...... năm ....... của ........ (tên tổ chức, cá nhân)............;</w:t>
      </w:r>
    </w:p>
    <w:p w:rsidR="00A77B3E" w:rsidRPr="0091620A" w:rsidP="00D524CA">
      <w:pPr>
        <w:spacing w:before="120" w:after="0" w:line="240" w:lineRule="auto"/>
        <w:rPr>
          <w:rFonts w:ascii="Arial" w:hAnsi="Arial" w:cs="Arial"/>
          <w:i/>
          <w:iCs/>
          <w:color w:val="auto"/>
          <w:sz w:val="20"/>
          <w:szCs w:val="20"/>
        </w:rPr>
      </w:pPr>
      <w:r w:rsidRPr="0091620A" w:rsidR="00C77983">
        <w:rPr>
          <w:rFonts w:ascii="Arial" w:hAnsi="Arial" w:cs="Arial"/>
          <w:i/>
          <w:iCs/>
          <w:color w:val="auto"/>
          <w:sz w:val="20"/>
          <w:szCs w:val="20"/>
        </w:rPr>
        <w:t>Theo đề nghị của Cục trưởng Cục Địa chất và Khoáng sản Việt Nam.</w:t>
      </w:r>
    </w:p>
    <w:p w:rsidR="00A77B3E" w:rsidRPr="0091620A" w:rsidP="00D524CA">
      <w:pPr>
        <w:spacing w:before="120" w:after="0" w:line="240" w:lineRule="auto"/>
        <w:jc w:val="center"/>
        <w:rPr>
          <w:rFonts w:ascii="Arial" w:hAnsi="Arial" w:cs="Arial"/>
          <w:b/>
          <w:bCs/>
          <w:color w:val="auto"/>
          <w:sz w:val="20"/>
          <w:szCs w:val="20"/>
        </w:rPr>
      </w:pPr>
      <w:r w:rsidRPr="0091620A" w:rsidR="0042348F">
        <w:rPr>
          <w:rFonts w:ascii="Arial" w:hAnsi="Arial" w:cs="Arial"/>
          <w:b/>
          <w:bCs/>
          <w:color w:val="auto"/>
          <w:sz w:val="20"/>
          <w:szCs w:val="20"/>
        </w:rPr>
        <w:t>QUYẾT ĐỊNH</w:t>
      </w:r>
      <w:r w:rsidRPr="0091620A" w:rsidR="00C77983">
        <w:rPr>
          <w:rFonts w:ascii="Arial" w:hAnsi="Arial" w:cs="Arial"/>
          <w:b/>
          <w:b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1.</w:t>
      </w:r>
      <w:r w:rsidRPr="0091620A" w:rsidR="00C77983">
        <w:rPr>
          <w:rFonts w:ascii="Arial" w:hAnsi="Arial" w:cs="Arial"/>
          <w:color w:val="auto"/>
          <w:sz w:val="20"/>
          <w:szCs w:val="20"/>
        </w:rPr>
        <w:t xml:space="preserve"> Cho phép ....... </w:t>
      </w:r>
      <w:r w:rsidRPr="0091620A" w:rsidR="00C77983">
        <w:rPr>
          <w:rFonts w:ascii="Arial" w:hAnsi="Arial" w:cs="Arial"/>
          <w:i/>
          <w:iCs/>
          <w:color w:val="auto"/>
          <w:sz w:val="20"/>
          <w:szCs w:val="20"/>
        </w:rPr>
        <w:t>(Tên tổ chức, cá nhân)</w:t>
      </w: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 xml:space="preserve"> </w:t>
      </w:r>
      <w:r w:rsidRPr="0091620A" w:rsidR="00C77983">
        <w:rPr>
          <w:rFonts w:ascii="Arial" w:hAnsi="Arial" w:cs="Arial"/>
          <w:color w:val="auto"/>
          <w:sz w:val="20"/>
          <w:szCs w:val="20"/>
        </w:rPr>
        <w:t>khai thác khoáng sản tại khu vực (mỏ) ....... thuộc ...</w:t>
      </w: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 xml:space="preserve">(tên cấp xã) </w:t>
      </w:r>
      <w:r w:rsidRPr="0091620A" w:rsidR="00C77983">
        <w:rPr>
          <w:rFonts w:ascii="Arial" w:hAnsi="Arial" w:cs="Arial"/>
          <w:color w:val="auto"/>
          <w:sz w:val="20"/>
          <w:szCs w:val="20"/>
        </w:rPr>
        <w:t>......., .......</w:t>
      </w:r>
      <w:r w:rsidRPr="0091620A" w:rsidR="00C77983">
        <w:rPr>
          <w:rFonts w:ascii="Arial" w:hAnsi="Arial" w:cs="Arial"/>
          <w:i/>
          <w:iCs/>
          <w:color w:val="auto"/>
          <w:sz w:val="20"/>
          <w:szCs w:val="20"/>
        </w:rPr>
        <w:t xml:space="preserve"> (tên cấp tỉnh) </w:t>
      </w:r>
      <w:r w:rsidRPr="0091620A" w:rsidR="00C77983">
        <w:rPr>
          <w:rFonts w:ascii="Arial" w:hAnsi="Arial" w:cs="Arial"/>
          <w:color w:val="auto"/>
          <w:sz w:val="20"/>
          <w:szCs w:val="20"/>
        </w:rPr>
        <w:t>....... với các nội dung như sau:</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1. Khoáng sản được phép khai thác: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a) ........ </w:t>
      </w:r>
      <w:r w:rsidRPr="0091620A" w:rsidR="00C77983">
        <w:rPr>
          <w:rFonts w:ascii="Arial" w:hAnsi="Arial" w:cs="Arial"/>
          <w:i/>
          <w:iCs/>
          <w:color w:val="auto"/>
          <w:sz w:val="20"/>
          <w:szCs w:val="20"/>
        </w:rPr>
        <w:t>(tên khoáng sản chính)</w:t>
      </w:r>
      <w:r w:rsidRPr="0091620A" w:rsidR="00C77983">
        <w:rPr>
          <w:rFonts w:ascii="Arial" w:hAnsi="Arial" w:cs="Arial"/>
          <w:color w:val="auto"/>
          <w:sz w:val="20"/>
          <w:szCs w:val="20"/>
        </w:rPr>
        <w:t xml:space="preserve">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b) ........ </w:t>
      </w:r>
      <w:r w:rsidRPr="0091620A" w:rsidR="00C77983">
        <w:rPr>
          <w:rFonts w:ascii="Arial" w:hAnsi="Arial" w:cs="Arial"/>
          <w:i/>
          <w:iCs/>
          <w:color w:val="auto"/>
          <w:sz w:val="20"/>
          <w:szCs w:val="20"/>
        </w:rPr>
        <w:t>(tên khoáng sản đi kèm)</w:t>
      </w:r>
      <w:r w:rsidRPr="0091620A" w:rsidR="00C77983">
        <w:rPr>
          <w:rFonts w:ascii="Arial" w:hAnsi="Arial" w:cs="Arial"/>
          <w:color w:val="auto"/>
          <w:sz w:val="20"/>
          <w:szCs w:val="20"/>
        </w:rPr>
        <w:t xml:space="preserve">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2. Phương pháp khai thác khoáng sản: ......... (lộ thiên, hầm lò, khác).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3. Không gian khai thác: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a) Diện tích khu vực khai thác: ......... (ha, 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 km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b) Mức sâu khai thác: Từ ....... (m) đến ....... (m).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Không gian khai thác được thể hiện chi tiết theo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 và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II</w:t>
      </w:r>
      <w:r w:rsidRPr="0091620A" w:rsidR="00C77983">
        <w:rPr>
          <w:rFonts w:ascii="Arial" w:hAnsi="Arial" w:cs="Arial"/>
          <w:color w:val="auto"/>
          <w:sz w:val="20"/>
          <w:szCs w:val="20"/>
          <w:vertAlign w:val="superscript"/>
        </w:rPr>
        <w:t>25</w:t>
      </w:r>
      <w:r w:rsidRPr="0091620A" w:rsidR="00D860D9">
        <w:rPr>
          <w:rFonts w:ascii="Arial" w:hAnsi="Arial" w:cs="Arial"/>
          <w:color w:val="auto"/>
          <w:sz w:val="20"/>
          <w:szCs w:val="20"/>
        </w:rPr>
        <w:t xml:space="preserve"> </w:t>
      </w:r>
      <w:r w:rsidRPr="0091620A" w:rsidR="00C77983">
        <w:rPr>
          <w:rFonts w:ascii="Arial" w:hAnsi="Arial" w:cs="Arial"/>
          <w:color w:val="auto"/>
          <w:sz w:val="20"/>
          <w:szCs w:val="20"/>
        </w:rPr>
        <w:t>kèm theo giấy phép</w:t>
      </w:r>
      <w:r w:rsidRPr="0091620A" w:rsidR="00C77983">
        <w:rPr>
          <w:rFonts w:ascii="Arial" w:hAnsi="Arial" w:cs="Arial"/>
          <w:color w:val="auto"/>
          <w:sz w:val="20"/>
          <w:szCs w:val="20"/>
        </w:rPr>
        <w:t xml:space="preserve"> này.</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4. Trữ lượng (khối lượng) khoáng sản được phép khai thác: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a) Khoáng sản chính: ....... (tấn, m</w:t>
      </w:r>
      <w:r w:rsidRPr="0091620A" w:rsidR="00C77983">
        <w:rPr>
          <w:rFonts w:ascii="Arial" w:hAnsi="Arial" w:cs="Arial"/>
          <w:color w:val="auto"/>
          <w:sz w:val="20"/>
          <w:szCs w:val="20"/>
          <w:vertAlign w:val="superscript"/>
        </w:rPr>
        <w:t>3</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b) Khoáng sản đi kèm (nếu có): ... (tấn, m</w:t>
      </w:r>
      <w:r w:rsidRPr="0091620A" w:rsidR="00C77983">
        <w:rPr>
          <w:rFonts w:ascii="Arial" w:hAnsi="Arial" w:cs="Arial"/>
          <w:color w:val="auto"/>
          <w:sz w:val="20"/>
          <w:szCs w:val="20"/>
          <w:vertAlign w:val="superscript"/>
        </w:rPr>
        <w:t>3</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5. Công suất khai thác tối đa</w:t>
      </w:r>
      <w:r w:rsidRPr="0091620A" w:rsidR="00C77983">
        <w:rPr>
          <w:rFonts w:ascii="Arial" w:hAnsi="Arial" w:cs="Arial"/>
          <w:color w:val="auto"/>
          <w:sz w:val="20"/>
          <w:szCs w:val="20"/>
          <w:vertAlign w:val="superscript"/>
        </w:rPr>
        <w:t>26</w:t>
      </w:r>
      <w:r w:rsidRPr="0091620A" w:rsidR="00C77983">
        <w:rPr>
          <w:rFonts w:ascii="Arial" w:hAnsi="Arial" w:cs="Arial"/>
          <w:color w:val="auto"/>
          <w:sz w:val="20"/>
          <w:szCs w:val="20"/>
        </w:rPr>
        <w:t>: ....... (tấn, m</w:t>
      </w:r>
      <w:r w:rsidRPr="0091620A" w:rsidR="00C77983">
        <w:rPr>
          <w:rFonts w:ascii="Arial" w:hAnsi="Arial" w:cs="Arial"/>
          <w:color w:val="auto"/>
          <w:sz w:val="20"/>
          <w:szCs w:val="20"/>
          <w:vertAlign w:val="superscript"/>
        </w:rPr>
        <w:t>3</w:t>
      </w:r>
      <w:r w:rsidRPr="0091620A" w:rsidR="0042348F">
        <w:rPr>
          <w:rFonts w:ascii="Arial" w:hAnsi="Arial" w:cs="Arial"/>
          <w:color w:val="auto"/>
          <w:sz w:val="20"/>
          <w:szCs w:val="20"/>
        </w:rPr>
        <w:t>/</w:t>
      </w:r>
      <w:r w:rsidRPr="0091620A" w:rsidR="00C77983">
        <w:rPr>
          <w:rFonts w:ascii="Arial" w:hAnsi="Arial" w:cs="Arial"/>
          <w:color w:val="auto"/>
          <w:sz w:val="20"/>
          <w:szCs w:val="20"/>
        </w:rPr>
        <w:t>năm);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6. Thời hạn khai thác: ...........................</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2. </w:t>
      </w: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(Tên tổ chức, cá nhân)</w:t>
      </w: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 xml:space="preserve"> </w:t>
      </w:r>
      <w:r w:rsidRPr="0091620A" w:rsidR="00C77983">
        <w:rPr>
          <w:rFonts w:ascii="Arial" w:hAnsi="Arial" w:cs="Arial"/>
          <w:color w:val="auto"/>
          <w:sz w:val="20"/>
          <w:szCs w:val="20"/>
        </w:rPr>
        <w:t>có trách nhiệm: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1. Nộp lệ phí cấp giấy phép khai thác khoáng sản, các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phí có liên quan theo quy định hiện hành.</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2. Kê khai, báo cáo sản lượng khai thác khoáng sản trung thực, đầy đủ và chịu hoàn toàn mọi trách nhiệm trước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về số liệu báo cáo để thực hiện nghĩa vụ tài chính, nộp tiền cấp quyền khai thác khoáng sản theo quy định.</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3. Các yêu cầu cần thiết khác (trường hợp cần ràng buộc </w:t>
      </w:r>
      <w:r w:rsidRPr="0091620A" w:rsidR="00C77983">
        <w:rPr>
          <w:rFonts w:ascii="Arial" w:hAnsi="Arial" w:cs="Arial"/>
          <w:color w:val="auto"/>
          <w:sz w:val="20"/>
          <w:szCs w:val="20"/>
        </w:rPr>
        <w:t xml:space="preserve">thêm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kiện khi cấp phép) đối với tổ chức, cá nhân được cấp giấy phép (nếu có).</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3. </w:t>
      </w:r>
      <w:r w:rsidRPr="0091620A" w:rsidR="00C77983">
        <w:rPr>
          <w:rFonts w:ascii="Arial" w:hAnsi="Arial" w:cs="Arial"/>
          <w:color w:val="auto"/>
          <w:sz w:val="20"/>
          <w:szCs w:val="20"/>
        </w:rPr>
        <w:t>Giấy phép này có hiệu lực kể từ ngày ký.</w:t>
      </w:r>
      <w:r w:rsidRPr="0091620A" w:rsidR="0042348F">
        <w:rPr>
          <w:rFonts w:ascii="Arial" w:hAnsi="Arial" w:cs="Arial"/>
          <w:color w:val="auto"/>
          <w:sz w:val="20"/>
          <w:szCs w:val="20"/>
        </w:rPr>
        <w:t>/</w:t>
      </w:r>
      <w:r w:rsidRPr="0091620A" w:rsidR="00C77983">
        <w:rPr>
          <w:rFonts w:ascii="Arial" w:hAnsi="Arial" w:cs="Arial"/>
          <w:color w:val="auto"/>
          <w:sz w:val="20"/>
          <w:szCs w:val="20"/>
        </w:rPr>
        <w:t>.</w:t>
      </w:r>
    </w:p>
    <w:p w:rsidR="00D860D9" w:rsidRPr="0091620A" w:rsidP="00D524CA">
      <w:pPr>
        <w:spacing w:before="120" w:after="0" w:line="240" w:lineRule="auto"/>
        <w:rPr>
          <w:rFonts w:ascii="Arial" w:hAnsi="Arial" w:cs="Arial"/>
          <w:color w:val="auto"/>
          <w:sz w:val="20"/>
          <w:szCs w:val="20"/>
        </w:rPr>
      </w:pPr>
    </w:p>
    <w:tbl>
      <w:tblPr>
        <w:tblStyle w:val="TableNormal"/>
        <w:tblW w:w="5000" w:type="pct"/>
        <w:tblLook w:val="01E0"/>
      </w:tblPr>
      <w:tblGrid>
        <w:gridCol w:w="4643"/>
        <w:gridCol w:w="4644"/>
      </w:tblGrid>
      <w:tr>
        <w:tblPrEx>
          <w:tblW w:w="5000" w:type="pct"/>
          <w:tblLook w:val="01E0"/>
        </w:tblPrEx>
        <w:tc>
          <w:tcPr>
            <w:tcW w:w="4621" w:type="dxa"/>
            <w:shd w:val="clear" w:color="auto" w:fill="auto"/>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i/>
                <w:iCs/>
                <w:color w:val="auto"/>
                <w:sz w:val="20"/>
                <w:szCs w:val="20"/>
              </w:rPr>
              <w:t>Nơi nhận:</w:t>
            </w:r>
            <w:r w:rsidRPr="0091620A" w:rsidR="00C77983">
              <w:rPr>
                <w:rFonts w:ascii="Arial" w:hAnsi="Arial" w:cs="Arial"/>
                <w:color w:val="auto"/>
                <w:sz w:val="20"/>
                <w:szCs w:val="20"/>
              </w:rPr>
              <w:br/>
              <w:t>- ..... (</w:t>
            </w:r>
            <w:r w:rsidRPr="0091620A" w:rsidR="00C77983">
              <w:rPr>
                <w:rFonts w:ascii="Arial" w:hAnsi="Arial" w:cs="Arial"/>
                <w:i/>
                <w:iCs/>
                <w:color w:val="auto"/>
                <w:sz w:val="20"/>
                <w:szCs w:val="20"/>
              </w:rPr>
              <w:t>Tên tổ chức, cá nhân</w:t>
            </w:r>
            <w:r w:rsidRPr="0091620A" w:rsidR="00C77983">
              <w:rPr>
                <w:rFonts w:ascii="Arial" w:hAnsi="Arial" w:cs="Arial"/>
                <w:color w:val="auto"/>
                <w:sz w:val="20"/>
                <w:szCs w:val="20"/>
              </w:rPr>
              <w:t>) ... (bản chính);</w:t>
              <w:br/>
              <w:t>- Cơ quan cấp phép (bản chính);</w:t>
              <w:br/>
              <w:t>- Cơ quan thẩm định hồ sơ (bản chính);</w:t>
              <w:br/>
              <w:t>- UBND tỉnh (thành phố) ......................</w:t>
              <w:br/>
              <w:t>- .......................................</w:t>
              <w:br/>
              <w:t>- Lưu VT, .......... (.....)</w:t>
            </w:r>
          </w:p>
        </w:tc>
        <w:tc>
          <w:tcPr>
            <w:tcW w:w="4621" w:type="dxa"/>
            <w:shd w:val="clear" w:color="auto" w:fill="auto"/>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BỘ TRƯỞNG</w:t>
            </w:r>
            <w:r w:rsidRPr="0091620A" w:rsidR="00C77983">
              <w:rPr>
                <w:rFonts w:ascii="Arial" w:hAnsi="Arial" w:cs="Arial"/>
                <w:color w:val="auto"/>
                <w:sz w:val="20"/>
                <w:szCs w:val="20"/>
              </w:rPr>
              <w:br/>
            </w:r>
            <w:r w:rsidRPr="0091620A" w:rsidR="00C77983">
              <w:rPr>
                <w:rFonts w:ascii="Arial" w:hAnsi="Arial" w:cs="Arial"/>
                <w:i/>
                <w:iCs/>
                <w:color w:val="auto"/>
                <w:sz w:val="20"/>
                <w:szCs w:val="20"/>
              </w:rPr>
              <w:t>(Ký tên, đóng dấu)</w:t>
            </w:r>
          </w:p>
        </w:tc>
      </w:tr>
    </w:tbl>
    <w:p w:rsidR="004D4566" w:rsidRPr="0091620A" w:rsidP="00D524CA">
      <w:pPr>
        <w:spacing w:before="120" w:after="0" w:line="240" w:lineRule="auto"/>
        <w:rPr>
          <w:rFonts w:ascii="Arial" w:hAnsi="Arial" w:cs="Arial"/>
          <w:color w:val="auto"/>
          <w:sz w:val="20"/>
          <w:szCs w:val="20"/>
        </w:rPr>
      </w:pPr>
      <w:r w:rsidRPr="0091620A" w:rsidR="00D860D9">
        <w:rPr>
          <w:rFonts w:ascii="Arial" w:hAnsi="Arial" w:cs="Arial"/>
          <w:color w:val="auto"/>
          <w:sz w:val="20"/>
          <w:szCs w:val="20"/>
        </w:rPr>
        <w:t>____________________</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22</w:t>
      </w:r>
      <w:r w:rsidRPr="0091620A" w:rsidR="00C77983">
        <w:rPr>
          <w:rFonts w:ascii="Arial" w:hAnsi="Arial" w:cs="Arial"/>
          <w:color w:val="auto"/>
          <w:sz w:val="20"/>
          <w:szCs w:val="20"/>
        </w:rPr>
        <w:t xml:space="preserve"> Chỉ áp dụng đối với trường hợp Dự án đầu tư khai thác khoáng sản phải có Giấy chứng nhận đầu tư hoặc </w:t>
      </w: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chấp thuận chủ trương đầu tư.</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23</w:t>
      </w:r>
      <w:r w:rsidRPr="0091620A" w:rsidR="00C77983">
        <w:rPr>
          <w:rFonts w:ascii="Arial" w:hAnsi="Arial" w:cs="Arial"/>
          <w:color w:val="auto"/>
          <w:sz w:val="20"/>
          <w:szCs w:val="20"/>
        </w:rPr>
        <w:t xml:space="preserve"> Đối với trường hợp không đấu giá quyền khai thác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24</w:t>
      </w:r>
      <w:r w:rsidRPr="0091620A" w:rsidR="00C77983">
        <w:rPr>
          <w:rFonts w:ascii="Arial" w:hAnsi="Arial" w:cs="Arial"/>
          <w:color w:val="auto"/>
          <w:sz w:val="20"/>
          <w:szCs w:val="20"/>
        </w:rPr>
        <w:t xml:space="preserve"> Đối với trường hợp đấu giá quyền khai thác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25</w:t>
      </w:r>
      <w:r w:rsidRPr="0091620A" w:rsidR="00C77983">
        <w:rPr>
          <w:rFonts w:ascii="Arial" w:hAnsi="Arial" w:cs="Arial"/>
          <w:color w:val="auto"/>
          <w:sz w:val="20"/>
          <w:szCs w:val="20"/>
        </w:rPr>
        <w:t xml:space="preserve"> Nội dung chi tiết của bản đồ thực hiện theo quy định tại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4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20 của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số 36</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 xml:space="preserve">TT-BNNMT ngày 02 tháng 7 năm 2025 của Bộ trưởng Bộ Nông nghiệp và Môi trường và </w:t>
      </w:r>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35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II ban hành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số 36</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TT-BNNMT.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26</w:t>
      </w:r>
      <w:r w:rsidRPr="0091620A" w:rsidR="00C77983">
        <w:rPr>
          <w:rFonts w:ascii="Arial" w:hAnsi="Arial" w:cs="Arial"/>
          <w:color w:val="auto"/>
          <w:sz w:val="20"/>
          <w:szCs w:val="20"/>
        </w:rPr>
        <w:t xml:space="preserve"> Chỉ áp dụng đối với khoáng sản chính.</w:t>
      </w:r>
    </w:p>
    <w:p w:rsidR="004D4566" w:rsidRPr="0091620A" w:rsidP="00D524CA">
      <w:pPr>
        <w:spacing w:before="120" w:after="0" w:line="240" w:lineRule="auto"/>
        <w:rPr>
          <w:rFonts w:ascii="Arial" w:hAnsi="Arial" w:cs="Arial"/>
          <w:color w:val="auto"/>
          <w:sz w:val="20"/>
          <w:szCs w:val="20"/>
        </w:rPr>
      </w:pPr>
    </w:p>
    <w:tbl>
      <w:tblPr>
        <w:tblStyle w:val="TableNormal"/>
        <w:tblW w:w="5000" w:type="pct"/>
        <w:tblCellMar>
          <w:left w:w="0" w:type="dxa"/>
          <w:right w:w="0" w:type="dxa"/>
        </w:tblCellMar>
        <w:tblLook w:val="01E0"/>
      </w:tblPr>
      <w:tblGrid>
        <w:gridCol w:w="4543"/>
        <w:gridCol w:w="4528"/>
      </w:tblGrid>
      <w:tr>
        <w:tblPrEx>
          <w:tblW w:w="5000" w:type="pct"/>
          <w:tblCellMar>
            <w:left w:w="0" w:type="dxa"/>
            <w:right w:w="0" w:type="dxa"/>
          </w:tblCellMar>
          <w:tblLook w:val="01E0"/>
        </w:tblPrEx>
        <w:tc>
          <w:tcPr>
            <w:tcW w:w="2504" w:type="pct"/>
            <w:shd w:val="clear" w:color="auto" w:fill="auto"/>
          </w:tcPr>
          <w:p w:rsidR="00A77B3E" w:rsidRPr="0091620A" w:rsidP="00D524CA">
            <w:pPr>
              <w:spacing w:before="120" w:after="0" w:line="240" w:lineRule="auto"/>
              <w:jc w:val="center"/>
              <w:rPr>
                <w:rFonts w:ascii="Arial" w:hAnsi="Arial" w:cs="Arial"/>
                <w:b/>
                <w:color w:val="auto"/>
                <w:sz w:val="20"/>
                <w:szCs w:val="20"/>
              </w:rPr>
            </w:pPr>
            <w:r w:rsidRPr="0091620A" w:rsidR="00C77983">
              <w:rPr>
                <w:rFonts w:ascii="Arial" w:hAnsi="Arial" w:cs="Arial"/>
                <w:b/>
                <w:bCs/>
                <w:color w:val="auto"/>
                <w:sz w:val="20"/>
                <w:szCs w:val="20"/>
              </w:rPr>
              <w:t>BỘ NÔNG NGHIỆP VÀ MÔI TRƯỜNG</w:t>
            </w:r>
            <w:r w:rsidRPr="0091620A" w:rsidR="00C77983">
              <w:rPr>
                <w:rFonts w:ascii="Arial" w:hAnsi="Arial" w:cs="Arial"/>
                <w:b/>
                <w:color w:val="auto"/>
                <w:sz w:val="20"/>
                <w:szCs w:val="20"/>
              </w:rPr>
              <w:br/>
            </w:r>
            <w:r w:rsidRPr="0091620A" w:rsidR="004D4566">
              <w:rPr>
                <w:rFonts w:ascii="Arial" w:hAnsi="Arial" w:cs="Arial"/>
                <w:b/>
                <w:color w:val="auto"/>
                <w:sz w:val="20"/>
                <w:szCs w:val="20"/>
              </w:rPr>
              <w:t>----</w:t>
            </w:r>
            <w:r w:rsidRPr="0091620A" w:rsidR="004D4566">
              <w:rPr>
                <w:rFonts w:ascii="Arial" w:hAnsi="Arial" w:cs="Arial"/>
                <w:b/>
                <w:color w:val="auto"/>
                <w:sz w:val="20"/>
                <w:szCs w:val="20"/>
              </w:rPr>
              <w:t>------------</w:t>
            </w:r>
          </w:p>
        </w:tc>
        <w:tc>
          <w:tcPr>
            <w:tcW w:w="2496" w:type="pct"/>
            <w:shd w:val="clear" w:color="auto" w:fill="auto"/>
          </w:tcPr>
          <w:p w:rsidR="00A77B3E" w:rsidRPr="0091620A" w:rsidP="00D524CA">
            <w:pPr>
              <w:spacing w:before="120" w:after="0" w:line="240" w:lineRule="auto"/>
              <w:jc w:val="right"/>
              <w:rPr>
                <w:rFonts w:ascii="Arial" w:hAnsi="Arial" w:cs="Arial"/>
                <w:color w:val="auto"/>
                <w:sz w:val="20"/>
                <w:szCs w:val="20"/>
              </w:rPr>
            </w:pP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w:t>
            </w:r>
          </w:p>
        </w:tc>
      </w:tr>
    </w:tbl>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RANH GIỚI, TỌA ĐỘ, MỨC SÂU KHU VỰC KHAI THÁC KHOÁNG SẢN</w:t>
      </w:r>
    </w:p>
    <w:p w:rsidR="00A77B3E" w:rsidRPr="0091620A" w:rsidP="00D524CA">
      <w:pPr>
        <w:spacing w:before="120" w:after="0" w:line="240" w:lineRule="auto"/>
        <w:jc w:val="center"/>
        <w:rPr>
          <w:rFonts w:ascii="Arial" w:hAnsi="Arial" w:cs="Arial"/>
          <w:i/>
          <w:iCs/>
          <w:color w:val="auto"/>
          <w:sz w:val="20"/>
          <w:szCs w:val="20"/>
        </w:rPr>
      </w:pPr>
      <w:r w:rsidRPr="0091620A" w:rsidR="00C77983">
        <w:rPr>
          <w:rFonts w:ascii="Arial" w:hAnsi="Arial" w:cs="Arial"/>
          <w:i/>
          <w:iCs/>
          <w:color w:val="auto"/>
          <w:sz w:val="20"/>
          <w:szCs w:val="20"/>
        </w:rPr>
        <w:t>(Kèm theo Giấy phép khai thác khoáng sản số ......</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GP-BNNMT</w:t>
      </w:r>
      <w:r w:rsidRPr="0091620A" w:rsidR="004D4566">
        <w:rPr>
          <w:rFonts w:ascii="Arial" w:hAnsi="Arial" w:cs="Arial"/>
          <w:i/>
          <w:iCs/>
          <w:color w:val="auto"/>
          <w:sz w:val="20"/>
          <w:szCs w:val="20"/>
        </w:rPr>
        <w:t xml:space="preserve"> </w:t>
      </w:r>
      <w:r w:rsidRPr="0091620A" w:rsidR="00C77983">
        <w:rPr>
          <w:rFonts w:ascii="Arial" w:hAnsi="Arial" w:cs="Arial"/>
          <w:i/>
          <w:iCs/>
          <w:color w:val="auto"/>
          <w:sz w:val="20"/>
          <w:szCs w:val="20"/>
        </w:rPr>
        <w:t>ngày ...... tháng ...... năm ....... của Bộ trưởng Bộ Nông nghiệp và Môi trường)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1.</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Trường hợp không có chồng lấn diện tích trên bề mặt giữa các giấy phép khai thác khoáng sản</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2254"/>
        <w:gridCol w:w="3413"/>
        <w:gridCol w:w="341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241" w:type="pct"/>
            <w:vMerge w:val="restar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Điểm</w:t>
            </w:r>
            <w:r w:rsidRPr="0091620A">
              <w:rPr>
                <w:rFonts w:ascii="Arial" w:hAnsi="Arial" w:cs="Arial"/>
                <w:b/>
                <w:bCs/>
                <w:color w:val="auto"/>
                <w:sz w:val="20"/>
                <w:szCs w:val="20"/>
              </w:rPr>
              <w:t xml:space="preserve"> góc</w:t>
            </w:r>
          </w:p>
        </w:tc>
        <w:tc>
          <w:tcPr>
            <w:tcW w:w="3759" w:type="pct"/>
            <w:gridSpan w:val="2"/>
            <w:shd w:val="clear" w:color="auto" w:fill="auto"/>
            <w:vAlign w:val="center"/>
          </w:tcPr>
          <w:p w:rsidR="004D4566"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Hệ tọa độ VN-2000</w:t>
              <w:br/>
            </w:r>
            <w:r w:rsidRPr="0091620A">
              <w:rPr>
                <w:rFonts w:ascii="Arial" w:hAnsi="Arial" w:cs="Arial"/>
                <w:color w:val="auto"/>
                <w:sz w:val="20"/>
                <w:szCs w:val="20"/>
              </w:rPr>
              <w:t>(Kinh tuyến trục ... múi chiếu...)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241" w:type="pct"/>
            <w:vMerge/>
            <w:shd w:val="clear" w:color="auto" w:fill="auto"/>
            <w:vAlign w:val="center"/>
          </w:tcPr>
          <w:p w:rsidR="004D4566" w:rsidRPr="0091620A" w:rsidP="00D524CA">
            <w:pPr>
              <w:widowControl w:val="0"/>
              <w:spacing w:before="120" w:after="0" w:line="240" w:lineRule="auto"/>
              <w:jc w:val="center"/>
              <w:rPr>
                <w:rFonts w:ascii="Arial" w:hAnsi="Arial" w:cs="Arial"/>
                <w:color w:val="auto"/>
                <w:sz w:val="20"/>
                <w:szCs w:val="20"/>
              </w:rPr>
            </w:pPr>
          </w:p>
        </w:tc>
        <w:tc>
          <w:tcPr>
            <w:tcW w:w="1879" w:type="pc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X</w:t>
            </w:r>
            <w:r w:rsidRPr="0091620A">
              <w:rPr>
                <w:rFonts w:ascii="Arial" w:hAnsi="Arial" w:cs="Arial"/>
                <w:color w:val="auto"/>
                <w:sz w:val="20"/>
                <w:szCs w:val="20"/>
              </w:rPr>
              <w:t xml:space="preserve"> (m)</w:t>
            </w:r>
          </w:p>
        </w:tc>
        <w:tc>
          <w:tcPr>
            <w:tcW w:w="1880" w:type="pc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Y</w:t>
            </w:r>
            <w:r w:rsidRPr="0091620A">
              <w:rPr>
                <w:rFonts w:ascii="Arial" w:hAnsi="Arial" w:cs="Arial"/>
                <w:color w:val="auto"/>
                <w:sz w:val="20"/>
                <w:szCs w:val="20"/>
              </w:rPr>
              <w:t xml:space="preserve"> (m)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241"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1</w:t>
            </w:r>
          </w:p>
        </w:tc>
        <w:tc>
          <w:tcPr>
            <w:tcW w:w="1879"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c>
          <w:tcPr>
            <w:tcW w:w="1880"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241"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2</w:t>
            </w:r>
          </w:p>
        </w:tc>
        <w:tc>
          <w:tcPr>
            <w:tcW w:w="1879"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c>
          <w:tcPr>
            <w:tcW w:w="1880"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241"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879"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c>
          <w:tcPr>
            <w:tcW w:w="1880"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241"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n</w:t>
            </w:r>
          </w:p>
        </w:tc>
        <w:tc>
          <w:tcPr>
            <w:tcW w:w="1879"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c>
          <w:tcPr>
            <w:tcW w:w="1880"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gridSpan w:val="3"/>
            <w:shd w:val="clear" w:color="auto" w:fill="auto"/>
            <w:vAlign w:val="center"/>
          </w:tcPr>
          <w:p w:rsidR="004D4566"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Diện tích:</w:t>
            </w:r>
            <w:r w:rsidRPr="0091620A">
              <w:rPr>
                <w:rFonts w:ascii="Arial" w:hAnsi="Arial" w:cs="Arial"/>
                <w:color w:val="auto"/>
                <w:sz w:val="20"/>
                <w:szCs w:val="20"/>
              </w:rPr>
              <w:t xml:space="preserve"> ........ (ha, m</w:t>
            </w:r>
            <w:r w:rsidRPr="0091620A">
              <w:rPr>
                <w:rFonts w:ascii="Arial" w:hAnsi="Arial" w:cs="Arial"/>
                <w:color w:val="auto"/>
                <w:sz w:val="20"/>
                <w:szCs w:val="20"/>
                <w:vertAlign w:val="superscript"/>
              </w:rPr>
              <w:t>2</w:t>
            </w:r>
            <w:r w:rsidRPr="0091620A">
              <w:rPr>
                <w:rFonts w:ascii="Arial" w:hAnsi="Arial" w:cs="Arial"/>
                <w:color w:val="auto"/>
                <w:sz w:val="20"/>
                <w:szCs w:val="20"/>
              </w:rPr>
              <w:t>, km</w:t>
            </w:r>
            <w:r w:rsidRPr="0091620A">
              <w:rPr>
                <w:rFonts w:ascii="Arial" w:hAnsi="Arial" w:cs="Arial"/>
                <w:color w:val="auto"/>
                <w:sz w:val="20"/>
                <w:szCs w:val="20"/>
                <w:vertAlign w:val="superscript"/>
              </w:rPr>
              <w:t>2</w:t>
            </w:r>
            <w:r w:rsidRPr="0091620A">
              <w:rPr>
                <w:rFonts w:ascii="Arial" w:hAnsi="Arial" w:cs="Arial"/>
                <w:color w:val="auto"/>
                <w:sz w:val="20"/>
                <w:szCs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gridSpan w:val="3"/>
            <w:shd w:val="clear" w:color="auto" w:fill="auto"/>
            <w:vAlign w:val="center"/>
          </w:tcPr>
          <w:p w:rsidR="004D4566"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Mức sâu khai thác cao nhất </w:t>
            </w:r>
            <w:r w:rsidRPr="0091620A">
              <w:rPr>
                <w:rFonts w:ascii="Arial" w:hAnsi="Arial" w:cs="Arial"/>
                <w:color w:val="auto"/>
                <w:sz w:val="20"/>
                <w:szCs w:val="20"/>
              </w:rPr>
              <w:t>.......(m)</w:t>
            </w:r>
          </w:p>
          <w:p w:rsidR="004D4566"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Mức sâu khai thác thấp nhất </w:t>
            </w:r>
            <w:r w:rsidRPr="0091620A">
              <w:rPr>
                <w:rFonts w:ascii="Arial" w:hAnsi="Arial" w:cs="Arial"/>
                <w:color w:val="auto"/>
                <w:sz w:val="20"/>
                <w:szCs w:val="20"/>
              </w:rPr>
              <w:t>.........(m)</w:t>
            </w:r>
          </w:p>
        </w:tc>
      </w:tr>
    </w:tbl>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2. Trường hợp có chồng lấn diện tích trên bề mặt giữa các giấy phép khai thác khoáng sản</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2307"/>
        <w:gridCol w:w="1693"/>
        <w:gridCol w:w="1847"/>
        <w:gridCol w:w="1429"/>
        <w:gridCol w:w="180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270" w:type="pct"/>
            <w:vMerge w:val="restar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Mức sâu thấp nhất khu vực chồng lấn </w:t>
            </w:r>
            <w:r w:rsidRPr="0091620A">
              <w:rPr>
                <w:rFonts w:ascii="Arial" w:hAnsi="Arial" w:cs="Arial"/>
                <w:color w:val="auto"/>
                <w:sz w:val="20"/>
                <w:szCs w:val="20"/>
              </w:rPr>
              <w:t>(m)</w:t>
            </w:r>
          </w:p>
        </w:tc>
        <w:tc>
          <w:tcPr>
            <w:tcW w:w="932" w:type="pct"/>
            <w:vMerge w:val="restar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Điểm</w:t>
            </w:r>
            <w:r w:rsidRPr="0091620A">
              <w:rPr>
                <w:rFonts w:ascii="Arial" w:hAnsi="Arial" w:cs="Arial"/>
                <w:b/>
                <w:bCs/>
                <w:color w:val="auto"/>
                <w:sz w:val="20"/>
                <w:szCs w:val="20"/>
              </w:rPr>
              <w:t xml:space="preserve"> góc khu vực chồng lấn</w:t>
            </w:r>
          </w:p>
        </w:tc>
        <w:tc>
          <w:tcPr>
            <w:tcW w:w="1804" w:type="pct"/>
            <w:gridSpan w:val="2"/>
            <w:shd w:val="clear" w:color="auto" w:fill="auto"/>
            <w:vAlign w:val="center"/>
          </w:tcPr>
          <w:p w:rsidR="004D4566"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Hệ tọa độ VN-2000</w:t>
              <w:br/>
            </w:r>
            <w:r w:rsidRPr="0091620A">
              <w:rPr>
                <w:rFonts w:ascii="Arial" w:hAnsi="Arial" w:cs="Arial"/>
                <w:i/>
                <w:iCs/>
                <w:color w:val="auto"/>
                <w:sz w:val="20"/>
                <w:szCs w:val="20"/>
              </w:rPr>
              <w:t>(Kinh tuyến trục ... múi chiếu...)</w:t>
            </w:r>
          </w:p>
        </w:tc>
        <w:tc>
          <w:tcPr>
            <w:tcW w:w="994" w:type="pct"/>
            <w:vMerge w:val="restar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Diện tích chồng lấn theo bề mặt </w:t>
            </w:r>
            <w:r w:rsidRPr="0091620A">
              <w:rPr>
                <w:rFonts w:ascii="Arial" w:hAnsi="Arial" w:cs="Arial"/>
                <w:color w:val="auto"/>
                <w:sz w:val="20"/>
                <w:szCs w:val="20"/>
              </w:rPr>
              <w:t>(ha, m</w:t>
            </w:r>
            <w:r w:rsidRPr="0091620A">
              <w:rPr>
                <w:rFonts w:ascii="Arial" w:hAnsi="Arial" w:cs="Arial"/>
                <w:color w:val="auto"/>
                <w:sz w:val="20"/>
                <w:szCs w:val="20"/>
                <w:vertAlign w:val="superscript"/>
              </w:rPr>
              <w:t>2</w:t>
            </w:r>
            <w:r w:rsidRPr="0091620A">
              <w:rPr>
                <w:rFonts w:ascii="Arial" w:hAnsi="Arial" w:cs="Arial"/>
                <w:color w:val="auto"/>
                <w:sz w:val="20"/>
                <w:szCs w:val="20"/>
              </w:rPr>
              <w:t>, km</w:t>
            </w:r>
            <w:r w:rsidRPr="0091620A">
              <w:rPr>
                <w:rFonts w:ascii="Arial" w:hAnsi="Arial" w:cs="Arial"/>
                <w:color w:val="auto"/>
                <w:sz w:val="20"/>
                <w:szCs w:val="20"/>
                <w:vertAlign w:val="superscript"/>
              </w:rPr>
              <w:t>2</w:t>
            </w:r>
            <w:r w:rsidRPr="0091620A">
              <w:rPr>
                <w:rFonts w:ascii="Arial" w:hAnsi="Arial" w:cs="Arial"/>
                <w:color w:val="auto"/>
                <w:sz w:val="20"/>
                <w:szCs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270" w:type="pct"/>
            <w:vMerge/>
            <w:shd w:val="clear" w:color="auto" w:fill="auto"/>
            <w:vAlign w:val="center"/>
          </w:tcPr>
          <w:p w:rsidR="004D4566" w:rsidRPr="0091620A" w:rsidP="00D524CA">
            <w:pPr>
              <w:widowControl w:val="0"/>
              <w:spacing w:before="120" w:after="0" w:line="240" w:lineRule="auto"/>
              <w:jc w:val="center"/>
              <w:rPr>
                <w:rFonts w:ascii="Arial" w:hAnsi="Arial" w:cs="Arial"/>
                <w:color w:val="auto"/>
                <w:sz w:val="20"/>
                <w:szCs w:val="20"/>
              </w:rPr>
            </w:pPr>
          </w:p>
        </w:tc>
        <w:tc>
          <w:tcPr>
            <w:tcW w:w="932" w:type="pct"/>
            <w:vMerge/>
            <w:shd w:val="clear" w:color="auto" w:fill="auto"/>
            <w:vAlign w:val="center"/>
          </w:tcPr>
          <w:p w:rsidR="004D4566" w:rsidRPr="0091620A" w:rsidP="00D524CA">
            <w:pPr>
              <w:widowControl w:val="0"/>
              <w:spacing w:before="120" w:after="0" w:line="240" w:lineRule="auto"/>
              <w:jc w:val="center"/>
              <w:rPr>
                <w:rFonts w:ascii="Arial" w:hAnsi="Arial" w:cs="Arial"/>
                <w:color w:val="auto"/>
                <w:sz w:val="20"/>
                <w:szCs w:val="20"/>
              </w:rPr>
            </w:pPr>
          </w:p>
        </w:tc>
        <w:tc>
          <w:tcPr>
            <w:tcW w:w="1017" w:type="pc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X</w:t>
            </w:r>
            <w:r w:rsidRPr="0091620A">
              <w:rPr>
                <w:rFonts w:ascii="Arial" w:hAnsi="Arial" w:cs="Arial"/>
                <w:color w:val="auto"/>
                <w:sz w:val="20"/>
                <w:szCs w:val="20"/>
              </w:rPr>
              <w:t xml:space="preserve"> (m)</w:t>
            </w:r>
          </w:p>
        </w:tc>
        <w:tc>
          <w:tcPr>
            <w:tcW w:w="787" w:type="pc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Y</w:t>
            </w:r>
            <w:r w:rsidRPr="0091620A">
              <w:rPr>
                <w:rFonts w:ascii="Arial" w:hAnsi="Arial" w:cs="Arial"/>
                <w:color w:val="auto"/>
                <w:sz w:val="20"/>
                <w:szCs w:val="20"/>
              </w:rPr>
              <w:t xml:space="preserve"> (m)</w:t>
            </w:r>
          </w:p>
        </w:tc>
        <w:tc>
          <w:tcPr>
            <w:tcW w:w="994" w:type="pct"/>
            <w:vMerge/>
            <w:shd w:val="clear" w:color="auto" w:fill="auto"/>
            <w:vAlign w:val="center"/>
          </w:tcPr>
          <w:p w:rsidR="004D4566"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270" w:type="pct"/>
            <w:vMerge w:val="restar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H1</w:t>
            </w:r>
          </w:p>
        </w:tc>
        <w:tc>
          <w:tcPr>
            <w:tcW w:w="932" w:type="pc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1</w:t>
            </w:r>
          </w:p>
        </w:tc>
        <w:tc>
          <w:tcPr>
            <w:tcW w:w="1017" w:type="pc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p>
        </w:tc>
        <w:tc>
          <w:tcPr>
            <w:tcW w:w="787" w:type="pc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p>
        </w:tc>
        <w:tc>
          <w:tcPr>
            <w:tcW w:w="994" w:type="pct"/>
            <w:vMerge w:val="restar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Diện tích khu vực chồng lấn thứ 1 (chồng lấn với Giấy phép số...)</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270" w:type="pct"/>
            <w:vMerge/>
            <w:shd w:val="clear" w:color="auto" w:fill="auto"/>
            <w:vAlign w:val="center"/>
          </w:tcPr>
          <w:p w:rsidR="004D4566" w:rsidRPr="0091620A" w:rsidP="00D524CA">
            <w:pPr>
              <w:widowControl w:val="0"/>
              <w:spacing w:before="120" w:after="0" w:line="240" w:lineRule="auto"/>
              <w:jc w:val="center"/>
              <w:rPr>
                <w:rFonts w:ascii="Arial" w:hAnsi="Arial" w:cs="Arial"/>
                <w:color w:val="auto"/>
                <w:sz w:val="20"/>
                <w:szCs w:val="20"/>
              </w:rPr>
            </w:pPr>
          </w:p>
        </w:tc>
        <w:tc>
          <w:tcPr>
            <w:tcW w:w="932" w:type="pc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2</w:t>
            </w:r>
          </w:p>
        </w:tc>
        <w:tc>
          <w:tcPr>
            <w:tcW w:w="1017" w:type="pc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p>
        </w:tc>
        <w:tc>
          <w:tcPr>
            <w:tcW w:w="787" w:type="pc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p>
        </w:tc>
        <w:tc>
          <w:tcPr>
            <w:tcW w:w="994" w:type="pct"/>
            <w:vMerge/>
            <w:shd w:val="clear" w:color="auto" w:fill="auto"/>
            <w:vAlign w:val="center"/>
          </w:tcPr>
          <w:p w:rsidR="004D4566"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270" w:type="pct"/>
            <w:vMerge/>
            <w:shd w:val="clear" w:color="auto" w:fill="auto"/>
            <w:vAlign w:val="center"/>
          </w:tcPr>
          <w:p w:rsidR="004D4566" w:rsidRPr="0091620A" w:rsidP="00D524CA">
            <w:pPr>
              <w:widowControl w:val="0"/>
              <w:spacing w:before="120" w:after="0" w:line="240" w:lineRule="auto"/>
              <w:jc w:val="center"/>
              <w:rPr>
                <w:rFonts w:ascii="Arial" w:hAnsi="Arial" w:cs="Arial"/>
                <w:color w:val="auto"/>
                <w:sz w:val="20"/>
                <w:szCs w:val="20"/>
              </w:rPr>
            </w:pPr>
          </w:p>
        </w:tc>
        <w:tc>
          <w:tcPr>
            <w:tcW w:w="932" w:type="pc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w:t>
            </w:r>
          </w:p>
        </w:tc>
        <w:tc>
          <w:tcPr>
            <w:tcW w:w="1017" w:type="pc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p>
        </w:tc>
        <w:tc>
          <w:tcPr>
            <w:tcW w:w="787" w:type="pc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p>
        </w:tc>
        <w:tc>
          <w:tcPr>
            <w:tcW w:w="994" w:type="pct"/>
            <w:vMerge/>
            <w:shd w:val="clear" w:color="auto" w:fill="auto"/>
            <w:vAlign w:val="center"/>
          </w:tcPr>
          <w:p w:rsidR="004D4566"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270" w:type="pct"/>
            <w:vMerge/>
            <w:shd w:val="clear" w:color="auto" w:fill="auto"/>
            <w:vAlign w:val="center"/>
          </w:tcPr>
          <w:p w:rsidR="004D4566" w:rsidRPr="0091620A" w:rsidP="00D524CA">
            <w:pPr>
              <w:widowControl w:val="0"/>
              <w:spacing w:before="120" w:after="0" w:line="240" w:lineRule="auto"/>
              <w:jc w:val="center"/>
              <w:rPr>
                <w:rFonts w:ascii="Arial" w:hAnsi="Arial" w:cs="Arial"/>
                <w:color w:val="auto"/>
                <w:sz w:val="20"/>
                <w:szCs w:val="20"/>
              </w:rPr>
            </w:pPr>
          </w:p>
        </w:tc>
        <w:tc>
          <w:tcPr>
            <w:tcW w:w="932" w:type="pc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n</w:t>
            </w:r>
          </w:p>
        </w:tc>
        <w:tc>
          <w:tcPr>
            <w:tcW w:w="1017" w:type="pc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p>
        </w:tc>
        <w:tc>
          <w:tcPr>
            <w:tcW w:w="787" w:type="pc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p>
        </w:tc>
        <w:tc>
          <w:tcPr>
            <w:tcW w:w="994" w:type="pct"/>
            <w:vMerge/>
            <w:shd w:val="clear" w:color="auto" w:fill="auto"/>
            <w:vAlign w:val="center"/>
          </w:tcPr>
          <w:p w:rsidR="004D4566"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270" w:type="pct"/>
            <w:vMerge w:val="restar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H2</w:t>
            </w:r>
          </w:p>
        </w:tc>
        <w:tc>
          <w:tcPr>
            <w:tcW w:w="932" w:type="pc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1</w:t>
            </w:r>
          </w:p>
        </w:tc>
        <w:tc>
          <w:tcPr>
            <w:tcW w:w="1017" w:type="pc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p>
        </w:tc>
        <w:tc>
          <w:tcPr>
            <w:tcW w:w="787" w:type="pc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p>
        </w:tc>
        <w:tc>
          <w:tcPr>
            <w:tcW w:w="994" w:type="pct"/>
            <w:vMerge w:val="restar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Diện tích khu vực chồng lấn thứ 2 chồng lấn với Giấy phép số...)</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270" w:type="pct"/>
            <w:vMerge/>
            <w:shd w:val="clear" w:color="auto" w:fill="auto"/>
            <w:vAlign w:val="center"/>
          </w:tcPr>
          <w:p w:rsidR="004D4566" w:rsidRPr="0091620A" w:rsidP="00D524CA">
            <w:pPr>
              <w:widowControl w:val="0"/>
              <w:spacing w:before="120" w:after="0" w:line="240" w:lineRule="auto"/>
              <w:jc w:val="center"/>
              <w:rPr>
                <w:rFonts w:ascii="Arial" w:hAnsi="Arial" w:cs="Arial"/>
                <w:color w:val="auto"/>
                <w:sz w:val="20"/>
                <w:szCs w:val="20"/>
              </w:rPr>
            </w:pPr>
          </w:p>
        </w:tc>
        <w:tc>
          <w:tcPr>
            <w:tcW w:w="932" w:type="pc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2</w:t>
            </w:r>
          </w:p>
        </w:tc>
        <w:tc>
          <w:tcPr>
            <w:tcW w:w="1017" w:type="pc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p>
        </w:tc>
        <w:tc>
          <w:tcPr>
            <w:tcW w:w="787" w:type="pc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p>
        </w:tc>
        <w:tc>
          <w:tcPr>
            <w:tcW w:w="994" w:type="pct"/>
            <w:vMerge/>
            <w:shd w:val="clear" w:color="auto" w:fill="auto"/>
            <w:vAlign w:val="center"/>
          </w:tcPr>
          <w:p w:rsidR="004D4566"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270" w:type="pct"/>
            <w:vMerge/>
            <w:shd w:val="clear" w:color="auto" w:fill="auto"/>
            <w:vAlign w:val="center"/>
          </w:tcPr>
          <w:p w:rsidR="004D4566" w:rsidRPr="0091620A" w:rsidP="00D524CA">
            <w:pPr>
              <w:widowControl w:val="0"/>
              <w:spacing w:before="120" w:after="0" w:line="240" w:lineRule="auto"/>
              <w:jc w:val="center"/>
              <w:rPr>
                <w:rFonts w:ascii="Arial" w:hAnsi="Arial" w:cs="Arial"/>
                <w:color w:val="auto"/>
                <w:sz w:val="20"/>
                <w:szCs w:val="20"/>
              </w:rPr>
            </w:pPr>
          </w:p>
        </w:tc>
        <w:tc>
          <w:tcPr>
            <w:tcW w:w="932" w:type="pc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w:t>
            </w:r>
          </w:p>
        </w:tc>
        <w:tc>
          <w:tcPr>
            <w:tcW w:w="1017" w:type="pc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p>
        </w:tc>
        <w:tc>
          <w:tcPr>
            <w:tcW w:w="787" w:type="pc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p>
        </w:tc>
        <w:tc>
          <w:tcPr>
            <w:tcW w:w="994" w:type="pct"/>
            <w:vMerge/>
            <w:shd w:val="clear" w:color="auto" w:fill="auto"/>
            <w:vAlign w:val="center"/>
          </w:tcPr>
          <w:p w:rsidR="004D4566"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270" w:type="pct"/>
            <w:vMerge/>
            <w:shd w:val="clear" w:color="auto" w:fill="auto"/>
            <w:vAlign w:val="center"/>
          </w:tcPr>
          <w:p w:rsidR="004D4566" w:rsidRPr="0091620A" w:rsidP="00D524CA">
            <w:pPr>
              <w:widowControl w:val="0"/>
              <w:spacing w:before="120" w:after="0" w:line="240" w:lineRule="auto"/>
              <w:jc w:val="center"/>
              <w:rPr>
                <w:rFonts w:ascii="Arial" w:hAnsi="Arial" w:cs="Arial"/>
                <w:color w:val="auto"/>
                <w:sz w:val="20"/>
                <w:szCs w:val="20"/>
              </w:rPr>
            </w:pPr>
          </w:p>
        </w:tc>
        <w:tc>
          <w:tcPr>
            <w:tcW w:w="932" w:type="pc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m</w:t>
            </w:r>
          </w:p>
        </w:tc>
        <w:tc>
          <w:tcPr>
            <w:tcW w:w="1017" w:type="pc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p>
        </w:tc>
        <w:tc>
          <w:tcPr>
            <w:tcW w:w="787" w:type="pc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p>
        </w:tc>
        <w:tc>
          <w:tcPr>
            <w:tcW w:w="994" w:type="pct"/>
            <w:vMerge/>
            <w:shd w:val="clear" w:color="auto" w:fill="auto"/>
            <w:vAlign w:val="center"/>
          </w:tcPr>
          <w:p w:rsidR="004D4566"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270"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932"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017"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r w:rsidRPr="0091620A" w:rsidR="00C77983">
              <w:rPr>
                <w:rFonts w:ascii="Arial" w:hAnsi="Arial" w:cs="Arial"/>
                <w:color w:val="auto"/>
                <w:sz w:val="20"/>
                <w:szCs w:val="20"/>
              </w:rPr>
              <w:t>..</w:t>
            </w:r>
          </w:p>
        </w:tc>
        <w:tc>
          <w:tcPr>
            <w:tcW w:w="787"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994"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270" w:type="pct"/>
            <w:vMerge w:val="restar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Hn</w:t>
            </w:r>
          </w:p>
        </w:tc>
        <w:tc>
          <w:tcPr>
            <w:tcW w:w="932" w:type="pc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1</w:t>
            </w:r>
          </w:p>
        </w:tc>
        <w:tc>
          <w:tcPr>
            <w:tcW w:w="1017" w:type="pc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p>
        </w:tc>
        <w:tc>
          <w:tcPr>
            <w:tcW w:w="787" w:type="pc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p>
        </w:tc>
        <w:tc>
          <w:tcPr>
            <w:tcW w:w="994" w:type="pct"/>
            <w:vMerge w:val="restar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Diện tích khu vực chồng lấn thứ n chồng lấn với Giấy phép số...)</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270" w:type="pct"/>
            <w:vMerge/>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p>
        </w:tc>
        <w:tc>
          <w:tcPr>
            <w:tcW w:w="932" w:type="pc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2</w:t>
            </w:r>
          </w:p>
        </w:tc>
        <w:tc>
          <w:tcPr>
            <w:tcW w:w="1017" w:type="pc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p>
        </w:tc>
        <w:tc>
          <w:tcPr>
            <w:tcW w:w="787" w:type="pc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p>
        </w:tc>
        <w:tc>
          <w:tcPr>
            <w:tcW w:w="994" w:type="pct"/>
            <w:vMerge/>
            <w:shd w:val="clear" w:color="auto" w:fill="auto"/>
            <w:vAlign w:val="center"/>
          </w:tcPr>
          <w:p w:rsidR="004D4566"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270" w:type="pct"/>
            <w:vMerge/>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p>
        </w:tc>
        <w:tc>
          <w:tcPr>
            <w:tcW w:w="932" w:type="pc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w:t>
            </w:r>
          </w:p>
        </w:tc>
        <w:tc>
          <w:tcPr>
            <w:tcW w:w="1017" w:type="pc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p>
        </w:tc>
        <w:tc>
          <w:tcPr>
            <w:tcW w:w="787" w:type="pc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p>
        </w:tc>
        <w:tc>
          <w:tcPr>
            <w:tcW w:w="994" w:type="pct"/>
            <w:vMerge/>
            <w:shd w:val="clear" w:color="auto" w:fill="auto"/>
            <w:vAlign w:val="center"/>
          </w:tcPr>
          <w:p w:rsidR="004D4566"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270" w:type="pct"/>
            <w:vMerge/>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p>
        </w:tc>
        <w:tc>
          <w:tcPr>
            <w:tcW w:w="932" w:type="pc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k</w:t>
            </w:r>
          </w:p>
        </w:tc>
        <w:tc>
          <w:tcPr>
            <w:tcW w:w="1017" w:type="pc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p>
        </w:tc>
        <w:tc>
          <w:tcPr>
            <w:tcW w:w="787" w:type="pc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p>
        </w:tc>
        <w:tc>
          <w:tcPr>
            <w:tcW w:w="994" w:type="pct"/>
            <w:vMerge/>
            <w:shd w:val="clear" w:color="auto" w:fill="auto"/>
            <w:vAlign w:val="center"/>
          </w:tcPr>
          <w:p w:rsidR="004D4566" w:rsidRPr="0091620A" w:rsidP="00D524CA">
            <w:pPr>
              <w:widowControl w:val="0"/>
              <w:spacing w:before="120" w:after="0" w:line="240" w:lineRule="auto"/>
              <w:jc w:val="center"/>
              <w:rPr>
                <w:rFonts w:ascii="Arial" w:hAnsi="Arial" w:cs="Arial"/>
                <w:color w:val="auto"/>
                <w:sz w:val="20"/>
                <w:szCs w:val="20"/>
              </w:rPr>
            </w:pPr>
          </w:p>
        </w:tc>
      </w:tr>
    </w:tbl>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3. Trường hợp có diện tích khu vực không được phép khai thác nằm trong diện tích khu vực được phép khai thác</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1995"/>
        <w:gridCol w:w="2136"/>
        <w:gridCol w:w="2149"/>
        <w:gridCol w:w="280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99" w:type="pct"/>
            <w:vMerge w:val="restar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Điểm</w:t>
            </w:r>
            <w:r w:rsidRPr="0091620A">
              <w:rPr>
                <w:rFonts w:ascii="Arial" w:hAnsi="Arial" w:cs="Arial"/>
                <w:b/>
                <w:bCs/>
                <w:color w:val="auto"/>
                <w:sz w:val="20"/>
                <w:szCs w:val="20"/>
              </w:rPr>
              <w:t xml:space="preserve"> góc khu vực không được phép khai thác</w:t>
            </w:r>
          </w:p>
        </w:tc>
        <w:tc>
          <w:tcPr>
            <w:tcW w:w="2359" w:type="pct"/>
            <w:gridSpan w:val="2"/>
            <w:shd w:val="clear" w:color="auto" w:fill="auto"/>
            <w:vAlign w:val="center"/>
          </w:tcPr>
          <w:p w:rsidR="004D4566"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Hệ tọa độ VN-2000</w:t>
              <w:br/>
            </w:r>
            <w:r w:rsidRPr="0091620A">
              <w:rPr>
                <w:rFonts w:ascii="Arial" w:hAnsi="Arial" w:cs="Arial"/>
                <w:i/>
                <w:iCs/>
                <w:color w:val="auto"/>
                <w:sz w:val="20"/>
                <w:szCs w:val="20"/>
              </w:rPr>
              <w:t>(Kinh tuyến trục ... múi chiếu...)</w:t>
            </w:r>
          </w:p>
        </w:tc>
        <w:tc>
          <w:tcPr>
            <w:tcW w:w="1542" w:type="pct"/>
            <w:vMerge w:val="restar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Diện tích khu vực không được phép khai thác </w:t>
            </w:r>
            <w:r w:rsidRPr="0091620A">
              <w:rPr>
                <w:rFonts w:ascii="Arial" w:hAnsi="Arial" w:cs="Arial"/>
                <w:color w:val="auto"/>
                <w:sz w:val="20"/>
                <w:szCs w:val="20"/>
              </w:rPr>
              <w:t>(ha, m</w:t>
            </w:r>
            <w:r w:rsidRPr="0091620A">
              <w:rPr>
                <w:rFonts w:ascii="Arial" w:hAnsi="Arial" w:cs="Arial"/>
                <w:color w:val="auto"/>
                <w:sz w:val="20"/>
                <w:szCs w:val="20"/>
                <w:vertAlign w:val="superscript"/>
              </w:rPr>
              <w:t>2</w:t>
            </w:r>
            <w:r w:rsidRPr="0091620A">
              <w:rPr>
                <w:rFonts w:ascii="Arial" w:hAnsi="Arial" w:cs="Arial"/>
                <w:color w:val="auto"/>
                <w:sz w:val="20"/>
                <w:szCs w:val="20"/>
              </w:rPr>
              <w:t>, km</w:t>
            </w:r>
            <w:r w:rsidRPr="0091620A">
              <w:rPr>
                <w:rFonts w:ascii="Arial" w:hAnsi="Arial" w:cs="Arial"/>
                <w:color w:val="auto"/>
                <w:sz w:val="20"/>
                <w:szCs w:val="20"/>
                <w:vertAlign w:val="superscript"/>
              </w:rPr>
              <w:t>2</w:t>
            </w:r>
            <w:r w:rsidRPr="0091620A">
              <w:rPr>
                <w:rFonts w:ascii="Arial" w:hAnsi="Arial" w:cs="Arial"/>
                <w:color w:val="auto"/>
                <w:sz w:val="20"/>
                <w:szCs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99" w:type="pct"/>
            <w:vMerge/>
            <w:shd w:val="clear" w:color="auto" w:fill="auto"/>
            <w:vAlign w:val="center"/>
          </w:tcPr>
          <w:p w:rsidR="004D4566" w:rsidRPr="0091620A" w:rsidP="00D524CA">
            <w:pPr>
              <w:widowControl w:val="0"/>
              <w:spacing w:before="120" w:after="0" w:line="240" w:lineRule="auto"/>
              <w:jc w:val="center"/>
              <w:rPr>
                <w:rFonts w:ascii="Arial" w:hAnsi="Arial" w:cs="Arial"/>
                <w:color w:val="auto"/>
                <w:sz w:val="20"/>
                <w:szCs w:val="20"/>
              </w:rPr>
            </w:pPr>
          </w:p>
        </w:tc>
        <w:tc>
          <w:tcPr>
            <w:tcW w:w="1176" w:type="pc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X</w:t>
            </w:r>
            <w:r w:rsidRPr="0091620A">
              <w:rPr>
                <w:rFonts w:ascii="Arial" w:hAnsi="Arial" w:cs="Arial"/>
                <w:color w:val="auto"/>
                <w:sz w:val="20"/>
                <w:szCs w:val="20"/>
              </w:rPr>
              <w:t xml:space="preserve"> (m)</w:t>
            </w:r>
          </w:p>
        </w:tc>
        <w:tc>
          <w:tcPr>
            <w:tcW w:w="1183" w:type="pc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Y</w:t>
            </w:r>
            <w:r w:rsidRPr="0091620A">
              <w:rPr>
                <w:rFonts w:ascii="Arial" w:hAnsi="Arial" w:cs="Arial"/>
                <w:color w:val="auto"/>
                <w:sz w:val="20"/>
                <w:szCs w:val="20"/>
              </w:rPr>
              <w:t xml:space="preserve"> (m)</w:t>
            </w:r>
          </w:p>
        </w:tc>
        <w:tc>
          <w:tcPr>
            <w:tcW w:w="1542" w:type="pct"/>
            <w:vMerge/>
            <w:shd w:val="clear" w:color="auto" w:fill="auto"/>
            <w:vAlign w:val="center"/>
          </w:tcPr>
          <w:p w:rsidR="004D4566"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99" w:type="pc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1</w:t>
            </w:r>
          </w:p>
        </w:tc>
        <w:tc>
          <w:tcPr>
            <w:tcW w:w="1176" w:type="pc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p>
        </w:tc>
        <w:tc>
          <w:tcPr>
            <w:tcW w:w="1183" w:type="pc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p>
        </w:tc>
        <w:tc>
          <w:tcPr>
            <w:tcW w:w="1542" w:type="pct"/>
            <w:vMerge w:val="restar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99" w:type="pc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2</w:t>
            </w:r>
          </w:p>
        </w:tc>
        <w:tc>
          <w:tcPr>
            <w:tcW w:w="1176" w:type="pc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p>
        </w:tc>
        <w:tc>
          <w:tcPr>
            <w:tcW w:w="1183" w:type="pc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p>
        </w:tc>
        <w:tc>
          <w:tcPr>
            <w:tcW w:w="1542" w:type="pct"/>
            <w:vMerge/>
            <w:shd w:val="clear" w:color="auto" w:fill="auto"/>
            <w:vAlign w:val="center"/>
          </w:tcPr>
          <w:p w:rsidR="004D4566"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99" w:type="pc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w:t>
            </w:r>
          </w:p>
        </w:tc>
        <w:tc>
          <w:tcPr>
            <w:tcW w:w="1176" w:type="pc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p>
        </w:tc>
        <w:tc>
          <w:tcPr>
            <w:tcW w:w="1183" w:type="pc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p>
        </w:tc>
        <w:tc>
          <w:tcPr>
            <w:tcW w:w="1542" w:type="pct"/>
            <w:vMerge/>
            <w:shd w:val="clear" w:color="auto" w:fill="auto"/>
            <w:vAlign w:val="center"/>
          </w:tcPr>
          <w:p w:rsidR="004D4566"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99" w:type="pc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n</w:t>
            </w:r>
          </w:p>
        </w:tc>
        <w:tc>
          <w:tcPr>
            <w:tcW w:w="1176" w:type="pc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p>
        </w:tc>
        <w:tc>
          <w:tcPr>
            <w:tcW w:w="1183" w:type="pc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p>
        </w:tc>
        <w:tc>
          <w:tcPr>
            <w:tcW w:w="1542" w:type="pct"/>
            <w:vMerge/>
            <w:shd w:val="clear" w:color="auto" w:fill="auto"/>
            <w:vAlign w:val="center"/>
          </w:tcPr>
          <w:p w:rsidR="004D4566"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99" w:type="pc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1</w:t>
            </w:r>
          </w:p>
        </w:tc>
        <w:tc>
          <w:tcPr>
            <w:tcW w:w="1176" w:type="pc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p>
        </w:tc>
        <w:tc>
          <w:tcPr>
            <w:tcW w:w="1183" w:type="pc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p>
        </w:tc>
        <w:tc>
          <w:tcPr>
            <w:tcW w:w="1542" w:type="pct"/>
            <w:vMerge w:val="restar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99" w:type="pc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2</w:t>
            </w:r>
          </w:p>
        </w:tc>
        <w:tc>
          <w:tcPr>
            <w:tcW w:w="1176" w:type="pc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p>
        </w:tc>
        <w:tc>
          <w:tcPr>
            <w:tcW w:w="1183" w:type="pc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p>
        </w:tc>
        <w:tc>
          <w:tcPr>
            <w:tcW w:w="1542" w:type="pct"/>
            <w:vMerge/>
            <w:shd w:val="clear" w:color="auto" w:fill="auto"/>
            <w:vAlign w:val="center"/>
          </w:tcPr>
          <w:p w:rsidR="004D4566"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99" w:type="pc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w:t>
            </w:r>
          </w:p>
        </w:tc>
        <w:tc>
          <w:tcPr>
            <w:tcW w:w="1176" w:type="pc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p>
        </w:tc>
        <w:tc>
          <w:tcPr>
            <w:tcW w:w="1183" w:type="pc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p>
        </w:tc>
        <w:tc>
          <w:tcPr>
            <w:tcW w:w="1542" w:type="pct"/>
            <w:vMerge/>
            <w:shd w:val="clear" w:color="auto" w:fill="auto"/>
            <w:vAlign w:val="center"/>
          </w:tcPr>
          <w:p w:rsidR="004D4566"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99" w:type="pc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m</w:t>
            </w:r>
          </w:p>
        </w:tc>
        <w:tc>
          <w:tcPr>
            <w:tcW w:w="1176" w:type="pc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p>
        </w:tc>
        <w:tc>
          <w:tcPr>
            <w:tcW w:w="1183" w:type="pct"/>
            <w:shd w:val="clear" w:color="auto" w:fill="auto"/>
            <w:vAlign w:val="center"/>
          </w:tcPr>
          <w:p w:rsidR="004D4566" w:rsidRPr="0091620A" w:rsidP="00D524CA">
            <w:pPr>
              <w:spacing w:before="120" w:after="0" w:line="240" w:lineRule="auto"/>
              <w:jc w:val="center"/>
              <w:rPr>
                <w:rFonts w:ascii="Arial" w:hAnsi="Arial" w:cs="Arial"/>
                <w:color w:val="auto"/>
                <w:sz w:val="20"/>
                <w:szCs w:val="20"/>
              </w:rPr>
            </w:pPr>
          </w:p>
        </w:tc>
        <w:tc>
          <w:tcPr>
            <w:tcW w:w="1542" w:type="pct"/>
            <w:vMerge/>
            <w:shd w:val="clear" w:color="auto" w:fill="auto"/>
            <w:vAlign w:val="center"/>
          </w:tcPr>
          <w:p w:rsidR="004D4566"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99"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176"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183"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542"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r>
    </w:tbl>
    <w:p w:rsidR="004D4566"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bookmarkStart w:id="341" w:name="chuong_pl_13"/>
      <w:r w:rsidRPr="0091620A" w:rsidR="003556B9">
        <w:rPr>
          <w:rFonts w:ascii="Arial" w:hAnsi="Arial" w:cs="Arial"/>
          <w:b/>
          <w:bCs/>
          <w:color w:val="auto"/>
          <w:sz w:val="20"/>
          <w:szCs w:val="20"/>
        </w:rPr>
        <w:t>Mẫu</w:t>
      </w:r>
      <w:r w:rsidRPr="0091620A" w:rsidR="00402ABF">
        <w:rPr>
          <w:rFonts w:ascii="Arial" w:hAnsi="Arial" w:cs="Arial"/>
          <w:b/>
          <w:bCs/>
          <w:color w:val="auto"/>
          <w:sz w:val="20"/>
          <w:szCs w:val="20"/>
        </w:rPr>
        <w:t xml:space="preserve"> số 15: Giấy phép khai thác khoáng sản thuộc thẩm quyền cấp của Chủ tịch Ủy ban nhân dân cấp tỉnh</w:t>
      </w:r>
      <w:bookmarkEnd w:id="341"/>
    </w:p>
    <w:tbl>
      <w:tblPr>
        <w:tblStyle w:val="TableNormal"/>
        <w:tblW w:w="5000" w:type="pct"/>
        <w:tblCellMar>
          <w:left w:w="0" w:type="dxa"/>
          <w:right w:w="0" w:type="dxa"/>
        </w:tblCellMar>
        <w:tblLook w:val="01E0"/>
      </w:tblPr>
      <w:tblGrid>
        <w:gridCol w:w="4129"/>
        <w:gridCol w:w="4942"/>
      </w:tblGrid>
      <w:tr>
        <w:tblPrEx>
          <w:tblW w:w="5000" w:type="pct"/>
          <w:tblCellMar>
            <w:left w:w="0" w:type="dxa"/>
            <w:right w:w="0" w:type="dxa"/>
          </w:tblCellMar>
          <w:tblLook w:val="01E0"/>
        </w:tblPrEx>
        <w:tc>
          <w:tcPr>
            <w:tcW w:w="2276" w:type="pct"/>
            <w:shd w:val="clear" w:color="auto" w:fill="auto"/>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UBND TỈNH (THÀNH PHỐ) .........</w:t>
            </w:r>
            <w:r w:rsidRPr="0091620A" w:rsidR="00C77983">
              <w:rPr>
                <w:rFonts w:ascii="Arial" w:hAnsi="Arial" w:cs="Arial"/>
                <w:color w:val="auto"/>
                <w:sz w:val="20"/>
                <w:szCs w:val="20"/>
              </w:rPr>
              <w:br/>
            </w:r>
            <w:r w:rsidRPr="0091620A" w:rsidR="004D4566">
              <w:rPr>
                <w:rFonts w:ascii="Arial" w:hAnsi="Arial" w:cs="Arial"/>
                <w:b/>
                <w:color w:val="auto"/>
                <w:sz w:val="20"/>
                <w:szCs w:val="20"/>
              </w:rPr>
              <w:t>--------</w:t>
            </w:r>
          </w:p>
        </w:tc>
        <w:tc>
          <w:tcPr>
            <w:tcW w:w="2724" w:type="pct"/>
            <w:shd w:val="clear" w:color="auto" w:fill="auto"/>
          </w:tcPr>
          <w:p w:rsidR="00A77B3E" w:rsidRPr="0091620A" w:rsidP="00D524CA">
            <w:pPr>
              <w:spacing w:before="120" w:after="0" w:line="240" w:lineRule="auto"/>
              <w:jc w:val="center"/>
              <w:rPr>
                <w:rFonts w:ascii="Arial" w:hAnsi="Arial" w:cs="Arial"/>
                <w:color w:val="auto"/>
                <w:sz w:val="20"/>
                <w:szCs w:val="20"/>
              </w:rPr>
            </w:pPr>
            <w:r w:rsidRPr="0091620A" w:rsidR="004D4566">
              <w:rPr>
                <w:rFonts w:ascii="Arial" w:hAnsi="Arial" w:cs="Arial"/>
                <w:b/>
                <w:bCs/>
                <w:color w:val="auto"/>
                <w:sz w:val="20"/>
                <w:szCs w:val="20"/>
              </w:rPr>
              <w:t>CỘNG HÒA XÃ HỘI CHỦ NGHĨA VIỆT NAM</w:t>
              <w:br/>
              <w:t xml:space="preserve">Độc lập - Tự do - Hạnh phúc </w:t>
              <w:br/>
              <w:t>---------------</w:t>
            </w:r>
          </w:p>
        </w:tc>
      </w:tr>
      <w:tr>
        <w:tblPrEx>
          <w:tblW w:w="5000" w:type="pct"/>
          <w:tblCellMar>
            <w:left w:w="0" w:type="dxa"/>
            <w:right w:w="0" w:type="dxa"/>
          </w:tblCellMar>
          <w:tblLook w:val="01E0"/>
        </w:tblPrEx>
        <w:tc>
          <w:tcPr>
            <w:tcW w:w="2276" w:type="pct"/>
            <w:shd w:val="clear" w:color="auto" w:fill="auto"/>
            <w:vAlign w:val="center"/>
          </w:tcPr>
          <w:p w:rsidR="004D4566" w:rsidRPr="0091620A" w:rsidP="00D524CA">
            <w:pPr>
              <w:spacing w:before="120" w:after="0" w:line="240" w:lineRule="auto"/>
              <w:jc w:val="center"/>
              <w:rPr>
                <w:rFonts w:ascii="Arial" w:hAnsi="Arial" w:cs="Arial"/>
                <w:b/>
                <w:bCs/>
                <w:color w:val="auto"/>
                <w:sz w:val="20"/>
                <w:szCs w:val="20"/>
              </w:rPr>
            </w:pPr>
            <w:r w:rsidRPr="0091620A">
              <w:rPr>
                <w:rFonts w:ascii="Arial" w:hAnsi="Arial" w:cs="Arial"/>
                <w:color w:val="auto"/>
                <w:sz w:val="20"/>
                <w:szCs w:val="20"/>
              </w:rPr>
              <w:t>Số: ..........</w:t>
            </w:r>
            <w:r w:rsidRPr="0091620A" w:rsidR="0042348F">
              <w:rPr>
                <w:rFonts w:ascii="Arial" w:hAnsi="Arial" w:cs="Arial"/>
                <w:color w:val="auto"/>
                <w:sz w:val="20"/>
                <w:szCs w:val="20"/>
              </w:rPr>
              <w:t>/</w:t>
            </w:r>
            <w:r w:rsidRPr="0091620A">
              <w:rPr>
                <w:rFonts w:ascii="Arial" w:hAnsi="Arial" w:cs="Arial"/>
                <w:color w:val="auto"/>
                <w:sz w:val="20"/>
                <w:szCs w:val="20"/>
              </w:rPr>
              <w:t>GP-UBND</w:t>
            </w:r>
          </w:p>
        </w:tc>
        <w:tc>
          <w:tcPr>
            <w:tcW w:w="2724" w:type="pct"/>
            <w:shd w:val="clear" w:color="auto" w:fill="auto"/>
            <w:vAlign w:val="center"/>
          </w:tcPr>
          <w:p w:rsidR="004D4566" w:rsidRPr="0091620A" w:rsidP="00D524CA">
            <w:pPr>
              <w:spacing w:before="120" w:after="0" w:line="240" w:lineRule="auto"/>
              <w:jc w:val="right"/>
              <w:rPr>
                <w:rFonts w:ascii="Arial" w:hAnsi="Arial" w:cs="Arial"/>
                <w:b/>
                <w:bCs/>
                <w:color w:val="auto"/>
                <w:sz w:val="20"/>
                <w:szCs w:val="20"/>
              </w:rPr>
            </w:pPr>
            <w:r w:rsidRPr="0091620A">
              <w:rPr>
                <w:rFonts w:ascii="Arial" w:hAnsi="Arial" w:cs="Arial"/>
                <w:i/>
                <w:iCs/>
                <w:color w:val="auto"/>
                <w:sz w:val="20"/>
                <w:szCs w:val="20"/>
              </w:rPr>
              <w:t>Địa danh.........., ngày... tháng... năm....</w:t>
            </w:r>
          </w:p>
        </w:tc>
      </w:tr>
    </w:tbl>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GIẤY PHÉP KHAI THÁC KHOÁNG SẢN</w:t>
      </w: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CHỦ TỊCH ỦY BAN NHÂN DÂN TỈNH (THÀNH PHỐ) ...............</w:t>
      </w:r>
    </w:p>
    <w:p w:rsidR="00A77B3E" w:rsidRPr="0091620A" w:rsidP="00D524CA">
      <w:pPr>
        <w:spacing w:before="120" w:after="0" w:line="240" w:lineRule="auto"/>
        <w:rPr>
          <w:rFonts w:ascii="Arial" w:hAnsi="Arial" w:cs="Arial"/>
          <w:i/>
          <w:iCs/>
          <w:color w:val="auto"/>
          <w:sz w:val="20"/>
          <w:szCs w:val="20"/>
        </w:rPr>
      </w:pPr>
      <w:r w:rsidRPr="0091620A" w:rsidR="00C77983">
        <w:rPr>
          <w:rFonts w:ascii="Arial" w:hAnsi="Arial" w:cs="Arial"/>
          <w:i/>
          <w:iCs/>
          <w:color w:val="auto"/>
          <w:sz w:val="20"/>
          <w:szCs w:val="20"/>
        </w:rPr>
        <w:t xml:space="preserve">Căn cứ </w:t>
      </w:r>
      <w:bookmarkStart w:id="342" w:name="tvpllink_dlpntvbrtg_10"/>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Địa chất và khoáng sản</w:t>
      </w:r>
      <w:bookmarkEnd w:id="342"/>
      <w:r w:rsidRPr="0091620A" w:rsidR="00C77983">
        <w:rPr>
          <w:rFonts w:ascii="Arial" w:hAnsi="Arial" w:cs="Arial"/>
          <w:i/>
          <w:iCs/>
          <w:color w:val="auto"/>
          <w:sz w:val="20"/>
          <w:szCs w:val="20"/>
        </w:rPr>
        <w:t xml:space="preserve"> ngày 29 tháng 11 năm 2024, được sửa đổi, bổ sung theo </w:t>
      </w:r>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số </w:t>
      </w:r>
      <w:bookmarkStart w:id="343" w:name="tvpllink_nucvepaket_5"/>
      <w:r w:rsidRPr="0091620A" w:rsidR="00C77983">
        <w:rPr>
          <w:rFonts w:ascii="Arial" w:hAnsi="Arial" w:cs="Arial"/>
          <w:i/>
          <w:iCs/>
          <w:color w:val="auto"/>
          <w:sz w:val="20"/>
          <w:szCs w:val="20"/>
        </w:rPr>
        <w:t>147</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QH15</w:t>
      </w:r>
      <w:bookmarkEnd w:id="343"/>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bookmarkStart w:id="344" w:name="tvpllink_ybxjodnhtg"/>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Tổ chức chính quyền địa phương</w:t>
      </w:r>
      <w:bookmarkEnd w:id="344"/>
      <w:r w:rsidRPr="0091620A" w:rsidR="00C77983">
        <w:rPr>
          <w:rFonts w:ascii="Arial" w:hAnsi="Arial" w:cs="Arial"/>
          <w:i/>
          <w:iCs/>
          <w:color w:val="auto"/>
          <w:sz w:val="20"/>
          <w:szCs w:val="20"/>
        </w:rPr>
        <w:t xml:space="preserve"> ngày 16 tháng 6 năm 2025;</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Nghị định</w:t>
      </w:r>
      <w:r w:rsidRPr="0091620A" w:rsidR="00C77983">
        <w:rPr>
          <w:rFonts w:ascii="Arial" w:hAnsi="Arial" w:cs="Arial"/>
          <w:i/>
          <w:iCs/>
          <w:color w:val="auto"/>
          <w:sz w:val="20"/>
          <w:szCs w:val="20"/>
        </w:rPr>
        <w:t xml:space="preserve"> số </w:t>
      </w:r>
      <w:bookmarkStart w:id="345" w:name="tvpllink_fyrmoauwhp_7"/>
      <w:r w:rsidRPr="0091620A" w:rsidR="00C77983">
        <w:rPr>
          <w:rFonts w:ascii="Arial" w:hAnsi="Arial" w:cs="Arial"/>
          <w:i/>
          <w:iCs/>
          <w:color w:val="auto"/>
          <w:sz w:val="20"/>
          <w:szCs w:val="20"/>
        </w:rPr>
        <w:t>193</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NĐ-CP</w:t>
      </w:r>
      <w:bookmarkEnd w:id="345"/>
      <w:r w:rsidRPr="0091620A" w:rsidR="00C77983">
        <w:rPr>
          <w:rFonts w:ascii="Arial" w:hAnsi="Arial" w:cs="Arial"/>
          <w:i/>
          <w:iCs/>
          <w:color w:val="auto"/>
          <w:sz w:val="20"/>
          <w:szCs w:val="20"/>
        </w:rPr>
        <w:t xml:space="preserve"> ngày 02 tháng 7 năm 2025 của Chính phủ quy định chi tiết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và biện pháp thi hành </w:t>
      </w:r>
      <w:bookmarkStart w:id="346" w:name="tvpllink_dlpntvbrtg_11"/>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Địa chất và khoáng sản</w:t>
      </w:r>
      <w:bookmarkEnd w:id="346"/>
      <w:r w:rsidRPr="0091620A" w:rsidR="00C77983">
        <w:rPr>
          <w:rFonts w:ascii="Arial" w:hAnsi="Arial" w:cs="Arial"/>
          <w:i/>
          <w:iCs/>
          <w:color w:val="auto"/>
          <w:sz w:val="20"/>
          <w:szCs w:val="20"/>
        </w:rPr>
        <w:t xml:space="preserve">, được sửa đổi, bổ sung theo </w:t>
      </w:r>
      <w:r w:rsidRPr="0091620A" w:rsidR="0042348F">
        <w:rPr>
          <w:rFonts w:ascii="Arial" w:hAnsi="Arial" w:cs="Arial"/>
          <w:i/>
          <w:iCs/>
          <w:color w:val="auto"/>
          <w:sz w:val="20"/>
          <w:szCs w:val="20"/>
        </w:rPr>
        <w:t>Nghị định</w:t>
      </w:r>
      <w:r w:rsidRPr="0091620A" w:rsidR="00C77983">
        <w:rPr>
          <w:rFonts w:ascii="Arial" w:hAnsi="Arial" w:cs="Arial"/>
          <w:i/>
          <w:iCs/>
          <w:color w:val="auto"/>
          <w:sz w:val="20"/>
          <w:szCs w:val="20"/>
        </w:rPr>
        <w:t xml:space="preserve"> số </w:t>
      </w:r>
      <w:bookmarkStart w:id="347" w:name="tvpllink_hexxeejfpq_1"/>
      <w:r w:rsidRPr="0091620A" w:rsidR="00C77983">
        <w:rPr>
          <w:rFonts w:ascii="Arial" w:hAnsi="Arial" w:cs="Arial"/>
          <w:i/>
          <w:iCs/>
          <w:color w:val="auto"/>
          <w:sz w:val="20"/>
          <w:szCs w:val="20"/>
        </w:rPr>
        <w:t>21</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NĐ-CP</w:t>
      </w:r>
      <w:bookmarkEnd w:id="347"/>
      <w:r w:rsidRPr="0091620A" w:rsidR="00C77983">
        <w:rPr>
          <w:rFonts w:ascii="Arial" w:hAnsi="Arial" w:cs="Arial"/>
          <w:i/>
          <w:iCs/>
          <w:color w:val="auto"/>
          <w:sz w:val="20"/>
          <w:szCs w:val="20"/>
        </w:rPr>
        <w:t xml:space="preserve"> ngày 16 tháng 01 năm 2026 của Chính phủ;</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Thông tư</w:t>
      </w:r>
      <w:r w:rsidRPr="0091620A" w:rsidR="00C77983">
        <w:rPr>
          <w:rFonts w:ascii="Arial" w:hAnsi="Arial" w:cs="Arial"/>
          <w:i/>
          <w:iCs/>
          <w:color w:val="auto"/>
          <w:sz w:val="20"/>
          <w:szCs w:val="20"/>
        </w:rPr>
        <w:t xml:space="preserve"> số </w:t>
      </w:r>
      <w:bookmarkStart w:id="348" w:name="tvpllink_rcoznsykfu_8"/>
      <w:r w:rsidRPr="0091620A" w:rsidR="00C77983">
        <w:rPr>
          <w:rFonts w:ascii="Arial" w:hAnsi="Arial" w:cs="Arial"/>
          <w:i/>
          <w:iCs/>
          <w:color w:val="auto"/>
          <w:sz w:val="20"/>
          <w:szCs w:val="20"/>
        </w:rPr>
        <w:t>36</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TT-BNNMT</w:t>
      </w:r>
      <w:bookmarkEnd w:id="348"/>
      <w:r w:rsidRPr="0091620A" w:rsidR="00C77983">
        <w:rPr>
          <w:rFonts w:ascii="Arial" w:hAnsi="Arial" w:cs="Arial"/>
          <w:i/>
          <w:iCs/>
          <w:color w:val="auto"/>
          <w:sz w:val="20"/>
          <w:szCs w:val="20"/>
        </w:rPr>
        <w:t xml:space="preserve"> ngày 02 tháng 7 năm 2025 của Bộ trưởng Bộ Nông nghiệp và Môi trường quy định về khai thác khoáng sản, khai thác tận thu khoáng sản và thu hồi khoáng sản; </w:t>
      </w:r>
      <w:r w:rsidRPr="0091620A" w:rsidR="0042348F">
        <w:rPr>
          <w:rFonts w:ascii="Arial" w:hAnsi="Arial" w:cs="Arial"/>
          <w:i/>
          <w:iCs/>
          <w:color w:val="auto"/>
          <w:sz w:val="20"/>
          <w:szCs w:val="20"/>
        </w:rPr>
        <w:t>Thông tư</w:t>
      </w:r>
      <w:r w:rsidRPr="0091620A" w:rsidR="00C77983">
        <w:rPr>
          <w:rFonts w:ascii="Arial" w:hAnsi="Arial" w:cs="Arial"/>
          <w:i/>
          <w:iCs/>
          <w:color w:val="auto"/>
          <w:sz w:val="20"/>
          <w:szCs w:val="20"/>
        </w:rPr>
        <w:t xml:space="preserve"> số ......</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 xml:space="preserve">TT-BNNMT ngày ...... tháng ..... năm ....... của Bộ trưởng Bộ Nông nghiệp và Môi trường sửa đổi, bổ sung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của một số </w:t>
      </w:r>
      <w:r w:rsidRPr="0091620A" w:rsidR="0042348F">
        <w:rPr>
          <w:rFonts w:ascii="Arial" w:hAnsi="Arial" w:cs="Arial"/>
          <w:i/>
          <w:iCs/>
          <w:color w:val="auto"/>
          <w:sz w:val="20"/>
          <w:szCs w:val="20"/>
        </w:rPr>
        <w:t>thông tư</w:t>
      </w:r>
      <w:r w:rsidRPr="0091620A" w:rsidR="00C77983">
        <w:rPr>
          <w:rFonts w:ascii="Arial" w:hAnsi="Arial" w:cs="Arial"/>
          <w:i/>
          <w:iCs/>
          <w:color w:val="auto"/>
          <w:sz w:val="20"/>
          <w:szCs w:val="20"/>
        </w:rPr>
        <w:t xml:space="preserve"> thuộc lĩnh vực địa chất và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Quyết định</w:t>
      </w:r>
      <w:r w:rsidRPr="0091620A" w:rsidR="00C77983">
        <w:rPr>
          <w:rFonts w:ascii="Arial" w:hAnsi="Arial" w:cs="Arial"/>
          <w:i/>
          <w:iCs/>
          <w:color w:val="auto"/>
          <w:sz w:val="20"/>
          <w:szCs w:val="20"/>
        </w:rPr>
        <w:t xml:space="preserve"> số .......</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QĐ-TTg ngày ngày ...... tháng ....... năm ....... của Thủ tướng Chính phủ phê duyệt Quy hoạch tỉnh (thành phố)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Căn cứ văn bản chấp thuận, lựa chọn là nhà thầu thi công, chủ đầu tư, nhà đầu tư dự án (công trình)</w:t>
      </w:r>
      <w:r w:rsidRPr="0091620A" w:rsidR="00C77983">
        <w:rPr>
          <w:rFonts w:ascii="Arial" w:hAnsi="Arial" w:cs="Arial"/>
          <w:i/>
          <w:iCs/>
          <w:color w:val="auto"/>
          <w:sz w:val="20"/>
          <w:szCs w:val="20"/>
          <w:vertAlign w:val="superscript"/>
        </w:rPr>
        <w:t>27</w:t>
      </w:r>
      <w:r w:rsidRPr="0091620A" w:rsidR="00C77983">
        <w:rPr>
          <w:rFonts w:ascii="Arial" w:hAnsi="Arial" w:cs="Arial"/>
          <w:i/>
          <w:iCs/>
          <w:color w:val="auto"/>
          <w:sz w:val="20"/>
          <w:szCs w:val="20"/>
        </w:rPr>
        <w:t xml:space="preserve"> .......................... (nếu có);</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Căn cứ ý kiến của Ủy ban nhân dân tỉnh....;</w:t>
      </w:r>
      <w:r w:rsidRPr="0091620A" w:rsidR="00C77983">
        <w:rPr>
          <w:rFonts w:ascii="Arial" w:hAnsi="Arial" w:cs="Arial"/>
          <w:i/>
          <w:iCs/>
          <w:color w:val="auto"/>
          <w:sz w:val="20"/>
          <w:szCs w:val="20"/>
          <w:vertAlign w:val="superscript"/>
        </w:rPr>
        <w:t>28</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Căn cứ báo cáo kết quả khảo sát, đánh giá thông tin chung về khoáng sản đề nghị khai thác (báo cáo kết quả thăm dò khoáng sản) được công nhận (phê duyệt, xác nhận) tại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Giấy chứng nhận đầu tư (hoặc </w:t>
      </w:r>
      <w:r w:rsidRPr="0091620A" w:rsidR="0042348F">
        <w:rPr>
          <w:rFonts w:ascii="Arial" w:hAnsi="Arial" w:cs="Arial"/>
          <w:i/>
          <w:iCs/>
          <w:color w:val="auto"/>
          <w:sz w:val="20"/>
          <w:szCs w:val="20"/>
        </w:rPr>
        <w:t>Quyết định</w:t>
      </w:r>
      <w:r w:rsidRPr="0091620A" w:rsidR="00C77983">
        <w:rPr>
          <w:rFonts w:ascii="Arial" w:hAnsi="Arial" w:cs="Arial"/>
          <w:i/>
          <w:iCs/>
          <w:color w:val="auto"/>
          <w:sz w:val="20"/>
          <w:szCs w:val="20"/>
        </w:rPr>
        <w:t xml:space="preserve"> chấp thuận chủ trương đầu tư) số ....... ngày ....... tháng ....... năm ......... của ....... cấp cho Dự án đầu tư khai thác ...... tại khu vực (mỏ) ....... thuộc ....... của ......</w:t>
      </w:r>
      <w:r w:rsidRPr="0091620A" w:rsidR="00C77983">
        <w:rPr>
          <w:rFonts w:ascii="Arial" w:hAnsi="Arial" w:cs="Arial"/>
          <w:i/>
          <w:iCs/>
          <w:color w:val="auto"/>
          <w:sz w:val="20"/>
          <w:szCs w:val="20"/>
          <w:vertAlign w:val="superscript"/>
        </w:rPr>
        <w:t>29</w:t>
      </w:r>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Quyết định</w:t>
      </w:r>
      <w:r w:rsidRPr="0091620A" w:rsidR="00C77983">
        <w:rPr>
          <w:rFonts w:ascii="Arial" w:hAnsi="Arial" w:cs="Arial"/>
          <w:i/>
          <w:iCs/>
          <w:color w:val="auto"/>
          <w:sz w:val="20"/>
          <w:szCs w:val="20"/>
        </w:rPr>
        <w:t xml:space="preserve"> số ......</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QĐ-........ ngày ...... tháng ....... năm ...... của ........ (Tên cơ quan phê duyệt) ......... về việc phê duyệt kết quả thẩm định báo cáo đánh giá tác động môi trường dự án khai thác khoáng sản tại khu vực (mỏ) ........ thuộc ........ (tên cấp xã)......, ........(tên cấp tỉnh).......</w:t>
      </w:r>
      <w:r w:rsidRPr="0091620A" w:rsidR="00C77983">
        <w:rPr>
          <w:rFonts w:ascii="Arial" w:hAnsi="Arial" w:cs="Arial"/>
          <w:i/>
          <w:iCs/>
          <w:color w:val="auto"/>
          <w:sz w:val="20"/>
          <w:szCs w:val="20"/>
          <w:vertAlign w:val="superscript"/>
        </w:rPr>
        <w:t>30</w:t>
      </w:r>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Quyết định</w:t>
      </w:r>
      <w:r w:rsidRPr="0091620A" w:rsidR="00C77983">
        <w:rPr>
          <w:rFonts w:ascii="Arial" w:hAnsi="Arial" w:cs="Arial"/>
          <w:i/>
          <w:iCs/>
          <w:color w:val="auto"/>
          <w:sz w:val="20"/>
          <w:szCs w:val="20"/>
        </w:rPr>
        <w:t xml:space="preserve"> số ......</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QĐ-UBND ngày ..... tháng ..... năm ...... của ....... (Tên cơ quan phê duyệt) ...... về việc phê duyệt khu vực không đấu giá quyền khai thác khoáng sản</w:t>
      </w:r>
      <w:r w:rsidRPr="0091620A" w:rsidR="00C77983">
        <w:rPr>
          <w:rFonts w:ascii="Arial" w:hAnsi="Arial" w:cs="Arial"/>
          <w:i/>
          <w:iCs/>
          <w:color w:val="auto"/>
          <w:sz w:val="20"/>
          <w:szCs w:val="20"/>
          <w:vertAlign w:val="superscript"/>
        </w:rPr>
        <w:t>31</w:t>
      </w:r>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Quyết định</w:t>
      </w:r>
      <w:r w:rsidRPr="0091620A" w:rsidR="00C77983">
        <w:rPr>
          <w:rFonts w:ascii="Arial" w:hAnsi="Arial" w:cs="Arial"/>
          <w:i/>
          <w:iCs/>
          <w:color w:val="auto"/>
          <w:sz w:val="20"/>
          <w:szCs w:val="20"/>
        </w:rPr>
        <w:t xml:space="preserve"> số .....</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QĐ-UBND ngày ...... tháng ..... năm ..... của ...... (Tên cơ quan phê duyệt) ....... về việc phê duyệt kết quả trúng đấu giá quyền khai thác khoáng sản tại mỏ ...... (tên mỏ) ...... thuộc ........ (tên cấp xã) ......., ...... (tên cấp tỉnh).......</w:t>
      </w:r>
      <w:r w:rsidRPr="0091620A" w:rsidR="00C77983">
        <w:rPr>
          <w:rFonts w:ascii="Arial" w:hAnsi="Arial" w:cs="Arial"/>
          <w:i/>
          <w:iCs/>
          <w:color w:val="auto"/>
          <w:sz w:val="20"/>
          <w:szCs w:val="20"/>
          <w:vertAlign w:val="superscript"/>
        </w:rPr>
        <w:t>32</w:t>
      </w:r>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Xét hồ sơ đề nghị cấp giấy phép khai thác khoáng sản ngày ....... tháng ...... năm ...... của</w:t>
      </w:r>
      <w:r w:rsidRPr="0091620A" w:rsidR="00D860D9">
        <w:rPr>
          <w:rFonts w:ascii="Arial" w:hAnsi="Arial" w:cs="Arial"/>
          <w:i/>
          <w:iCs/>
          <w:color w:val="auto"/>
          <w:sz w:val="20"/>
          <w:szCs w:val="20"/>
        </w:rPr>
        <w:t>……</w:t>
      </w:r>
      <w:r w:rsidRPr="0091620A" w:rsidR="00C77983">
        <w:rPr>
          <w:rFonts w:ascii="Arial" w:hAnsi="Arial" w:cs="Arial"/>
          <w:i/>
          <w:iCs/>
          <w:color w:val="auto"/>
          <w:sz w:val="20"/>
          <w:szCs w:val="20"/>
        </w:rPr>
        <w:t xml:space="preserve"> (tên tổ chức,</w:t>
      </w:r>
      <w:r w:rsidRPr="0091620A" w:rsidR="00C77983">
        <w:rPr>
          <w:rFonts w:ascii="Arial" w:hAnsi="Arial" w:cs="Arial"/>
          <w:i/>
          <w:iCs/>
          <w:color w:val="auto"/>
          <w:sz w:val="20"/>
          <w:szCs w:val="20"/>
        </w:rPr>
        <w:t xml:space="preserve"> cá nhân) ........;</w:t>
      </w:r>
    </w:p>
    <w:p w:rsidR="002649BF" w:rsidRPr="0091620A" w:rsidP="00D524CA">
      <w:pPr>
        <w:spacing w:before="120" w:after="0" w:line="240" w:lineRule="auto"/>
        <w:rPr>
          <w:rFonts w:ascii="Arial" w:hAnsi="Arial" w:cs="Arial"/>
          <w:i/>
          <w:iCs/>
          <w:color w:val="auto"/>
          <w:sz w:val="20"/>
          <w:szCs w:val="20"/>
        </w:rPr>
      </w:pPr>
      <w:r w:rsidRPr="0091620A" w:rsidR="00C77983">
        <w:rPr>
          <w:rFonts w:ascii="Arial" w:hAnsi="Arial" w:cs="Arial"/>
          <w:i/>
          <w:iCs/>
          <w:color w:val="auto"/>
          <w:sz w:val="20"/>
          <w:szCs w:val="20"/>
        </w:rPr>
        <w:t>Theo đề nghị của Giám đốc Sở Nông nghiệp và Môi trường.</w:t>
      </w:r>
    </w:p>
    <w:p w:rsidR="00A77B3E" w:rsidRPr="0091620A" w:rsidP="00D524CA">
      <w:pPr>
        <w:spacing w:before="120" w:after="0" w:line="240" w:lineRule="auto"/>
        <w:jc w:val="center"/>
        <w:rPr>
          <w:rFonts w:ascii="Arial" w:hAnsi="Arial" w:cs="Arial"/>
          <w:b/>
          <w:bCs/>
          <w:color w:val="auto"/>
          <w:sz w:val="20"/>
          <w:szCs w:val="20"/>
        </w:rPr>
      </w:pPr>
      <w:r w:rsidRPr="0091620A" w:rsidR="0042348F">
        <w:rPr>
          <w:rFonts w:ascii="Arial" w:hAnsi="Arial" w:cs="Arial"/>
          <w:b/>
          <w:bCs/>
          <w:color w:val="auto"/>
          <w:sz w:val="20"/>
          <w:szCs w:val="20"/>
        </w:rPr>
        <w:t>QUYẾT ĐỊNH</w:t>
      </w:r>
      <w:r w:rsidRPr="0091620A" w:rsidR="00C77983">
        <w:rPr>
          <w:rFonts w:ascii="Arial" w:hAnsi="Arial" w:cs="Arial"/>
          <w:b/>
          <w:b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1.</w:t>
      </w:r>
      <w:r w:rsidRPr="0091620A" w:rsidR="00C77983">
        <w:rPr>
          <w:rFonts w:ascii="Arial" w:hAnsi="Arial" w:cs="Arial"/>
          <w:color w:val="auto"/>
          <w:sz w:val="20"/>
          <w:szCs w:val="20"/>
        </w:rPr>
        <w:t xml:space="preserve"> Cho phép ....... </w:t>
      </w:r>
      <w:r w:rsidRPr="0091620A" w:rsidR="00C77983">
        <w:rPr>
          <w:rFonts w:ascii="Arial" w:hAnsi="Arial" w:cs="Arial"/>
          <w:i/>
          <w:iCs/>
          <w:color w:val="auto"/>
          <w:sz w:val="20"/>
          <w:szCs w:val="20"/>
        </w:rPr>
        <w:t>(Tên tổ chức, cá nhân)</w:t>
      </w: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 xml:space="preserve"> </w:t>
      </w:r>
      <w:r w:rsidRPr="0091620A" w:rsidR="00C77983">
        <w:rPr>
          <w:rFonts w:ascii="Arial" w:hAnsi="Arial" w:cs="Arial"/>
          <w:color w:val="auto"/>
          <w:sz w:val="20"/>
          <w:szCs w:val="20"/>
        </w:rPr>
        <w:t xml:space="preserve">khai thác khoáng sản tại khu vực (mỏ) ....... thuộc ........ </w:t>
      </w:r>
      <w:r w:rsidRPr="0091620A" w:rsidR="00C77983">
        <w:rPr>
          <w:rFonts w:ascii="Arial" w:hAnsi="Arial" w:cs="Arial"/>
          <w:i/>
          <w:iCs/>
          <w:color w:val="auto"/>
          <w:sz w:val="20"/>
          <w:szCs w:val="20"/>
        </w:rPr>
        <w:t>(tên cấp xã)</w:t>
      </w:r>
      <w:r w:rsidRPr="0091620A" w:rsidR="00C77983">
        <w:rPr>
          <w:rFonts w:ascii="Arial" w:hAnsi="Arial" w:cs="Arial"/>
          <w:color w:val="auto"/>
          <w:sz w:val="20"/>
          <w:szCs w:val="20"/>
        </w:rPr>
        <w:t xml:space="preserve"> ........, ........ </w:t>
      </w:r>
      <w:r w:rsidRPr="0091620A" w:rsidR="00C77983">
        <w:rPr>
          <w:rFonts w:ascii="Arial" w:hAnsi="Arial" w:cs="Arial"/>
          <w:i/>
          <w:iCs/>
          <w:color w:val="auto"/>
          <w:sz w:val="20"/>
          <w:szCs w:val="20"/>
        </w:rPr>
        <w:t xml:space="preserve">(tên cấp tỉnh) </w:t>
      </w:r>
      <w:r w:rsidRPr="0091620A" w:rsidR="00C77983">
        <w:rPr>
          <w:rFonts w:ascii="Arial" w:hAnsi="Arial" w:cs="Arial"/>
          <w:color w:val="auto"/>
          <w:sz w:val="20"/>
          <w:szCs w:val="20"/>
        </w:rPr>
        <w:t>...... với các nội dung như sau:</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1. Khoáng sản được phép khai thác: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a) ....... </w:t>
      </w:r>
      <w:r w:rsidRPr="0091620A" w:rsidR="00C77983">
        <w:rPr>
          <w:rFonts w:ascii="Arial" w:hAnsi="Arial" w:cs="Arial"/>
          <w:i/>
          <w:iCs/>
          <w:color w:val="auto"/>
          <w:sz w:val="20"/>
          <w:szCs w:val="20"/>
        </w:rPr>
        <w:t>(tên khoáng sản chính)</w:t>
      </w:r>
      <w:r w:rsidRPr="0091620A" w:rsidR="00C77983">
        <w:rPr>
          <w:rFonts w:ascii="Arial" w:hAnsi="Arial" w:cs="Arial"/>
          <w:color w:val="auto"/>
          <w:sz w:val="20"/>
          <w:szCs w:val="20"/>
        </w:rPr>
        <w:t xml:space="preserve">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b) ...... </w:t>
      </w:r>
      <w:r w:rsidRPr="0091620A" w:rsidR="00C77983">
        <w:rPr>
          <w:rFonts w:ascii="Arial" w:hAnsi="Arial" w:cs="Arial"/>
          <w:i/>
          <w:iCs/>
          <w:color w:val="auto"/>
          <w:sz w:val="20"/>
          <w:szCs w:val="20"/>
        </w:rPr>
        <w:t>(tên khoáng sản đi kèm)</w:t>
      </w:r>
      <w:r w:rsidRPr="0091620A" w:rsidR="00C77983">
        <w:rPr>
          <w:rFonts w:ascii="Arial" w:hAnsi="Arial" w:cs="Arial"/>
          <w:color w:val="auto"/>
          <w:sz w:val="20"/>
          <w:szCs w:val="20"/>
        </w:rPr>
        <w:t xml:space="preserve">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2. Phương pháp khai thác khoáng sản: ...... (lộ thiên, hầm lò, khác).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3. Không gian khai thác: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a) Diện tích khu vực khai thác: ...... (ha, 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 km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b) Mức sâu khai thác: Từ ..... (m) đến ...... (m).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Không gian khai thác được thể hiện chi tiết theo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 và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II</w:t>
      </w:r>
      <w:r w:rsidRPr="0091620A" w:rsidR="00C77983">
        <w:rPr>
          <w:rFonts w:ascii="Arial" w:hAnsi="Arial" w:cs="Arial"/>
          <w:color w:val="auto"/>
          <w:sz w:val="20"/>
          <w:szCs w:val="20"/>
          <w:vertAlign w:val="superscript"/>
        </w:rPr>
        <w:t>33</w:t>
      </w:r>
      <w:r w:rsidRPr="0091620A" w:rsidR="00C77983">
        <w:rPr>
          <w:rFonts w:ascii="Arial" w:hAnsi="Arial" w:cs="Arial"/>
          <w:color w:val="auto"/>
          <w:sz w:val="20"/>
          <w:szCs w:val="20"/>
        </w:rPr>
        <w:t xml:space="preserve"> kèm theo giấy phép này.</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4. Trữ lượng (khối lượng) khoáng sản được phép khai thác</w:t>
      </w:r>
      <w:r w:rsidRPr="0091620A" w:rsidR="00C77983">
        <w:rPr>
          <w:rFonts w:ascii="Arial" w:hAnsi="Arial" w:cs="Arial"/>
          <w:color w:val="auto"/>
          <w:sz w:val="20"/>
          <w:szCs w:val="20"/>
          <w:vertAlign w:val="superscript"/>
        </w:rPr>
        <w:t>34</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a) Khoáng sản chính: ...... (tấn, m</w:t>
      </w:r>
      <w:r w:rsidRPr="0091620A" w:rsidR="00C77983">
        <w:rPr>
          <w:rFonts w:ascii="Arial" w:hAnsi="Arial" w:cs="Arial"/>
          <w:color w:val="auto"/>
          <w:sz w:val="20"/>
          <w:szCs w:val="20"/>
          <w:vertAlign w:val="superscript"/>
        </w:rPr>
        <w:t>3</w:t>
      </w:r>
      <w:r w:rsidRPr="0091620A" w:rsidR="00C77983">
        <w:rPr>
          <w:rFonts w:ascii="Arial" w:hAnsi="Arial" w:cs="Arial"/>
          <w:color w:val="auto"/>
          <w:sz w:val="20"/>
          <w:szCs w:val="20"/>
        </w:rPr>
        <w:t xml:space="preserve">).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b) Khoáng sản đi kèm (nếu có): ...... (tấn, m</w:t>
      </w:r>
      <w:r w:rsidRPr="0091620A" w:rsidR="00C77983">
        <w:rPr>
          <w:rFonts w:ascii="Arial" w:hAnsi="Arial" w:cs="Arial"/>
          <w:color w:val="auto"/>
          <w:sz w:val="20"/>
          <w:szCs w:val="20"/>
          <w:vertAlign w:val="superscript"/>
        </w:rPr>
        <w:t>3</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5. Công suất khai thác tối đa</w:t>
      </w:r>
      <w:r w:rsidRPr="0091620A" w:rsidR="00C77983">
        <w:rPr>
          <w:rFonts w:ascii="Arial" w:hAnsi="Arial" w:cs="Arial"/>
          <w:color w:val="auto"/>
          <w:sz w:val="20"/>
          <w:szCs w:val="20"/>
          <w:vertAlign w:val="superscript"/>
        </w:rPr>
        <w:t>35</w:t>
      </w:r>
      <w:r w:rsidRPr="0091620A" w:rsidR="00C77983">
        <w:rPr>
          <w:rFonts w:ascii="Arial" w:hAnsi="Arial" w:cs="Arial"/>
          <w:color w:val="auto"/>
          <w:sz w:val="20"/>
          <w:szCs w:val="20"/>
        </w:rPr>
        <w:t>:...... (tấn, m</w:t>
      </w:r>
      <w:r w:rsidRPr="0091620A" w:rsidR="00C77983">
        <w:rPr>
          <w:rFonts w:ascii="Arial" w:hAnsi="Arial" w:cs="Arial"/>
          <w:color w:val="auto"/>
          <w:sz w:val="20"/>
          <w:szCs w:val="20"/>
          <w:vertAlign w:val="superscript"/>
        </w:rPr>
        <w:t>3</w:t>
      </w:r>
      <w:r w:rsidRPr="0091620A" w:rsidR="0042348F">
        <w:rPr>
          <w:rFonts w:ascii="Arial" w:hAnsi="Arial" w:cs="Arial"/>
          <w:color w:val="auto"/>
          <w:sz w:val="20"/>
          <w:szCs w:val="20"/>
        </w:rPr>
        <w:t>/</w:t>
      </w:r>
      <w:r w:rsidRPr="0091620A" w:rsidR="00C77983">
        <w:rPr>
          <w:rFonts w:ascii="Arial" w:hAnsi="Arial" w:cs="Arial"/>
          <w:color w:val="auto"/>
          <w:sz w:val="20"/>
          <w:szCs w:val="20"/>
        </w:rPr>
        <w:t>năm);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6. Thời hạn khai thác: ..............................................................................................</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7. Thời gian khai thác</w:t>
      </w:r>
      <w:r w:rsidRPr="0091620A" w:rsidR="00C77983">
        <w:rPr>
          <w:rFonts w:ascii="Arial" w:hAnsi="Arial" w:cs="Arial"/>
          <w:color w:val="auto"/>
          <w:sz w:val="20"/>
          <w:szCs w:val="20"/>
          <w:vertAlign w:val="superscript"/>
        </w:rPr>
        <w:t>36</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a) Trong ngày: Từ ........ đến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b) Trong năm: Từ tháng ........ đến tháng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8. Dự án (công trình; nhóm dự án, công trình) sử dụng khoáng sản</w:t>
      </w:r>
      <w:r w:rsidRPr="0091620A" w:rsidR="00C77983">
        <w:rPr>
          <w:rFonts w:ascii="Arial" w:hAnsi="Arial" w:cs="Arial"/>
          <w:color w:val="auto"/>
          <w:sz w:val="20"/>
          <w:szCs w:val="20"/>
          <w:vertAlign w:val="superscript"/>
        </w:rPr>
        <w:t>37</w:t>
      </w:r>
      <w:r w:rsidRPr="0091620A" w:rsidR="00C77983">
        <w:rPr>
          <w:rFonts w:ascii="Arial" w:hAnsi="Arial" w:cs="Arial"/>
          <w:color w:val="auto"/>
          <w:sz w:val="20"/>
          <w:szCs w:val="20"/>
        </w:rPr>
        <w:t>: ...............................................................</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2. </w:t>
      </w: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(Tên tổ chức, cá nhân)</w:t>
      </w: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 xml:space="preserve"> </w:t>
      </w:r>
      <w:r w:rsidRPr="0091620A" w:rsidR="00C77983">
        <w:rPr>
          <w:rFonts w:ascii="Arial" w:hAnsi="Arial" w:cs="Arial"/>
          <w:color w:val="auto"/>
          <w:sz w:val="20"/>
          <w:szCs w:val="20"/>
        </w:rPr>
        <w:t>có trách nhiệm: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1. Nộp lệ phí cấp giấy phép khai thác khoáng sản, các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phí có liên quan theo quy định hiện hành.</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2. Kê khai, báo cáo sản lượng khai thác khoáng sản trung thực, đầy đủ và chịu hoàn toàn mọi trách nhiệm trước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về số liệu báo cáo để thực hiện nghĩa vụ tài chính, nộp tiền cấp quyền khai thác khoáng sản theo quy định.</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3. Các quy định về trách nhiệm của tổ chức, cá nhân khai thác cát, sỏi lòng sông, lòng hồ, khu vực biển</w:t>
      </w:r>
      <w:r w:rsidRPr="0091620A" w:rsidR="00C77983">
        <w:rPr>
          <w:rFonts w:ascii="Arial" w:hAnsi="Arial" w:cs="Arial"/>
          <w:color w:val="auto"/>
          <w:sz w:val="20"/>
          <w:szCs w:val="20"/>
          <w:vertAlign w:val="superscript"/>
        </w:rPr>
        <w:t>3</w:t>
      </w:r>
      <w:r w:rsidRPr="0091620A" w:rsidR="00C77983">
        <w:rPr>
          <w:rFonts w:ascii="Arial" w:hAnsi="Arial" w:cs="Arial"/>
          <w:color w:val="auto"/>
          <w:sz w:val="20"/>
          <w:szCs w:val="20"/>
          <w:vertAlign w:val="superscript"/>
        </w:rPr>
        <w:t>8</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4. Các yêu cầu cần thiết khác (trường hợp cần ràng buộc thêm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kiện khi cấp phép) đối với tổ chức, cá nhân được cấp giấy phép (nếu có).</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3. </w:t>
      </w:r>
      <w:r w:rsidRPr="0091620A" w:rsidR="00C77983">
        <w:rPr>
          <w:rFonts w:ascii="Arial" w:hAnsi="Arial" w:cs="Arial"/>
          <w:color w:val="auto"/>
          <w:sz w:val="20"/>
          <w:szCs w:val="20"/>
        </w:rPr>
        <w:t>Giấy phép này có hiệu lực kể từ ngày ký.</w:t>
      </w:r>
      <w:r w:rsidRPr="0091620A" w:rsidR="0042348F">
        <w:rPr>
          <w:rFonts w:ascii="Arial" w:hAnsi="Arial" w:cs="Arial"/>
          <w:color w:val="auto"/>
          <w:sz w:val="20"/>
          <w:szCs w:val="20"/>
        </w:rPr>
        <w:t>/</w:t>
      </w:r>
      <w:r w:rsidRPr="0091620A" w:rsidR="00C77983">
        <w:rPr>
          <w:rFonts w:ascii="Arial" w:hAnsi="Arial" w:cs="Arial"/>
          <w:color w:val="auto"/>
          <w:sz w:val="20"/>
          <w:szCs w:val="20"/>
        </w:rPr>
        <w:t>.</w:t>
      </w:r>
    </w:p>
    <w:p w:rsidR="00D860D9" w:rsidRPr="0091620A" w:rsidP="00D524CA">
      <w:pPr>
        <w:spacing w:before="120" w:after="0" w:line="240" w:lineRule="auto"/>
        <w:rPr>
          <w:rFonts w:ascii="Arial" w:hAnsi="Arial" w:cs="Arial"/>
          <w:color w:val="auto"/>
          <w:sz w:val="20"/>
          <w:szCs w:val="20"/>
        </w:rPr>
      </w:pPr>
    </w:p>
    <w:tbl>
      <w:tblPr>
        <w:tblStyle w:val="TableNormal"/>
        <w:tblW w:w="5000" w:type="pct"/>
        <w:tblLook w:val="01E0"/>
      </w:tblPr>
      <w:tblGrid>
        <w:gridCol w:w="4643"/>
        <w:gridCol w:w="4644"/>
      </w:tblGrid>
      <w:tr>
        <w:tblPrEx>
          <w:tblW w:w="5000" w:type="pct"/>
          <w:tblLook w:val="01E0"/>
        </w:tblPrEx>
        <w:tc>
          <w:tcPr>
            <w:tcW w:w="4621" w:type="dxa"/>
            <w:shd w:val="clear" w:color="auto" w:fill="auto"/>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i/>
                <w:iCs/>
                <w:color w:val="auto"/>
                <w:sz w:val="20"/>
                <w:szCs w:val="20"/>
              </w:rPr>
              <w:t>Nơi nhận:</w:t>
            </w:r>
            <w:r w:rsidRPr="0091620A" w:rsidR="00C77983">
              <w:rPr>
                <w:rFonts w:ascii="Arial" w:hAnsi="Arial" w:cs="Arial"/>
                <w:color w:val="auto"/>
                <w:sz w:val="20"/>
                <w:szCs w:val="20"/>
              </w:rPr>
              <w:br/>
            </w:r>
            <w:r w:rsidRPr="0091620A" w:rsidR="00C77983">
              <w:rPr>
                <w:rFonts w:ascii="Arial" w:hAnsi="Arial" w:cs="Arial"/>
                <w:color w:val="auto"/>
                <w:sz w:val="16"/>
                <w:szCs w:val="20"/>
              </w:rPr>
              <w:t>- .... (</w:t>
            </w:r>
            <w:r w:rsidRPr="0091620A" w:rsidR="00C77983">
              <w:rPr>
                <w:rFonts w:ascii="Arial" w:hAnsi="Arial" w:cs="Arial"/>
                <w:i/>
                <w:iCs/>
                <w:color w:val="auto"/>
                <w:sz w:val="16"/>
                <w:szCs w:val="20"/>
              </w:rPr>
              <w:t>Tên tổ chức, cá nhân</w:t>
            </w:r>
            <w:r w:rsidRPr="0091620A" w:rsidR="00C77983">
              <w:rPr>
                <w:rFonts w:ascii="Arial" w:hAnsi="Arial" w:cs="Arial"/>
                <w:color w:val="auto"/>
                <w:sz w:val="16"/>
                <w:szCs w:val="20"/>
              </w:rPr>
              <w:t>)... (bản chính);</w:t>
              <w:br/>
              <w:t>- Cơ quan cấp phép (bản chính);</w:t>
            </w:r>
            <w:r w:rsidRPr="0091620A" w:rsidR="00D860D9">
              <w:rPr>
                <w:rFonts w:ascii="Arial" w:hAnsi="Arial" w:cs="Arial"/>
                <w:color w:val="auto"/>
                <w:sz w:val="16"/>
                <w:szCs w:val="20"/>
              </w:rPr>
              <w:br/>
              <w:t>- Cơ quan thẩm định hồ sơ (bản chính);</w:t>
            </w:r>
            <w:r w:rsidRPr="0091620A" w:rsidR="00C77983">
              <w:rPr>
                <w:rFonts w:ascii="Arial" w:hAnsi="Arial" w:cs="Arial"/>
                <w:color w:val="auto"/>
                <w:sz w:val="16"/>
                <w:szCs w:val="20"/>
              </w:rPr>
              <w:br/>
              <w:t>- Bộ NNMT (bản sao);</w:t>
              <w:br/>
              <w:t>- Ủy ban nhân dân ......(</w:t>
            </w:r>
            <w:r w:rsidRPr="0091620A" w:rsidR="00C77983">
              <w:rPr>
                <w:rFonts w:ascii="Arial" w:hAnsi="Arial" w:cs="Arial"/>
                <w:i/>
                <w:iCs/>
                <w:color w:val="auto"/>
                <w:sz w:val="16"/>
                <w:szCs w:val="20"/>
              </w:rPr>
              <w:t>Tên cấp xã</w:t>
            </w:r>
            <w:r w:rsidRPr="0091620A" w:rsidR="00C77983">
              <w:rPr>
                <w:rFonts w:ascii="Arial" w:hAnsi="Arial" w:cs="Arial"/>
                <w:color w:val="auto"/>
                <w:sz w:val="16"/>
                <w:szCs w:val="20"/>
              </w:rPr>
              <w:t>).........</w:t>
              <w:br/>
              <w:t>- ........................................</w:t>
              <w:br/>
              <w:t>- Lưu VT, ..........(.......)</w:t>
            </w:r>
          </w:p>
        </w:tc>
        <w:tc>
          <w:tcPr>
            <w:tcW w:w="4621" w:type="dxa"/>
            <w:shd w:val="clear" w:color="auto" w:fill="auto"/>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CHỦ TỊCH</w:t>
            </w:r>
            <w:r w:rsidRPr="0091620A" w:rsidR="00C77983">
              <w:rPr>
                <w:rFonts w:ascii="Arial" w:hAnsi="Arial" w:cs="Arial"/>
                <w:color w:val="auto"/>
                <w:sz w:val="20"/>
                <w:szCs w:val="20"/>
              </w:rPr>
              <w:br/>
            </w:r>
            <w:r w:rsidRPr="0091620A" w:rsidR="00C77983">
              <w:rPr>
                <w:rFonts w:ascii="Arial" w:hAnsi="Arial" w:cs="Arial"/>
                <w:i/>
                <w:iCs/>
                <w:color w:val="auto"/>
                <w:sz w:val="20"/>
                <w:szCs w:val="20"/>
              </w:rPr>
              <w:t>(Ký tên, đóng dấu)</w:t>
            </w:r>
          </w:p>
        </w:tc>
      </w:tr>
    </w:tbl>
    <w:p w:rsidR="00A77B3E" w:rsidRPr="0091620A" w:rsidP="00D524CA">
      <w:pPr>
        <w:spacing w:before="120" w:after="0" w:line="240" w:lineRule="auto"/>
        <w:rPr>
          <w:rFonts w:ascii="Arial" w:hAnsi="Arial" w:cs="Arial"/>
          <w:color w:val="auto"/>
          <w:sz w:val="20"/>
          <w:szCs w:val="20"/>
          <w:vertAlign w:val="superscript"/>
        </w:rPr>
      </w:pPr>
      <w:r w:rsidRPr="0091620A" w:rsidR="008463B3">
        <w:rPr>
          <w:rFonts w:ascii="Arial" w:hAnsi="Arial" w:cs="Arial"/>
          <w:color w:val="auto"/>
          <w:sz w:val="20"/>
          <w:szCs w:val="20"/>
        </w:rPr>
        <w:t>______________________</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 xml:space="preserve">27 </w:t>
      </w:r>
      <w:r w:rsidRPr="0091620A" w:rsidR="00C77983">
        <w:rPr>
          <w:rFonts w:ascii="Arial" w:hAnsi="Arial" w:cs="Arial"/>
          <w:color w:val="auto"/>
          <w:sz w:val="20"/>
          <w:szCs w:val="20"/>
        </w:rPr>
        <w:t xml:space="preserve">Ghi rõ tên dự án, công trình hoặc nhóm dự án, công trình.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này chỉ áp dụng đối với trường hợp giấy phép khai thác khoáng sản nhóm III, nhóm IV cấp cho các nhà thầu thi công, chủ đầu tư, nhà đầu tư dự án, công trình quy định tại các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a, b, c, d và đ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w:t>
      </w:r>
      <w:r w:rsidRPr="0091620A" w:rsidR="00D860D9">
        <w:rPr>
          <w:rFonts w:ascii="Arial" w:hAnsi="Arial" w:cs="Arial"/>
          <w:color w:val="auto"/>
          <w:sz w:val="20"/>
          <w:szCs w:val="20"/>
        </w:rPr>
        <w:t>1</w:t>
      </w:r>
      <w:r w:rsidRPr="0091620A" w:rsidR="00C77983">
        <w:rPr>
          <w:rFonts w:ascii="Arial" w:hAnsi="Arial" w:cs="Arial"/>
          <w:color w:val="auto"/>
          <w:sz w:val="20"/>
          <w:szCs w:val="20"/>
        </w:rPr>
        <w:t xml:space="preserve">a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55 của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Địa chất và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28</w:t>
      </w:r>
      <w:r w:rsidRPr="0091620A" w:rsidR="00C77983">
        <w:rPr>
          <w:rFonts w:ascii="Arial" w:hAnsi="Arial" w:cs="Arial"/>
          <w:color w:val="auto"/>
          <w:sz w:val="20"/>
          <w:szCs w:val="20"/>
        </w:rPr>
        <w:t xml:space="preserve"> Đối với giấy phép cấp tại khu vực nằm trên địa bàn từ 02 đơn vị hành chính cấp tỉnh trở lên.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29</w:t>
      </w:r>
      <w:r w:rsidRPr="0091620A" w:rsidR="00C77983">
        <w:rPr>
          <w:rFonts w:ascii="Arial" w:hAnsi="Arial" w:cs="Arial"/>
          <w:color w:val="auto"/>
          <w:sz w:val="20"/>
          <w:szCs w:val="20"/>
        </w:rPr>
        <w:t xml:space="preserve"> Chỉ áp dụng đối với trường hợp Dự án đầu tư khai thác khoáng sản phải có Giấy chứng nhận đầu tư hoặc </w:t>
      </w: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chấp thuận chủ trương đầu tư.</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30</w:t>
      </w:r>
      <w:r w:rsidRPr="0091620A" w:rsidR="00C77983">
        <w:rPr>
          <w:rFonts w:ascii="Arial" w:hAnsi="Arial" w:cs="Arial"/>
          <w:color w:val="auto"/>
          <w:sz w:val="20"/>
          <w:szCs w:val="20"/>
        </w:rPr>
        <w:t xml:space="preserve"> Trừ trường hợp quy định tại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2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72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Địa chất và khoáng sản.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31</w:t>
      </w:r>
      <w:r w:rsidRPr="0091620A" w:rsidR="00C77983">
        <w:rPr>
          <w:rFonts w:ascii="Arial" w:hAnsi="Arial" w:cs="Arial"/>
          <w:color w:val="auto"/>
          <w:sz w:val="20"/>
          <w:szCs w:val="20"/>
        </w:rPr>
        <w:t xml:space="preserve"> Đối với trường hợp không đấu giá quyền khai thác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32</w:t>
      </w:r>
      <w:r w:rsidRPr="0091620A" w:rsidR="00C77983">
        <w:rPr>
          <w:rFonts w:ascii="Arial" w:hAnsi="Arial" w:cs="Arial"/>
          <w:color w:val="auto"/>
          <w:sz w:val="20"/>
          <w:szCs w:val="20"/>
        </w:rPr>
        <w:t xml:space="preserve"> Đối với trường hợp đấu giá quyền khai thác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33</w:t>
      </w:r>
      <w:r w:rsidRPr="0091620A" w:rsidR="00C77983">
        <w:rPr>
          <w:rFonts w:ascii="Arial" w:hAnsi="Arial" w:cs="Arial"/>
          <w:color w:val="auto"/>
          <w:sz w:val="20"/>
          <w:szCs w:val="20"/>
        </w:rPr>
        <w:t xml:space="preserve"> Nội dung chi tiết của bản đồ thực hiện theo quy định tại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4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20 của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số 36</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 xml:space="preserve">TT-BNNMT ngày 02 tháng 7 năm 2025 của Bộ trưởng Bộ Nông nghiệp và Môi trường và </w:t>
      </w:r>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35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II ban hành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số 36</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TT-BNNMT.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34</w:t>
      </w:r>
      <w:r w:rsidRPr="0091620A" w:rsidR="00C77983">
        <w:rPr>
          <w:rFonts w:ascii="Arial" w:hAnsi="Arial" w:cs="Arial"/>
          <w:color w:val="auto"/>
          <w:sz w:val="20"/>
          <w:szCs w:val="20"/>
        </w:rPr>
        <w:t xml:space="preserve"> Là “Khối lượng khoáng sản được phép khai thác” áp dụng đối với khoáng sản nhóm IV và không áp dụng cho khoáng sản là nước khoáng, nước nóng thiên nhiên.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35</w:t>
      </w:r>
      <w:r w:rsidRPr="0091620A" w:rsidR="00C77983">
        <w:rPr>
          <w:rFonts w:ascii="Arial" w:hAnsi="Arial" w:cs="Arial"/>
          <w:color w:val="auto"/>
          <w:sz w:val="20"/>
          <w:szCs w:val="20"/>
        </w:rPr>
        <w:t xml:space="preserve"> Chỉ áp dụng đối với khoáng sản chính. Đối với nước nóng thiên nhiên, nước khoáng thiên nhiên là “Lưu lượng khai thác tối đ</w:t>
      </w:r>
      <w:r w:rsidRPr="0091620A" w:rsidR="00C77983">
        <w:rPr>
          <w:rFonts w:ascii="Arial" w:hAnsi="Arial" w:cs="Arial"/>
          <w:color w:val="auto"/>
          <w:sz w:val="20"/>
          <w:szCs w:val="20"/>
        </w:rPr>
        <w:t>a là: ... m</w:t>
      </w:r>
      <w:r w:rsidRPr="0091620A" w:rsidR="00C77983">
        <w:rPr>
          <w:rFonts w:ascii="Arial" w:hAnsi="Arial" w:cs="Arial"/>
          <w:color w:val="auto"/>
          <w:sz w:val="20"/>
          <w:szCs w:val="20"/>
          <w:vertAlign w:val="superscript"/>
        </w:rPr>
        <w:t>3</w:t>
      </w:r>
      <w:r w:rsidRPr="0091620A" w:rsidR="0042348F">
        <w:rPr>
          <w:rFonts w:ascii="Arial" w:hAnsi="Arial" w:cs="Arial"/>
          <w:color w:val="auto"/>
          <w:sz w:val="20"/>
          <w:szCs w:val="20"/>
        </w:rPr>
        <w:t>/</w:t>
      </w:r>
      <w:r w:rsidRPr="0091620A" w:rsidR="00C77983">
        <w:rPr>
          <w:rFonts w:ascii="Arial" w:hAnsi="Arial" w:cs="Arial"/>
          <w:color w:val="auto"/>
          <w:sz w:val="20"/>
          <w:szCs w:val="20"/>
        </w:rPr>
        <w:t>ngày”.</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36</w:t>
      </w:r>
      <w:r w:rsidRPr="0091620A" w:rsidR="00C77983">
        <w:rPr>
          <w:rFonts w:ascii="Arial" w:hAnsi="Arial" w:cs="Arial"/>
          <w:color w:val="auto"/>
          <w:sz w:val="20"/>
          <w:szCs w:val="20"/>
        </w:rPr>
        <w:t xml:space="preserve"> Chỉ áp dụng đối với giấy phép khai thác cát, sỏi lòng sông, lòng hồ.</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37</w:t>
      </w:r>
      <w:r w:rsidRPr="0091620A" w:rsidR="00C77983">
        <w:rPr>
          <w:rFonts w:ascii="Arial" w:hAnsi="Arial" w:cs="Arial"/>
          <w:color w:val="auto"/>
          <w:sz w:val="20"/>
          <w:szCs w:val="20"/>
        </w:rPr>
        <w:t xml:space="preserve"> Ghi rõ tên dự án, công trình hoặc nhóm dự án, công trình.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này chỉ áp dụng đối với trường hợp giấy phép khai thác khoáng sản nhóm III, nhóm IV cấp cho nhà thầu thi công, chủ đầu tư, nhà đầu tư công trình, dự án quy định tại các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a, b, c, d và đ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1a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55 của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Địa chất và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38</w:t>
      </w:r>
      <w:r w:rsidRPr="0091620A" w:rsidR="00C77983">
        <w:rPr>
          <w:rFonts w:ascii="Arial" w:hAnsi="Arial" w:cs="Arial"/>
          <w:color w:val="auto"/>
          <w:sz w:val="20"/>
          <w:szCs w:val="20"/>
        </w:rPr>
        <w:t xml:space="preserve"> Chỉ áp dụng đối với các giấy phép khai thác cát, sỏi lòng sông, lòng hồ, khu vực biển.</w:t>
      </w:r>
    </w:p>
    <w:p w:rsidR="008463B3" w:rsidRPr="0091620A" w:rsidP="00D524CA">
      <w:pPr>
        <w:spacing w:before="120" w:after="0" w:line="240" w:lineRule="auto"/>
        <w:rPr>
          <w:rFonts w:ascii="Arial" w:hAnsi="Arial" w:cs="Arial"/>
          <w:color w:val="auto"/>
          <w:sz w:val="20"/>
          <w:szCs w:val="20"/>
        </w:rPr>
      </w:pPr>
    </w:p>
    <w:tbl>
      <w:tblPr>
        <w:tblStyle w:val="TableNormal"/>
        <w:tblW w:w="5000" w:type="pct"/>
        <w:tblCellMar>
          <w:left w:w="0" w:type="dxa"/>
          <w:right w:w="0" w:type="dxa"/>
        </w:tblCellMar>
        <w:tblLook w:val="01E0"/>
      </w:tblPr>
      <w:tblGrid>
        <w:gridCol w:w="4545"/>
        <w:gridCol w:w="4526"/>
      </w:tblGrid>
      <w:tr>
        <w:tblPrEx>
          <w:tblW w:w="5000" w:type="pct"/>
          <w:tblCellMar>
            <w:left w:w="0" w:type="dxa"/>
            <w:right w:w="0" w:type="dxa"/>
          </w:tblCellMar>
          <w:tblLook w:val="01E0"/>
        </w:tblPrEx>
        <w:tc>
          <w:tcPr>
            <w:tcW w:w="2505" w:type="pct"/>
            <w:shd w:val="clear" w:color="auto" w:fill="auto"/>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UBND TỈNH (THÀNH PHỐ)...</w:t>
            </w:r>
            <w:r w:rsidRPr="0091620A" w:rsidR="00C77983">
              <w:rPr>
                <w:rFonts w:ascii="Arial" w:hAnsi="Arial" w:cs="Arial"/>
                <w:b/>
                <w:bCs/>
                <w:color w:val="auto"/>
                <w:sz w:val="20"/>
                <w:szCs w:val="20"/>
              </w:rPr>
              <w:t>......</w:t>
              <w:br/>
            </w:r>
            <w:r w:rsidRPr="0091620A" w:rsidR="008463B3">
              <w:rPr>
                <w:rFonts w:ascii="Arial" w:hAnsi="Arial" w:cs="Arial"/>
                <w:b/>
                <w:bCs/>
                <w:color w:val="auto"/>
                <w:sz w:val="20"/>
                <w:szCs w:val="20"/>
              </w:rPr>
              <w:t>------------</w:t>
            </w:r>
          </w:p>
        </w:tc>
        <w:tc>
          <w:tcPr>
            <w:tcW w:w="2495" w:type="pct"/>
            <w:shd w:val="clear" w:color="auto" w:fill="auto"/>
          </w:tcPr>
          <w:p w:rsidR="00A77B3E" w:rsidRPr="0091620A" w:rsidP="00D524CA">
            <w:pPr>
              <w:spacing w:before="120" w:after="0" w:line="240" w:lineRule="auto"/>
              <w:jc w:val="right"/>
              <w:rPr>
                <w:rFonts w:ascii="Arial" w:hAnsi="Arial" w:cs="Arial"/>
                <w:color w:val="auto"/>
                <w:sz w:val="20"/>
                <w:szCs w:val="20"/>
              </w:rPr>
            </w:pP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w:t>
            </w:r>
          </w:p>
        </w:tc>
      </w:tr>
    </w:tbl>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RANH GIỚI, TỌA ĐỘ, MỨC SÂU KHU VỰC KHAI THÁC KHOÁNG SẢN</w:t>
      </w:r>
    </w:p>
    <w:p w:rsidR="00A77B3E" w:rsidRPr="0091620A" w:rsidP="00D524CA">
      <w:pPr>
        <w:spacing w:before="120" w:after="0" w:line="240" w:lineRule="auto"/>
        <w:jc w:val="center"/>
        <w:rPr>
          <w:rFonts w:ascii="Arial" w:hAnsi="Arial" w:cs="Arial"/>
          <w:i/>
          <w:iCs/>
          <w:color w:val="auto"/>
          <w:sz w:val="20"/>
          <w:szCs w:val="20"/>
        </w:rPr>
      </w:pPr>
      <w:r w:rsidRPr="0091620A" w:rsidR="00C77983">
        <w:rPr>
          <w:rFonts w:ascii="Arial" w:hAnsi="Arial" w:cs="Arial"/>
          <w:i/>
          <w:iCs/>
          <w:color w:val="auto"/>
          <w:sz w:val="20"/>
          <w:szCs w:val="20"/>
        </w:rPr>
        <w:t>(Kèm theo Giấy phép khai thác khoáng sản số .......</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GP-UBND ngày ...... tháng</w:t>
      </w:r>
      <w:r w:rsidRPr="0091620A" w:rsidR="008463B3">
        <w:rPr>
          <w:rFonts w:ascii="Arial" w:hAnsi="Arial" w:cs="Arial"/>
          <w:i/>
          <w:iCs/>
          <w:color w:val="auto"/>
          <w:sz w:val="20"/>
          <w:szCs w:val="20"/>
        </w:rPr>
        <w:t xml:space="preserve"> </w:t>
      </w:r>
      <w:r w:rsidRPr="0091620A" w:rsidR="00C77983">
        <w:rPr>
          <w:rFonts w:ascii="Arial" w:hAnsi="Arial" w:cs="Arial"/>
          <w:i/>
          <w:iCs/>
          <w:color w:val="auto"/>
          <w:sz w:val="20"/>
          <w:szCs w:val="20"/>
        </w:rPr>
        <w:t>...... năm ...... của Chủ tịch Ủy ban nhân dân tỉnh, thành phố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1.</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Trường hợp không có chồng lấn diện tích trên bề mặt giữa các giấy phép khai thác khoáng sản</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2138"/>
        <w:gridCol w:w="3529"/>
        <w:gridCol w:w="341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177" w:type="pct"/>
            <w:vMerge w:val="restar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Điểm</w:t>
            </w:r>
            <w:r w:rsidRPr="0091620A">
              <w:rPr>
                <w:rFonts w:ascii="Arial" w:hAnsi="Arial" w:cs="Arial"/>
                <w:b/>
                <w:bCs/>
                <w:color w:val="auto"/>
                <w:sz w:val="20"/>
                <w:szCs w:val="20"/>
              </w:rPr>
              <w:t xml:space="preserve"> góc</w:t>
            </w:r>
          </w:p>
        </w:tc>
        <w:tc>
          <w:tcPr>
            <w:tcW w:w="3823" w:type="pct"/>
            <w:gridSpan w:val="2"/>
            <w:shd w:val="clear" w:color="auto" w:fill="auto"/>
            <w:vAlign w:val="center"/>
          </w:tcPr>
          <w:p w:rsidR="008463B3"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Hệ tọa độ VN-2000</w:t>
              <w:br/>
            </w:r>
            <w:r w:rsidRPr="0091620A">
              <w:rPr>
                <w:rFonts w:ascii="Arial" w:hAnsi="Arial" w:cs="Arial"/>
                <w:color w:val="auto"/>
                <w:sz w:val="20"/>
                <w:szCs w:val="20"/>
              </w:rPr>
              <w:t>(Kinh tuyến trục ... múi chiếu...)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177" w:type="pct"/>
            <w:vMerge/>
            <w:shd w:val="clear" w:color="auto" w:fill="auto"/>
            <w:vAlign w:val="center"/>
          </w:tcPr>
          <w:p w:rsidR="008463B3" w:rsidRPr="0091620A" w:rsidP="00D524CA">
            <w:pPr>
              <w:widowControl w:val="0"/>
              <w:spacing w:before="120" w:after="0" w:line="240" w:lineRule="auto"/>
              <w:jc w:val="center"/>
              <w:rPr>
                <w:rFonts w:ascii="Arial" w:hAnsi="Arial" w:cs="Arial"/>
                <w:color w:val="auto"/>
                <w:sz w:val="20"/>
                <w:szCs w:val="20"/>
              </w:rPr>
            </w:pPr>
          </w:p>
        </w:tc>
        <w:tc>
          <w:tcPr>
            <w:tcW w:w="1943" w:type="pc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X</w:t>
            </w:r>
            <w:r w:rsidRPr="0091620A">
              <w:rPr>
                <w:rFonts w:ascii="Arial" w:hAnsi="Arial" w:cs="Arial"/>
                <w:color w:val="auto"/>
                <w:sz w:val="20"/>
                <w:szCs w:val="20"/>
              </w:rPr>
              <w:t xml:space="preserve"> (m)</w:t>
            </w:r>
          </w:p>
        </w:tc>
        <w:tc>
          <w:tcPr>
            <w:tcW w:w="1880" w:type="pc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Y</w:t>
            </w:r>
            <w:r w:rsidRPr="0091620A">
              <w:rPr>
                <w:rFonts w:ascii="Arial" w:hAnsi="Arial" w:cs="Arial"/>
                <w:color w:val="auto"/>
                <w:sz w:val="20"/>
                <w:szCs w:val="20"/>
              </w:rPr>
              <w:t xml:space="preserve"> (m)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177"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1</w:t>
            </w:r>
          </w:p>
        </w:tc>
        <w:tc>
          <w:tcPr>
            <w:tcW w:w="1943"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c>
          <w:tcPr>
            <w:tcW w:w="1880"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177"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2</w:t>
            </w:r>
          </w:p>
        </w:tc>
        <w:tc>
          <w:tcPr>
            <w:tcW w:w="1943"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c>
          <w:tcPr>
            <w:tcW w:w="1880"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177"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943"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c>
          <w:tcPr>
            <w:tcW w:w="1880"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177"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n</w:t>
            </w:r>
          </w:p>
        </w:tc>
        <w:tc>
          <w:tcPr>
            <w:tcW w:w="1943"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c>
          <w:tcPr>
            <w:tcW w:w="1880"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gridSpan w:val="3"/>
            <w:shd w:val="clear" w:color="auto" w:fill="auto"/>
            <w:vAlign w:val="center"/>
          </w:tcPr>
          <w:p w:rsidR="008463B3"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Diện tích: </w:t>
            </w:r>
            <w:r w:rsidRPr="0091620A">
              <w:rPr>
                <w:rFonts w:ascii="Arial" w:hAnsi="Arial" w:cs="Arial"/>
                <w:color w:val="auto"/>
                <w:sz w:val="20"/>
                <w:szCs w:val="20"/>
              </w:rPr>
              <w:t>........</w:t>
            </w:r>
            <w:r w:rsidRPr="0091620A">
              <w:rPr>
                <w:rFonts w:ascii="Arial" w:hAnsi="Arial" w:cs="Arial"/>
                <w:b/>
                <w:bCs/>
                <w:color w:val="auto"/>
                <w:sz w:val="20"/>
                <w:szCs w:val="20"/>
              </w:rPr>
              <w:t xml:space="preserve"> </w:t>
            </w:r>
            <w:r w:rsidRPr="0091620A">
              <w:rPr>
                <w:rFonts w:ascii="Arial" w:hAnsi="Arial" w:cs="Arial"/>
                <w:color w:val="auto"/>
                <w:sz w:val="20"/>
                <w:szCs w:val="20"/>
              </w:rPr>
              <w:t>(ha, m</w:t>
            </w:r>
            <w:r w:rsidRPr="0091620A">
              <w:rPr>
                <w:rFonts w:ascii="Arial" w:hAnsi="Arial" w:cs="Arial"/>
                <w:color w:val="auto"/>
                <w:sz w:val="20"/>
                <w:szCs w:val="20"/>
                <w:vertAlign w:val="superscript"/>
              </w:rPr>
              <w:t>2</w:t>
            </w:r>
            <w:r w:rsidRPr="0091620A">
              <w:rPr>
                <w:rFonts w:ascii="Arial" w:hAnsi="Arial" w:cs="Arial"/>
                <w:color w:val="auto"/>
                <w:sz w:val="20"/>
                <w:szCs w:val="20"/>
              </w:rPr>
              <w:t>, km</w:t>
            </w:r>
            <w:r w:rsidRPr="0091620A">
              <w:rPr>
                <w:rFonts w:ascii="Arial" w:hAnsi="Arial" w:cs="Arial"/>
                <w:color w:val="auto"/>
                <w:sz w:val="20"/>
                <w:szCs w:val="20"/>
                <w:vertAlign w:val="superscript"/>
              </w:rPr>
              <w:t>2</w:t>
            </w:r>
            <w:r w:rsidRPr="0091620A">
              <w:rPr>
                <w:rFonts w:ascii="Arial" w:hAnsi="Arial" w:cs="Arial"/>
                <w:color w:val="auto"/>
                <w:sz w:val="20"/>
                <w:szCs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gridSpan w:val="3"/>
            <w:shd w:val="clear" w:color="auto" w:fill="auto"/>
            <w:vAlign w:val="center"/>
          </w:tcPr>
          <w:p w:rsidR="008463B3"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Mức sâu khai thác cao nhất </w:t>
            </w:r>
            <w:r w:rsidRPr="0091620A">
              <w:rPr>
                <w:rFonts w:ascii="Arial" w:hAnsi="Arial" w:cs="Arial"/>
                <w:color w:val="auto"/>
                <w:sz w:val="20"/>
                <w:szCs w:val="20"/>
              </w:rPr>
              <w:t>....... (m)</w:t>
            </w:r>
          </w:p>
          <w:p w:rsidR="008463B3"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Mức sâu khai thác thấp nhất </w:t>
            </w:r>
            <w:r w:rsidRPr="0091620A">
              <w:rPr>
                <w:rFonts w:ascii="Arial" w:hAnsi="Arial" w:cs="Arial"/>
                <w:color w:val="auto"/>
                <w:sz w:val="20"/>
                <w:szCs w:val="20"/>
              </w:rPr>
              <w:t>....... (m)</w:t>
            </w:r>
          </w:p>
        </w:tc>
      </w:tr>
    </w:tbl>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2. Trường hợp có chồng lấn diện tích trên bề mặt giữa các giấy phép khai thác khoáng sản</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1711"/>
        <w:gridCol w:w="1575"/>
        <w:gridCol w:w="1992"/>
        <w:gridCol w:w="1860"/>
        <w:gridCol w:w="1943"/>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2" w:type="pct"/>
            <w:vMerge w:val="restar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Mức sâu thấp nhất khu vực chồng lấn </w:t>
            </w:r>
            <w:r w:rsidRPr="0091620A">
              <w:rPr>
                <w:rFonts w:ascii="Arial" w:hAnsi="Arial" w:cs="Arial"/>
                <w:color w:val="auto"/>
                <w:sz w:val="20"/>
                <w:szCs w:val="20"/>
              </w:rPr>
              <w:t>(m)</w:t>
            </w:r>
          </w:p>
        </w:tc>
        <w:tc>
          <w:tcPr>
            <w:tcW w:w="867" w:type="pct"/>
            <w:vMerge w:val="restar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Điểm</w:t>
            </w:r>
            <w:r w:rsidRPr="0091620A">
              <w:rPr>
                <w:rFonts w:ascii="Arial" w:hAnsi="Arial" w:cs="Arial"/>
                <w:b/>
                <w:bCs/>
                <w:color w:val="auto"/>
                <w:sz w:val="20"/>
                <w:szCs w:val="20"/>
              </w:rPr>
              <w:t xml:space="preserve"> góc khu vực chồng lấn</w:t>
            </w:r>
          </w:p>
        </w:tc>
        <w:tc>
          <w:tcPr>
            <w:tcW w:w="2121" w:type="pct"/>
            <w:gridSpan w:val="2"/>
            <w:shd w:val="clear" w:color="auto" w:fill="auto"/>
            <w:vAlign w:val="center"/>
          </w:tcPr>
          <w:p w:rsidR="008463B3"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Hệ tọa</w:t>
            </w:r>
            <w:r w:rsidRPr="0091620A">
              <w:rPr>
                <w:rFonts w:ascii="Arial" w:hAnsi="Arial" w:cs="Arial"/>
                <w:color w:val="auto"/>
                <w:sz w:val="20"/>
                <w:szCs w:val="20"/>
              </w:rPr>
              <w:t xml:space="preserve"> </w:t>
            </w:r>
            <w:r w:rsidRPr="0091620A">
              <w:rPr>
                <w:rFonts w:ascii="Arial" w:hAnsi="Arial" w:cs="Arial"/>
                <w:b/>
                <w:bCs/>
                <w:color w:val="auto"/>
                <w:sz w:val="20"/>
                <w:szCs w:val="20"/>
              </w:rPr>
              <w:t>độ VN-2000</w:t>
              <w:br/>
            </w:r>
            <w:r w:rsidRPr="0091620A">
              <w:rPr>
                <w:rFonts w:ascii="Arial" w:hAnsi="Arial" w:cs="Arial"/>
                <w:i/>
                <w:iCs/>
                <w:color w:val="auto"/>
                <w:sz w:val="20"/>
                <w:szCs w:val="20"/>
              </w:rPr>
              <w:t>(Kinh tuyến trục ... múi chiếu...)</w:t>
            </w:r>
          </w:p>
        </w:tc>
        <w:tc>
          <w:tcPr>
            <w:tcW w:w="1070" w:type="pct"/>
            <w:vMerge w:val="restar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Diện tích chồng lấn theo bề mặt </w:t>
            </w:r>
            <w:r w:rsidRPr="0091620A">
              <w:rPr>
                <w:rFonts w:ascii="Arial" w:hAnsi="Arial" w:cs="Arial"/>
                <w:color w:val="auto"/>
                <w:sz w:val="20"/>
                <w:szCs w:val="20"/>
              </w:rPr>
              <w:t>(ha, m</w:t>
            </w:r>
            <w:r w:rsidRPr="0091620A">
              <w:rPr>
                <w:rFonts w:ascii="Arial" w:hAnsi="Arial" w:cs="Arial"/>
                <w:color w:val="auto"/>
                <w:sz w:val="20"/>
                <w:szCs w:val="20"/>
                <w:vertAlign w:val="superscript"/>
              </w:rPr>
              <w:t>2</w:t>
            </w:r>
            <w:r w:rsidRPr="0091620A">
              <w:rPr>
                <w:rFonts w:ascii="Arial" w:hAnsi="Arial" w:cs="Arial"/>
                <w:color w:val="auto"/>
                <w:sz w:val="20"/>
                <w:szCs w:val="20"/>
              </w:rPr>
              <w:t>, km</w:t>
            </w:r>
            <w:r w:rsidRPr="0091620A">
              <w:rPr>
                <w:rFonts w:ascii="Arial" w:hAnsi="Arial" w:cs="Arial"/>
                <w:color w:val="auto"/>
                <w:sz w:val="20"/>
                <w:szCs w:val="20"/>
                <w:vertAlign w:val="superscript"/>
              </w:rPr>
              <w:t>2</w:t>
            </w:r>
            <w:r w:rsidRPr="0091620A">
              <w:rPr>
                <w:rFonts w:ascii="Arial" w:hAnsi="Arial" w:cs="Arial"/>
                <w:color w:val="auto"/>
                <w:sz w:val="20"/>
                <w:szCs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2" w:type="pct"/>
            <w:vMerge/>
            <w:shd w:val="clear" w:color="auto" w:fill="auto"/>
            <w:vAlign w:val="center"/>
          </w:tcPr>
          <w:p w:rsidR="008463B3" w:rsidRPr="0091620A" w:rsidP="00D524CA">
            <w:pPr>
              <w:widowControl w:val="0"/>
              <w:spacing w:before="120" w:after="0" w:line="240" w:lineRule="auto"/>
              <w:jc w:val="center"/>
              <w:rPr>
                <w:rFonts w:ascii="Arial" w:hAnsi="Arial" w:cs="Arial"/>
                <w:color w:val="auto"/>
                <w:sz w:val="20"/>
                <w:szCs w:val="20"/>
              </w:rPr>
            </w:pPr>
          </w:p>
        </w:tc>
        <w:tc>
          <w:tcPr>
            <w:tcW w:w="867" w:type="pct"/>
            <w:vMerge/>
            <w:shd w:val="clear" w:color="auto" w:fill="auto"/>
            <w:vAlign w:val="center"/>
          </w:tcPr>
          <w:p w:rsidR="008463B3" w:rsidRPr="0091620A" w:rsidP="00D524CA">
            <w:pPr>
              <w:widowControl w:val="0"/>
              <w:spacing w:before="120" w:after="0" w:line="240" w:lineRule="auto"/>
              <w:jc w:val="center"/>
              <w:rPr>
                <w:rFonts w:ascii="Arial" w:hAnsi="Arial" w:cs="Arial"/>
                <w:color w:val="auto"/>
                <w:sz w:val="20"/>
                <w:szCs w:val="20"/>
              </w:rPr>
            </w:pPr>
          </w:p>
        </w:tc>
        <w:tc>
          <w:tcPr>
            <w:tcW w:w="1097" w:type="pc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X</w:t>
            </w:r>
            <w:r w:rsidRPr="0091620A">
              <w:rPr>
                <w:rFonts w:ascii="Arial" w:hAnsi="Arial" w:cs="Arial"/>
                <w:color w:val="auto"/>
                <w:sz w:val="20"/>
                <w:szCs w:val="20"/>
              </w:rPr>
              <w:t xml:space="preserve"> (m)</w:t>
            </w:r>
          </w:p>
        </w:tc>
        <w:tc>
          <w:tcPr>
            <w:tcW w:w="1024" w:type="pc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Y</w:t>
            </w:r>
            <w:r w:rsidRPr="0091620A">
              <w:rPr>
                <w:rFonts w:ascii="Arial" w:hAnsi="Arial" w:cs="Arial"/>
                <w:color w:val="auto"/>
                <w:sz w:val="20"/>
                <w:szCs w:val="20"/>
              </w:rPr>
              <w:t xml:space="preserve"> (m)</w:t>
            </w:r>
          </w:p>
        </w:tc>
        <w:tc>
          <w:tcPr>
            <w:tcW w:w="1070" w:type="pct"/>
            <w:vMerge/>
            <w:shd w:val="clear" w:color="auto" w:fill="auto"/>
            <w:vAlign w:val="center"/>
          </w:tcPr>
          <w:p w:rsidR="008463B3"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2" w:type="pct"/>
            <w:vMerge w:val="restar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H1</w:t>
            </w:r>
          </w:p>
        </w:tc>
        <w:tc>
          <w:tcPr>
            <w:tcW w:w="867" w:type="pc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1</w:t>
            </w:r>
          </w:p>
        </w:tc>
        <w:tc>
          <w:tcPr>
            <w:tcW w:w="1097" w:type="pc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p>
        </w:tc>
        <w:tc>
          <w:tcPr>
            <w:tcW w:w="1024" w:type="pc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p>
        </w:tc>
        <w:tc>
          <w:tcPr>
            <w:tcW w:w="1070" w:type="pct"/>
            <w:vMerge w:val="restar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Diện tích khu vực chồng lấn thứ 1 (chồng lấn với Giấy phép số...)</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2" w:type="pct"/>
            <w:vMerge/>
            <w:shd w:val="clear" w:color="auto" w:fill="auto"/>
            <w:vAlign w:val="center"/>
          </w:tcPr>
          <w:p w:rsidR="008463B3" w:rsidRPr="0091620A" w:rsidP="00D524CA">
            <w:pPr>
              <w:widowControl w:val="0"/>
              <w:spacing w:before="120" w:after="0" w:line="240" w:lineRule="auto"/>
              <w:jc w:val="center"/>
              <w:rPr>
                <w:rFonts w:ascii="Arial" w:hAnsi="Arial" w:cs="Arial"/>
                <w:color w:val="auto"/>
                <w:sz w:val="20"/>
                <w:szCs w:val="20"/>
              </w:rPr>
            </w:pPr>
          </w:p>
        </w:tc>
        <w:tc>
          <w:tcPr>
            <w:tcW w:w="867" w:type="pc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2</w:t>
            </w:r>
          </w:p>
        </w:tc>
        <w:tc>
          <w:tcPr>
            <w:tcW w:w="1097" w:type="pc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p>
        </w:tc>
        <w:tc>
          <w:tcPr>
            <w:tcW w:w="1024" w:type="pc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p>
        </w:tc>
        <w:tc>
          <w:tcPr>
            <w:tcW w:w="1070" w:type="pct"/>
            <w:vMerge/>
            <w:shd w:val="clear" w:color="auto" w:fill="auto"/>
            <w:vAlign w:val="center"/>
          </w:tcPr>
          <w:p w:rsidR="008463B3"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2" w:type="pct"/>
            <w:vMerge/>
            <w:shd w:val="clear" w:color="auto" w:fill="auto"/>
            <w:vAlign w:val="center"/>
          </w:tcPr>
          <w:p w:rsidR="008463B3" w:rsidRPr="0091620A" w:rsidP="00D524CA">
            <w:pPr>
              <w:widowControl w:val="0"/>
              <w:spacing w:before="120" w:after="0" w:line="240" w:lineRule="auto"/>
              <w:jc w:val="center"/>
              <w:rPr>
                <w:rFonts w:ascii="Arial" w:hAnsi="Arial" w:cs="Arial"/>
                <w:color w:val="auto"/>
                <w:sz w:val="20"/>
                <w:szCs w:val="20"/>
              </w:rPr>
            </w:pPr>
          </w:p>
        </w:tc>
        <w:tc>
          <w:tcPr>
            <w:tcW w:w="867" w:type="pc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w:t>
            </w:r>
          </w:p>
        </w:tc>
        <w:tc>
          <w:tcPr>
            <w:tcW w:w="1097" w:type="pc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p>
        </w:tc>
        <w:tc>
          <w:tcPr>
            <w:tcW w:w="1024" w:type="pc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p>
        </w:tc>
        <w:tc>
          <w:tcPr>
            <w:tcW w:w="1070" w:type="pct"/>
            <w:vMerge/>
            <w:shd w:val="clear" w:color="auto" w:fill="auto"/>
            <w:vAlign w:val="center"/>
          </w:tcPr>
          <w:p w:rsidR="008463B3"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2" w:type="pct"/>
            <w:vMerge/>
            <w:shd w:val="clear" w:color="auto" w:fill="auto"/>
            <w:vAlign w:val="center"/>
          </w:tcPr>
          <w:p w:rsidR="008463B3" w:rsidRPr="0091620A" w:rsidP="00D524CA">
            <w:pPr>
              <w:widowControl w:val="0"/>
              <w:spacing w:before="120" w:after="0" w:line="240" w:lineRule="auto"/>
              <w:jc w:val="center"/>
              <w:rPr>
                <w:rFonts w:ascii="Arial" w:hAnsi="Arial" w:cs="Arial"/>
                <w:color w:val="auto"/>
                <w:sz w:val="20"/>
                <w:szCs w:val="20"/>
              </w:rPr>
            </w:pPr>
          </w:p>
        </w:tc>
        <w:tc>
          <w:tcPr>
            <w:tcW w:w="867" w:type="pc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n</w:t>
            </w:r>
          </w:p>
        </w:tc>
        <w:tc>
          <w:tcPr>
            <w:tcW w:w="1097" w:type="pc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p>
        </w:tc>
        <w:tc>
          <w:tcPr>
            <w:tcW w:w="1024" w:type="pc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p>
        </w:tc>
        <w:tc>
          <w:tcPr>
            <w:tcW w:w="1070" w:type="pct"/>
            <w:vMerge/>
            <w:shd w:val="clear" w:color="auto" w:fill="auto"/>
            <w:vAlign w:val="center"/>
          </w:tcPr>
          <w:p w:rsidR="008463B3"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2" w:type="pct"/>
            <w:vMerge w:val="restar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H2</w:t>
            </w:r>
          </w:p>
        </w:tc>
        <w:tc>
          <w:tcPr>
            <w:tcW w:w="867" w:type="pc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1</w:t>
            </w:r>
          </w:p>
        </w:tc>
        <w:tc>
          <w:tcPr>
            <w:tcW w:w="1097" w:type="pc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p>
        </w:tc>
        <w:tc>
          <w:tcPr>
            <w:tcW w:w="1024" w:type="pc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p>
        </w:tc>
        <w:tc>
          <w:tcPr>
            <w:tcW w:w="1070" w:type="pct"/>
            <w:vMerge w:val="restar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Diện tích khu vực chồng lấn thứ 2 chồng lấn với Giấy phép số...)</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2" w:type="pct"/>
            <w:vMerge/>
            <w:shd w:val="clear" w:color="auto" w:fill="auto"/>
            <w:vAlign w:val="center"/>
          </w:tcPr>
          <w:p w:rsidR="008463B3" w:rsidRPr="0091620A" w:rsidP="00D524CA">
            <w:pPr>
              <w:widowControl w:val="0"/>
              <w:spacing w:before="120" w:after="0" w:line="240" w:lineRule="auto"/>
              <w:jc w:val="center"/>
              <w:rPr>
                <w:rFonts w:ascii="Arial" w:hAnsi="Arial" w:cs="Arial"/>
                <w:color w:val="auto"/>
                <w:sz w:val="20"/>
                <w:szCs w:val="20"/>
              </w:rPr>
            </w:pPr>
          </w:p>
        </w:tc>
        <w:tc>
          <w:tcPr>
            <w:tcW w:w="867" w:type="pc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2</w:t>
            </w:r>
          </w:p>
        </w:tc>
        <w:tc>
          <w:tcPr>
            <w:tcW w:w="1097" w:type="pc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p>
        </w:tc>
        <w:tc>
          <w:tcPr>
            <w:tcW w:w="1024" w:type="pc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p>
        </w:tc>
        <w:tc>
          <w:tcPr>
            <w:tcW w:w="1070" w:type="pct"/>
            <w:vMerge/>
            <w:shd w:val="clear" w:color="auto" w:fill="auto"/>
            <w:vAlign w:val="center"/>
          </w:tcPr>
          <w:p w:rsidR="008463B3"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2" w:type="pct"/>
            <w:vMerge/>
            <w:shd w:val="clear" w:color="auto" w:fill="auto"/>
            <w:vAlign w:val="center"/>
          </w:tcPr>
          <w:p w:rsidR="008463B3" w:rsidRPr="0091620A" w:rsidP="00D524CA">
            <w:pPr>
              <w:widowControl w:val="0"/>
              <w:spacing w:before="120" w:after="0" w:line="240" w:lineRule="auto"/>
              <w:jc w:val="center"/>
              <w:rPr>
                <w:rFonts w:ascii="Arial" w:hAnsi="Arial" w:cs="Arial"/>
                <w:color w:val="auto"/>
                <w:sz w:val="20"/>
                <w:szCs w:val="20"/>
              </w:rPr>
            </w:pPr>
          </w:p>
        </w:tc>
        <w:tc>
          <w:tcPr>
            <w:tcW w:w="867" w:type="pc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w:t>
            </w:r>
          </w:p>
        </w:tc>
        <w:tc>
          <w:tcPr>
            <w:tcW w:w="1097" w:type="pc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p>
        </w:tc>
        <w:tc>
          <w:tcPr>
            <w:tcW w:w="1024" w:type="pc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p>
        </w:tc>
        <w:tc>
          <w:tcPr>
            <w:tcW w:w="1070" w:type="pct"/>
            <w:vMerge/>
            <w:shd w:val="clear" w:color="auto" w:fill="auto"/>
            <w:vAlign w:val="center"/>
          </w:tcPr>
          <w:p w:rsidR="008463B3"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2" w:type="pct"/>
            <w:vMerge/>
            <w:shd w:val="clear" w:color="auto" w:fill="auto"/>
            <w:vAlign w:val="center"/>
          </w:tcPr>
          <w:p w:rsidR="008463B3" w:rsidRPr="0091620A" w:rsidP="00D524CA">
            <w:pPr>
              <w:widowControl w:val="0"/>
              <w:spacing w:before="120" w:after="0" w:line="240" w:lineRule="auto"/>
              <w:jc w:val="center"/>
              <w:rPr>
                <w:rFonts w:ascii="Arial" w:hAnsi="Arial" w:cs="Arial"/>
                <w:color w:val="auto"/>
                <w:sz w:val="20"/>
                <w:szCs w:val="20"/>
              </w:rPr>
            </w:pPr>
          </w:p>
        </w:tc>
        <w:tc>
          <w:tcPr>
            <w:tcW w:w="867" w:type="pc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m</w:t>
            </w:r>
          </w:p>
        </w:tc>
        <w:tc>
          <w:tcPr>
            <w:tcW w:w="1097" w:type="pc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p>
        </w:tc>
        <w:tc>
          <w:tcPr>
            <w:tcW w:w="1024" w:type="pc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p>
        </w:tc>
        <w:tc>
          <w:tcPr>
            <w:tcW w:w="1070" w:type="pct"/>
            <w:vMerge/>
            <w:shd w:val="clear" w:color="auto" w:fill="auto"/>
            <w:vAlign w:val="center"/>
          </w:tcPr>
          <w:p w:rsidR="008463B3"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2"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867"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r w:rsidRPr="0091620A" w:rsidR="00C77983">
              <w:rPr>
                <w:rFonts w:ascii="Arial" w:hAnsi="Arial" w:cs="Arial"/>
                <w:color w:val="auto"/>
                <w:sz w:val="20"/>
                <w:szCs w:val="20"/>
              </w:rPr>
              <w:t>.......</w:t>
            </w:r>
          </w:p>
        </w:tc>
        <w:tc>
          <w:tcPr>
            <w:tcW w:w="1097"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024"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070"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2" w:type="pct"/>
            <w:vMerge w:val="restar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Hn</w:t>
            </w:r>
          </w:p>
        </w:tc>
        <w:tc>
          <w:tcPr>
            <w:tcW w:w="867" w:type="pc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1</w:t>
            </w:r>
          </w:p>
        </w:tc>
        <w:tc>
          <w:tcPr>
            <w:tcW w:w="1097" w:type="pc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p>
        </w:tc>
        <w:tc>
          <w:tcPr>
            <w:tcW w:w="1024" w:type="pc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p>
        </w:tc>
        <w:tc>
          <w:tcPr>
            <w:tcW w:w="1070" w:type="pct"/>
            <w:vMerge w:val="restar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Diện tích khu vực chồng lấn thứ n chồng lấn với Giấy phép số...)</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2" w:type="pct"/>
            <w:vMerge/>
            <w:shd w:val="clear" w:color="auto" w:fill="auto"/>
            <w:vAlign w:val="center"/>
          </w:tcPr>
          <w:p w:rsidR="008463B3" w:rsidRPr="0091620A" w:rsidP="00D524CA">
            <w:pPr>
              <w:widowControl w:val="0"/>
              <w:spacing w:before="120" w:after="0" w:line="240" w:lineRule="auto"/>
              <w:jc w:val="center"/>
              <w:rPr>
                <w:rFonts w:ascii="Arial" w:hAnsi="Arial" w:cs="Arial"/>
                <w:color w:val="auto"/>
                <w:sz w:val="20"/>
                <w:szCs w:val="20"/>
              </w:rPr>
            </w:pPr>
          </w:p>
        </w:tc>
        <w:tc>
          <w:tcPr>
            <w:tcW w:w="867" w:type="pc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2</w:t>
            </w:r>
          </w:p>
        </w:tc>
        <w:tc>
          <w:tcPr>
            <w:tcW w:w="1097" w:type="pc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p>
        </w:tc>
        <w:tc>
          <w:tcPr>
            <w:tcW w:w="1024" w:type="pc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p>
        </w:tc>
        <w:tc>
          <w:tcPr>
            <w:tcW w:w="1070" w:type="pct"/>
            <w:vMerge/>
            <w:shd w:val="clear" w:color="auto" w:fill="auto"/>
            <w:vAlign w:val="center"/>
          </w:tcPr>
          <w:p w:rsidR="008463B3"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2" w:type="pct"/>
            <w:vMerge/>
            <w:shd w:val="clear" w:color="auto" w:fill="auto"/>
            <w:vAlign w:val="center"/>
          </w:tcPr>
          <w:p w:rsidR="008463B3" w:rsidRPr="0091620A" w:rsidP="00D524CA">
            <w:pPr>
              <w:widowControl w:val="0"/>
              <w:spacing w:before="120" w:after="0" w:line="240" w:lineRule="auto"/>
              <w:jc w:val="center"/>
              <w:rPr>
                <w:rFonts w:ascii="Arial" w:hAnsi="Arial" w:cs="Arial"/>
                <w:color w:val="auto"/>
                <w:sz w:val="20"/>
                <w:szCs w:val="20"/>
              </w:rPr>
            </w:pPr>
          </w:p>
        </w:tc>
        <w:tc>
          <w:tcPr>
            <w:tcW w:w="867" w:type="pc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w:t>
            </w:r>
          </w:p>
        </w:tc>
        <w:tc>
          <w:tcPr>
            <w:tcW w:w="1097" w:type="pc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p>
        </w:tc>
        <w:tc>
          <w:tcPr>
            <w:tcW w:w="1024" w:type="pc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p>
        </w:tc>
        <w:tc>
          <w:tcPr>
            <w:tcW w:w="1070" w:type="pct"/>
            <w:vMerge/>
            <w:shd w:val="clear" w:color="auto" w:fill="auto"/>
            <w:vAlign w:val="center"/>
          </w:tcPr>
          <w:p w:rsidR="008463B3"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2" w:type="pct"/>
            <w:vMerge/>
            <w:shd w:val="clear" w:color="auto" w:fill="auto"/>
            <w:vAlign w:val="center"/>
          </w:tcPr>
          <w:p w:rsidR="008463B3" w:rsidRPr="0091620A" w:rsidP="00D524CA">
            <w:pPr>
              <w:widowControl w:val="0"/>
              <w:spacing w:before="120" w:after="0" w:line="240" w:lineRule="auto"/>
              <w:jc w:val="center"/>
              <w:rPr>
                <w:rFonts w:ascii="Arial" w:hAnsi="Arial" w:cs="Arial"/>
                <w:color w:val="auto"/>
                <w:sz w:val="20"/>
                <w:szCs w:val="20"/>
              </w:rPr>
            </w:pPr>
          </w:p>
        </w:tc>
        <w:tc>
          <w:tcPr>
            <w:tcW w:w="867" w:type="pc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k</w:t>
            </w:r>
          </w:p>
        </w:tc>
        <w:tc>
          <w:tcPr>
            <w:tcW w:w="1097" w:type="pc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p>
        </w:tc>
        <w:tc>
          <w:tcPr>
            <w:tcW w:w="1024" w:type="pc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p>
        </w:tc>
        <w:tc>
          <w:tcPr>
            <w:tcW w:w="1070" w:type="pct"/>
            <w:vMerge/>
            <w:shd w:val="clear" w:color="auto" w:fill="auto"/>
            <w:vAlign w:val="center"/>
          </w:tcPr>
          <w:p w:rsidR="008463B3" w:rsidRPr="0091620A" w:rsidP="00D524CA">
            <w:pPr>
              <w:widowControl w:val="0"/>
              <w:spacing w:before="120" w:after="0" w:line="240" w:lineRule="auto"/>
              <w:jc w:val="center"/>
              <w:rPr>
                <w:rFonts w:ascii="Arial" w:hAnsi="Arial" w:cs="Arial"/>
                <w:color w:val="auto"/>
                <w:sz w:val="20"/>
                <w:szCs w:val="20"/>
              </w:rPr>
            </w:pPr>
          </w:p>
        </w:tc>
      </w:tr>
    </w:tbl>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3. Trường hợp có diện tích khu vực không được phép khai thác nằm trong diện tích khu vực được phép khai thác</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1854"/>
        <w:gridCol w:w="2425"/>
        <w:gridCol w:w="2285"/>
        <w:gridCol w:w="2517"/>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21" w:type="pct"/>
            <w:vMerge w:val="restar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Điểm</w:t>
            </w:r>
            <w:r w:rsidRPr="0091620A">
              <w:rPr>
                <w:rFonts w:ascii="Arial" w:hAnsi="Arial" w:cs="Arial"/>
                <w:b/>
                <w:bCs/>
                <w:color w:val="auto"/>
                <w:sz w:val="20"/>
                <w:szCs w:val="20"/>
              </w:rPr>
              <w:t xml:space="preserve"> góc khu vực không được phép khai thác</w:t>
            </w:r>
          </w:p>
        </w:tc>
        <w:tc>
          <w:tcPr>
            <w:tcW w:w="2593" w:type="pct"/>
            <w:gridSpan w:val="2"/>
            <w:shd w:val="clear" w:color="auto" w:fill="auto"/>
            <w:vAlign w:val="center"/>
          </w:tcPr>
          <w:p w:rsidR="008463B3"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Hệ tọa độ VN-2000</w:t>
              <w:br/>
            </w:r>
            <w:r w:rsidRPr="0091620A">
              <w:rPr>
                <w:rFonts w:ascii="Arial" w:hAnsi="Arial" w:cs="Arial"/>
                <w:i/>
                <w:iCs/>
                <w:color w:val="auto"/>
                <w:sz w:val="20"/>
                <w:szCs w:val="20"/>
              </w:rPr>
              <w:t>(Kinh tuyến trục ... múi chiếu...)</w:t>
            </w:r>
          </w:p>
        </w:tc>
        <w:tc>
          <w:tcPr>
            <w:tcW w:w="1386" w:type="pct"/>
            <w:vMerge w:val="restar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Diện tích khu vực không được phép khai thác </w:t>
            </w:r>
            <w:r w:rsidRPr="0091620A">
              <w:rPr>
                <w:rFonts w:ascii="Arial" w:hAnsi="Arial" w:cs="Arial"/>
                <w:color w:val="auto"/>
                <w:sz w:val="20"/>
                <w:szCs w:val="20"/>
              </w:rPr>
              <w:t>(ha, m</w:t>
            </w:r>
            <w:r w:rsidRPr="0091620A">
              <w:rPr>
                <w:rFonts w:ascii="Arial" w:hAnsi="Arial" w:cs="Arial"/>
                <w:color w:val="auto"/>
                <w:sz w:val="20"/>
                <w:szCs w:val="20"/>
                <w:vertAlign w:val="superscript"/>
              </w:rPr>
              <w:t>2</w:t>
            </w:r>
            <w:r w:rsidRPr="0091620A">
              <w:rPr>
                <w:rFonts w:ascii="Arial" w:hAnsi="Arial" w:cs="Arial"/>
                <w:color w:val="auto"/>
                <w:sz w:val="20"/>
                <w:szCs w:val="20"/>
              </w:rPr>
              <w:t>, km</w:t>
            </w:r>
            <w:r w:rsidRPr="0091620A">
              <w:rPr>
                <w:rFonts w:ascii="Arial" w:hAnsi="Arial" w:cs="Arial"/>
                <w:color w:val="auto"/>
                <w:sz w:val="20"/>
                <w:szCs w:val="20"/>
                <w:vertAlign w:val="superscript"/>
              </w:rPr>
              <w:t>2</w:t>
            </w:r>
            <w:r w:rsidRPr="0091620A">
              <w:rPr>
                <w:rFonts w:ascii="Arial" w:hAnsi="Arial" w:cs="Arial"/>
                <w:color w:val="auto"/>
                <w:sz w:val="20"/>
                <w:szCs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21" w:type="pct"/>
            <w:vMerge/>
            <w:shd w:val="clear" w:color="auto" w:fill="auto"/>
            <w:vAlign w:val="center"/>
          </w:tcPr>
          <w:p w:rsidR="008463B3" w:rsidRPr="0091620A" w:rsidP="00D524CA">
            <w:pPr>
              <w:widowControl w:val="0"/>
              <w:spacing w:before="120" w:after="0" w:line="240" w:lineRule="auto"/>
              <w:jc w:val="center"/>
              <w:rPr>
                <w:rFonts w:ascii="Arial" w:hAnsi="Arial" w:cs="Arial"/>
                <w:color w:val="auto"/>
                <w:sz w:val="20"/>
                <w:szCs w:val="20"/>
              </w:rPr>
            </w:pPr>
          </w:p>
        </w:tc>
        <w:tc>
          <w:tcPr>
            <w:tcW w:w="1335" w:type="pc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X</w:t>
            </w:r>
            <w:r w:rsidRPr="0091620A">
              <w:rPr>
                <w:rFonts w:ascii="Arial" w:hAnsi="Arial" w:cs="Arial"/>
                <w:color w:val="auto"/>
                <w:sz w:val="20"/>
                <w:szCs w:val="20"/>
              </w:rPr>
              <w:t xml:space="preserve"> (m)</w:t>
            </w:r>
          </w:p>
        </w:tc>
        <w:tc>
          <w:tcPr>
            <w:tcW w:w="1258" w:type="pc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Y</w:t>
            </w:r>
            <w:r w:rsidRPr="0091620A">
              <w:rPr>
                <w:rFonts w:ascii="Arial" w:hAnsi="Arial" w:cs="Arial"/>
                <w:color w:val="auto"/>
                <w:sz w:val="20"/>
                <w:szCs w:val="20"/>
              </w:rPr>
              <w:t xml:space="preserve"> (m)</w:t>
            </w:r>
          </w:p>
        </w:tc>
        <w:tc>
          <w:tcPr>
            <w:tcW w:w="1386" w:type="pct"/>
            <w:vMerge/>
            <w:shd w:val="clear" w:color="auto" w:fill="auto"/>
            <w:vAlign w:val="center"/>
          </w:tcPr>
          <w:p w:rsidR="008463B3"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21" w:type="pc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1</w:t>
            </w:r>
          </w:p>
        </w:tc>
        <w:tc>
          <w:tcPr>
            <w:tcW w:w="1334" w:type="pc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p>
        </w:tc>
        <w:tc>
          <w:tcPr>
            <w:tcW w:w="1258" w:type="pc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p>
        </w:tc>
        <w:tc>
          <w:tcPr>
            <w:tcW w:w="1386" w:type="pct"/>
            <w:vMerge w:val="restar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21" w:type="pc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2</w:t>
            </w:r>
          </w:p>
        </w:tc>
        <w:tc>
          <w:tcPr>
            <w:tcW w:w="1335" w:type="pc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p>
        </w:tc>
        <w:tc>
          <w:tcPr>
            <w:tcW w:w="1258" w:type="pc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p>
        </w:tc>
        <w:tc>
          <w:tcPr>
            <w:tcW w:w="1386" w:type="pct"/>
            <w:vMerge/>
            <w:shd w:val="clear" w:color="auto" w:fill="auto"/>
            <w:vAlign w:val="center"/>
          </w:tcPr>
          <w:p w:rsidR="008463B3"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21" w:type="pc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w:t>
            </w:r>
          </w:p>
        </w:tc>
        <w:tc>
          <w:tcPr>
            <w:tcW w:w="1335" w:type="pc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p>
        </w:tc>
        <w:tc>
          <w:tcPr>
            <w:tcW w:w="1258" w:type="pc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p>
        </w:tc>
        <w:tc>
          <w:tcPr>
            <w:tcW w:w="1386" w:type="pct"/>
            <w:vMerge/>
            <w:shd w:val="clear" w:color="auto" w:fill="auto"/>
            <w:vAlign w:val="center"/>
          </w:tcPr>
          <w:p w:rsidR="008463B3"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21" w:type="pc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n</w:t>
            </w:r>
          </w:p>
        </w:tc>
        <w:tc>
          <w:tcPr>
            <w:tcW w:w="1335" w:type="pc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p>
        </w:tc>
        <w:tc>
          <w:tcPr>
            <w:tcW w:w="1258" w:type="pc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p>
        </w:tc>
        <w:tc>
          <w:tcPr>
            <w:tcW w:w="1386" w:type="pct"/>
            <w:vMerge/>
            <w:shd w:val="clear" w:color="auto" w:fill="auto"/>
            <w:vAlign w:val="center"/>
          </w:tcPr>
          <w:p w:rsidR="008463B3"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21" w:type="pc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1</w:t>
            </w:r>
          </w:p>
        </w:tc>
        <w:tc>
          <w:tcPr>
            <w:tcW w:w="1335" w:type="pc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p>
        </w:tc>
        <w:tc>
          <w:tcPr>
            <w:tcW w:w="1258" w:type="pc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p>
        </w:tc>
        <w:tc>
          <w:tcPr>
            <w:tcW w:w="1386" w:type="pct"/>
            <w:vMerge w:val="restar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21" w:type="pc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2</w:t>
            </w:r>
          </w:p>
        </w:tc>
        <w:tc>
          <w:tcPr>
            <w:tcW w:w="1335" w:type="pc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p>
        </w:tc>
        <w:tc>
          <w:tcPr>
            <w:tcW w:w="1258" w:type="pc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p>
        </w:tc>
        <w:tc>
          <w:tcPr>
            <w:tcW w:w="1386" w:type="pct"/>
            <w:vMerge/>
            <w:shd w:val="clear" w:color="auto" w:fill="auto"/>
            <w:vAlign w:val="center"/>
          </w:tcPr>
          <w:p w:rsidR="008463B3"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21" w:type="pc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w:t>
            </w:r>
          </w:p>
        </w:tc>
        <w:tc>
          <w:tcPr>
            <w:tcW w:w="1335" w:type="pc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p>
        </w:tc>
        <w:tc>
          <w:tcPr>
            <w:tcW w:w="1258" w:type="pc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p>
        </w:tc>
        <w:tc>
          <w:tcPr>
            <w:tcW w:w="1386" w:type="pct"/>
            <w:vMerge/>
            <w:shd w:val="clear" w:color="auto" w:fill="auto"/>
            <w:vAlign w:val="center"/>
          </w:tcPr>
          <w:p w:rsidR="008463B3"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21" w:type="pc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m</w:t>
            </w:r>
          </w:p>
        </w:tc>
        <w:tc>
          <w:tcPr>
            <w:tcW w:w="1335" w:type="pc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p>
        </w:tc>
        <w:tc>
          <w:tcPr>
            <w:tcW w:w="1258" w:type="pct"/>
            <w:shd w:val="clear" w:color="auto" w:fill="auto"/>
            <w:vAlign w:val="center"/>
          </w:tcPr>
          <w:p w:rsidR="008463B3" w:rsidRPr="0091620A" w:rsidP="00D524CA">
            <w:pPr>
              <w:spacing w:before="120" w:after="0" w:line="240" w:lineRule="auto"/>
              <w:jc w:val="center"/>
              <w:rPr>
                <w:rFonts w:ascii="Arial" w:hAnsi="Arial" w:cs="Arial"/>
                <w:color w:val="auto"/>
                <w:sz w:val="20"/>
                <w:szCs w:val="20"/>
              </w:rPr>
            </w:pPr>
          </w:p>
        </w:tc>
        <w:tc>
          <w:tcPr>
            <w:tcW w:w="1386" w:type="pct"/>
            <w:vMerge/>
            <w:shd w:val="clear" w:color="auto" w:fill="auto"/>
            <w:vAlign w:val="center"/>
          </w:tcPr>
          <w:p w:rsidR="008463B3"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21"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335"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258"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386"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r>
    </w:tbl>
    <w:p w:rsidR="008463B3"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bookmarkStart w:id="349" w:name="chuong_pl_14"/>
      <w:r w:rsidRPr="0091620A" w:rsidR="003556B9">
        <w:rPr>
          <w:rFonts w:ascii="Arial" w:hAnsi="Arial" w:cs="Arial"/>
          <w:b/>
          <w:bCs/>
          <w:color w:val="auto"/>
          <w:sz w:val="20"/>
          <w:szCs w:val="20"/>
        </w:rPr>
        <w:t>Mẫu</w:t>
      </w:r>
      <w:r w:rsidRPr="0091620A" w:rsidR="00402ABF">
        <w:rPr>
          <w:rFonts w:ascii="Arial" w:hAnsi="Arial" w:cs="Arial"/>
          <w:b/>
          <w:bCs/>
          <w:color w:val="auto"/>
          <w:sz w:val="20"/>
          <w:szCs w:val="20"/>
        </w:rPr>
        <w:t xml:space="preserve"> số 16: Giấy phép khai thác tận thu khoáng sản</w:t>
      </w:r>
      <w:bookmarkEnd w:id="349"/>
    </w:p>
    <w:tbl>
      <w:tblPr>
        <w:tblStyle w:val="TableNormal"/>
        <w:tblW w:w="5000" w:type="pct"/>
        <w:tblCellMar>
          <w:left w:w="0" w:type="dxa"/>
          <w:right w:w="0" w:type="dxa"/>
        </w:tblCellMar>
        <w:tblLook w:val="01E0"/>
      </w:tblPr>
      <w:tblGrid>
        <w:gridCol w:w="4129"/>
        <w:gridCol w:w="4942"/>
      </w:tblGrid>
      <w:tr>
        <w:tblPrEx>
          <w:tblW w:w="5000" w:type="pct"/>
          <w:tblCellMar>
            <w:left w:w="0" w:type="dxa"/>
            <w:right w:w="0" w:type="dxa"/>
          </w:tblCellMar>
          <w:tblLook w:val="01E0"/>
        </w:tblPrEx>
        <w:tc>
          <w:tcPr>
            <w:tcW w:w="2276" w:type="pct"/>
            <w:shd w:val="clear" w:color="auto" w:fill="auto"/>
          </w:tcPr>
          <w:p w:rsidR="008463B3"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UBND TỈNH (THÀNH PHỐ) .........</w:t>
            </w:r>
            <w:r w:rsidRPr="0091620A">
              <w:rPr>
                <w:rFonts w:ascii="Arial" w:hAnsi="Arial" w:cs="Arial"/>
                <w:color w:val="auto"/>
                <w:sz w:val="20"/>
                <w:szCs w:val="20"/>
              </w:rPr>
              <w:br/>
            </w:r>
            <w:r w:rsidRPr="0091620A">
              <w:rPr>
                <w:rFonts w:ascii="Arial" w:hAnsi="Arial" w:cs="Arial"/>
                <w:b/>
                <w:color w:val="auto"/>
                <w:sz w:val="20"/>
                <w:szCs w:val="20"/>
              </w:rPr>
              <w:t>--------</w:t>
            </w:r>
          </w:p>
        </w:tc>
        <w:tc>
          <w:tcPr>
            <w:tcW w:w="2724" w:type="pct"/>
            <w:shd w:val="clear" w:color="auto" w:fill="auto"/>
          </w:tcPr>
          <w:p w:rsidR="008463B3"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CỘNG HÒA XÃ HỘI CHỦ NGHĨA VIỆT NAM</w:t>
              <w:br/>
              <w:t xml:space="preserve">Độc lập - Tự do - Hạnh phúc </w:t>
              <w:br/>
              <w:t>---------------</w:t>
            </w:r>
          </w:p>
        </w:tc>
      </w:tr>
      <w:tr>
        <w:tblPrEx>
          <w:tblW w:w="5000" w:type="pct"/>
          <w:tblCellMar>
            <w:left w:w="0" w:type="dxa"/>
            <w:right w:w="0" w:type="dxa"/>
          </w:tblCellMar>
          <w:tblLook w:val="01E0"/>
        </w:tblPrEx>
        <w:tc>
          <w:tcPr>
            <w:tcW w:w="2276" w:type="pct"/>
            <w:shd w:val="clear" w:color="auto" w:fill="auto"/>
            <w:vAlign w:val="center"/>
          </w:tcPr>
          <w:p w:rsidR="008463B3" w:rsidRPr="0091620A" w:rsidP="00D524CA">
            <w:pPr>
              <w:spacing w:before="120" w:after="0" w:line="240" w:lineRule="auto"/>
              <w:jc w:val="center"/>
              <w:rPr>
                <w:rFonts w:ascii="Arial" w:hAnsi="Arial" w:cs="Arial"/>
                <w:b/>
                <w:bCs/>
                <w:color w:val="auto"/>
                <w:sz w:val="20"/>
                <w:szCs w:val="20"/>
              </w:rPr>
            </w:pPr>
            <w:r w:rsidRPr="0091620A">
              <w:rPr>
                <w:rFonts w:ascii="Arial" w:hAnsi="Arial" w:cs="Arial"/>
                <w:color w:val="auto"/>
                <w:sz w:val="20"/>
                <w:szCs w:val="20"/>
              </w:rPr>
              <w:t>Số: ..........</w:t>
            </w:r>
            <w:r w:rsidRPr="0091620A" w:rsidR="0042348F">
              <w:rPr>
                <w:rFonts w:ascii="Arial" w:hAnsi="Arial" w:cs="Arial"/>
                <w:color w:val="auto"/>
                <w:sz w:val="20"/>
                <w:szCs w:val="20"/>
              </w:rPr>
              <w:t>/</w:t>
            </w:r>
            <w:r w:rsidRPr="0091620A">
              <w:rPr>
                <w:rFonts w:ascii="Arial" w:hAnsi="Arial" w:cs="Arial"/>
                <w:color w:val="auto"/>
                <w:sz w:val="20"/>
                <w:szCs w:val="20"/>
              </w:rPr>
              <w:t>GP-...........</w:t>
            </w:r>
          </w:p>
        </w:tc>
        <w:tc>
          <w:tcPr>
            <w:tcW w:w="2724" w:type="pct"/>
            <w:shd w:val="clear" w:color="auto" w:fill="auto"/>
            <w:vAlign w:val="center"/>
          </w:tcPr>
          <w:p w:rsidR="008463B3" w:rsidRPr="0091620A" w:rsidP="00D524CA">
            <w:pPr>
              <w:spacing w:before="120" w:after="0" w:line="240" w:lineRule="auto"/>
              <w:jc w:val="right"/>
              <w:rPr>
                <w:rFonts w:ascii="Arial" w:hAnsi="Arial" w:cs="Arial"/>
                <w:b/>
                <w:bCs/>
                <w:color w:val="auto"/>
                <w:sz w:val="20"/>
                <w:szCs w:val="20"/>
              </w:rPr>
            </w:pPr>
            <w:r w:rsidRPr="0091620A">
              <w:rPr>
                <w:rFonts w:ascii="Arial" w:hAnsi="Arial" w:cs="Arial"/>
                <w:i/>
                <w:iCs/>
                <w:color w:val="auto"/>
                <w:sz w:val="20"/>
                <w:szCs w:val="20"/>
              </w:rPr>
              <w:t>Địa danh.........., ngày... tháng... năm....</w:t>
            </w:r>
          </w:p>
        </w:tc>
      </w:tr>
    </w:tbl>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GIẤY PHÉP KHAI THÁC TẬN THU KHOÁNG SẢN</w:t>
      </w: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CHỦ TỊCH ỦY BAN NHÂN DÂN TỈNH (THÀNH PHỐ)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bookmarkStart w:id="350" w:name="tvpllink_dlpntvbrtg_12"/>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Địa chất và khoáng sản</w:t>
      </w:r>
      <w:bookmarkEnd w:id="350"/>
      <w:r w:rsidRPr="0091620A" w:rsidR="00C77983">
        <w:rPr>
          <w:rFonts w:ascii="Arial" w:hAnsi="Arial" w:cs="Arial"/>
          <w:i/>
          <w:iCs/>
          <w:color w:val="auto"/>
          <w:sz w:val="20"/>
          <w:szCs w:val="20"/>
        </w:rPr>
        <w:t xml:space="preserve"> ngày 29 tháng 11 năm 2024, được sửa đổi, bổ sung theo </w:t>
      </w:r>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số </w:t>
      </w:r>
      <w:bookmarkStart w:id="351" w:name="tvpllink_nucvepaket_6"/>
      <w:r w:rsidRPr="0091620A" w:rsidR="00C77983">
        <w:rPr>
          <w:rFonts w:ascii="Arial" w:hAnsi="Arial" w:cs="Arial"/>
          <w:i/>
          <w:iCs/>
          <w:color w:val="auto"/>
          <w:sz w:val="20"/>
          <w:szCs w:val="20"/>
        </w:rPr>
        <w:t>147</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QH15</w:t>
      </w:r>
      <w:bookmarkEnd w:id="351"/>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bookmarkStart w:id="352" w:name="tvpllink_ybxjodnhtg_1"/>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Tổ chức chính quyền địa phương</w:t>
      </w:r>
      <w:bookmarkEnd w:id="352"/>
      <w:r w:rsidRPr="0091620A" w:rsidR="00C77983">
        <w:rPr>
          <w:rFonts w:ascii="Arial" w:hAnsi="Arial" w:cs="Arial"/>
          <w:i/>
          <w:iCs/>
          <w:color w:val="auto"/>
          <w:sz w:val="20"/>
          <w:szCs w:val="20"/>
        </w:rPr>
        <w:t xml:space="preserve"> ngày 16 tháng 6 năm 202</w:t>
      </w:r>
      <w:r w:rsidRPr="0091620A" w:rsidR="00C77983">
        <w:rPr>
          <w:rFonts w:ascii="Arial" w:hAnsi="Arial" w:cs="Arial"/>
          <w:i/>
          <w:iCs/>
          <w:color w:val="auto"/>
          <w:sz w:val="20"/>
          <w:szCs w:val="20"/>
        </w:rPr>
        <w:t>5;</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Nghị định</w:t>
      </w:r>
      <w:r w:rsidRPr="0091620A" w:rsidR="00C77983">
        <w:rPr>
          <w:rFonts w:ascii="Arial" w:hAnsi="Arial" w:cs="Arial"/>
          <w:i/>
          <w:iCs/>
          <w:color w:val="auto"/>
          <w:sz w:val="20"/>
          <w:szCs w:val="20"/>
        </w:rPr>
        <w:t xml:space="preserve"> số </w:t>
      </w:r>
      <w:bookmarkStart w:id="353" w:name="tvpllink_fyrmoauwhp_8"/>
      <w:r w:rsidRPr="0091620A" w:rsidR="00C77983">
        <w:rPr>
          <w:rFonts w:ascii="Arial" w:hAnsi="Arial" w:cs="Arial"/>
          <w:i/>
          <w:iCs/>
          <w:color w:val="auto"/>
          <w:sz w:val="20"/>
          <w:szCs w:val="20"/>
        </w:rPr>
        <w:t>193</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NĐ-CP</w:t>
      </w:r>
      <w:bookmarkEnd w:id="353"/>
      <w:r w:rsidRPr="0091620A" w:rsidR="00C77983">
        <w:rPr>
          <w:rFonts w:ascii="Arial" w:hAnsi="Arial" w:cs="Arial"/>
          <w:i/>
          <w:iCs/>
          <w:color w:val="auto"/>
          <w:sz w:val="20"/>
          <w:szCs w:val="20"/>
        </w:rPr>
        <w:t xml:space="preserve"> ngày 02 tháng</w:t>
      </w:r>
      <w:r w:rsidRPr="0091620A" w:rsidR="00C77983">
        <w:rPr>
          <w:rFonts w:ascii="Arial" w:hAnsi="Arial" w:cs="Arial"/>
          <w:color w:val="auto"/>
          <w:sz w:val="20"/>
          <w:szCs w:val="20"/>
        </w:rPr>
        <w:t xml:space="preserve"> 7 </w:t>
      </w:r>
      <w:r w:rsidRPr="0091620A" w:rsidR="00C77983">
        <w:rPr>
          <w:rFonts w:ascii="Arial" w:hAnsi="Arial" w:cs="Arial"/>
          <w:i/>
          <w:iCs/>
          <w:color w:val="auto"/>
          <w:sz w:val="20"/>
          <w:szCs w:val="20"/>
        </w:rPr>
        <w:t xml:space="preserve">năm 2025 của Chính phủ quy định chi tiết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và biện pháp thi hành </w:t>
      </w:r>
      <w:bookmarkStart w:id="354" w:name="tvpllink_dlpntvbrtg_13"/>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Địa chất và khoáng sản</w:t>
      </w:r>
      <w:bookmarkEnd w:id="354"/>
      <w:r w:rsidRPr="0091620A" w:rsidR="00C77983">
        <w:rPr>
          <w:rFonts w:ascii="Arial" w:hAnsi="Arial" w:cs="Arial"/>
          <w:i/>
          <w:iCs/>
          <w:color w:val="auto"/>
          <w:sz w:val="20"/>
          <w:szCs w:val="20"/>
        </w:rPr>
        <w:t xml:space="preserve">, được sửa đổi, bổ sung theo </w:t>
      </w:r>
      <w:r w:rsidRPr="0091620A" w:rsidR="0042348F">
        <w:rPr>
          <w:rFonts w:ascii="Arial" w:hAnsi="Arial" w:cs="Arial"/>
          <w:i/>
          <w:iCs/>
          <w:color w:val="auto"/>
          <w:sz w:val="20"/>
          <w:szCs w:val="20"/>
        </w:rPr>
        <w:t>Nghị định</w:t>
      </w:r>
      <w:r w:rsidRPr="0091620A" w:rsidR="00C77983">
        <w:rPr>
          <w:rFonts w:ascii="Arial" w:hAnsi="Arial" w:cs="Arial"/>
          <w:i/>
          <w:iCs/>
          <w:color w:val="auto"/>
          <w:sz w:val="20"/>
          <w:szCs w:val="20"/>
        </w:rPr>
        <w:t xml:space="preserve"> số </w:t>
      </w:r>
      <w:bookmarkStart w:id="355" w:name="tvpllink_hexxeejfpq_2"/>
      <w:r w:rsidRPr="0091620A" w:rsidR="00C77983">
        <w:rPr>
          <w:rFonts w:ascii="Arial" w:hAnsi="Arial" w:cs="Arial"/>
          <w:i/>
          <w:iCs/>
          <w:color w:val="auto"/>
          <w:sz w:val="20"/>
          <w:szCs w:val="20"/>
        </w:rPr>
        <w:t>21</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NĐ-CP</w:t>
      </w:r>
      <w:bookmarkEnd w:id="355"/>
      <w:r w:rsidRPr="0091620A" w:rsidR="00C77983">
        <w:rPr>
          <w:rFonts w:ascii="Arial" w:hAnsi="Arial" w:cs="Arial"/>
          <w:i/>
          <w:iCs/>
          <w:color w:val="auto"/>
          <w:sz w:val="20"/>
          <w:szCs w:val="20"/>
        </w:rPr>
        <w:t xml:space="preserve"> ngày 16 tháng 01 năm 2026 của Chính phủ;</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Thông tư</w:t>
      </w:r>
      <w:r w:rsidRPr="0091620A" w:rsidR="00C77983">
        <w:rPr>
          <w:rFonts w:ascii="Arial" w:hAnsi="Arial" w:cs="Arial"/>
          <w:i/>
          <w:iCs/>
          <w:color w:val="auto"/>
          <w:sz w:val="20"/>
          <w:szCs w:val="20"/>
        </w:rPr>
        <w:t xml:space="preserve"> số </w:t>
      </w:r>
      <w:bookmarkStart w:id="356" w:name="tvpllink_rcoznsykfu_9"/>
      <w:r w:rsidRPr="0091620A" w:rsidR="00C77983">
        <w:rPr>
          <w:rFonts w:ascii="Arial" w:hAnsi="Arial" w:cs="Arial"/>
          <w:i/>
          <w:iCs/>
          <w:color w:val="auto"/>
          <w:sz w:val="20"/>
          <w:szCs w:val="20"/>
        </w:rPr>
        <w:t>36</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TT-BNNMT</w:t>
      </w:r>
      <w:bookmarkEnd w:id="356"/>
      <w:r w:rsidRPr="0091620A" w:rsidR="00C77983">
        <w:rPr>
          <w:rFonts w:ascii="Arial" w:hAnsi="Arial" w:cs="Arial"/>
          <w:i/>
          <w:iCs/>
          <w:color w:val="auto"/>
          <w:sz w:val="20"/>
          <w:szCs w:val="20"/>
        </w:rPr>
        <w:t xml:space="preserve"> ngày 02 tháng 7 năm 2025 của Bộ trưởng Bộ Nông nghiệp và Môi trường quy định về khai thác khoáng sản, khai thác tận thu khoáng sản và thu hồi khoáng sản; </w:t>
      </w:r>
      <w:r w:rsidRPr="0091620A" w:rsidR="0042348F">
        <w:rPr>
          <w:rFonts w:ascii="Arial" w:hAnsi="Arial" w:cs="Arial"/>
          <w:i/>
          <w:iCs/>
          <w:color w:val="auto"/>
          <w:sz w:val="20"/>
          <w:szCs w:val="20"/>
        </w:rPr>
        <w:t>Thông tư</w:t>
      </w:r>
      <w:r w:rsidRPr="0091620A" w:rsidR="00C77983">
        <w:rPr>
          <w:rFonts w:ascii="Arial" w:hAnsi="Arial" w:cs="Arial"/>
          <w:i/>
          <w:iCs/>
          <w:color w:val="auto"/>
          <w:sz w:val="20"/>
          <w:szCs w:val="20"/>
        </w:rPr>
        <w:t xml:space="preserve"> số ......</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 xml:space="preserve">TT-BNNMT ngày ...... tháng ....... năm ....... của Bộ trưởng Bộ Nông nghiệp và Môi trường sửa đổi, bổ sung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của một số </w:t>
      </w:r>
      <w:r w:rsidRPr="0091620A" w:rsidR="0042348F">
        <w:rPr>
          <w:rFonts w:ascii="Arial" w:hAnsi="Arial" w:cs="Arial"/>
          <w:i/>
          <w:iCs/>
          <w:color w:val="auto"/>
          <w:sz w:val="20"/>
          <w:szCs w:val="20"/>
        </w:rPr>
        <w:t>thông tư</w:t>
      </w:r>
      <w:r w:rsidRPr="0091620A" w:rsidR="00C77983">
        <w:rPr>
          <w:rFonts w:ascii="Arial" w:hAnsi="Arial" w:cs="Arial"/>
          <w:i/>
          <w:iCs/>
          <w:color w:val="auto"/>
          <w:sz w:val="20"/>
          <w:szCs w:val="20"/>
        </w:rPr>
        <w:t xml:space="preserve"> thuộc lĩnh vực địa chất và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Giấy chứng nhận đầu tư (hoặc </w:t>
      </w:r>
      <w:r w:rsidRPr="0091620A" w:rsidR="0042348F">
        <w:rPr>
          <w:rFonts w:ascii="Arial" w:hAnsi="Arial" w:cs="Arial"/>
          <w:i/>
          <w:iCs/>
          <w:color w:val="auto"/>
          <w:sz w:val="20"/>
          <w:szCs w:val="20"/>
        </w:rPr>
        <w:t>Quyết định</w:t>
      </w:r>
      <w:r w:rsidRPr="0091620A" w:rsidR="00C77983">
        <w:rPr>
          <w:rFonts w:ascii="Arial" w:hAnsi="Arial" w:cs="Arial"/>
          <w:i/>
          <w:iCs/>
          <w:color w:val="auto"/>
          <w:sz w:val="20"/>
          <w:szCs w:val="20"/>
        </w:rPr>
        <w:t xml:space="preserve"> chấp thuận chủ trương đầu tư) số ... ngày ... tháng ... năm ... của ...... cấp cho Dự án đầu tư khai thác ... tại khu vực (mỏ) ....thuộc .... của ......</w:t>
      </w:r>
      <w:r w:rsidRPr="0091620A" w:rsidR="00C77983">
        <w:rPr>
          <w:rFonts w:ascii="Arial" w:hAnsi="Arial" w:cs="Arial"/>
          <w:i/>
          <w:iCs/>
          <w:color w:val="auto"/>
          <w:sz w:val="20"/>
          <w:szCs w:val="20"/>
          <w:vertAlign w:val="superscript"/>
        </w:rPr>
        <w:t>39</w:t>
      </w:r>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Quyết định</w:t>
      </w:r>
      <w:r w:rsidRPr="0091620A" w:rsidR="00C77983">
        <w:rPr>
          <w:rFonts w:ascii="Arial" w:hAnsi="Arial" w:cs="Arial"/>
          <w:i/>
          <w:iCs/>
          <w:color w:val="auto"/>
          <w:sz w:val="20"/>
          <w:szCs w:val="20"/>
        </w:rPr>
        <w:t xml:space="preserve"> số ........</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QĐ-UBND</w:t>
      </w:r>
      <w:r w:rsidRPr="0091620A" w:rsidR="00502C13">
        <w:rPr>
          <w:rFonts w:ascii="Arial" w:hAnsi="Arial" w:cs="Arial"/>
          <w:i/>
          <w:iCs/>
          <w:color w:val="auto"/>
          <w:sz w:val="20"/>
          <w:szCs w:val="20"/>
        </w:rPr>
        <w:t xml:space="preserve"> ngày ...... tháng ....... năm </w:t>
      </w:r>
      <w:r w:rsidRPr="0091620A" w:rsidR="00C77983">
        <w:rPr>
          <w:rFonts w:ascii="Arial" w:hAnsi="Arial" w:cs="Arial"/>
          <w:i/>
          <w:iCs/>
          <w:color w:val="auto"/>
          <w:sz w:val="20"/>
          <w:szCs w:val="20"/>
        </w:rPr>
        <w:t>....... của ...... (Tên cơ quan phê duyệt) ........ về việc phê duyệt kết quả thẩm định báo cáo đánh giá tác động môi trường dự án khai thác khoáng sản tại khu vực (mỏ) ...... thuộc ..... (tên cấp xã)......, .......(tên cấp tỉnh).......;</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Quyết định</w:t>
      </w:r>
      <w:r w:rsidRPr="0091620A" w:rsidR="00C77983">
        <w:rPr>
          <w:rFonts w:ascii="Arial" w:hAnsi="Arial" w:cs="Arial"/>
          <w:i/>
          <w:iCs/>
          <w:color w:val="auto"/>
          <w:sz w:val="20"/>
          <w:szCs w:val="20"/>
        </w:rPr>
        <w:t xml:space="preserve"> số .....</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QĐ-UBND ngày ...... tháng .... năm ...... của ..... (Tên cơ quan phê duyệt) ........ về việc phê duyệt khu vực không đấu giá quyền khai thác khoáng sản</w:t>
      </w:r>
      <w:r w:rsidRPr="0091620A" w:rsidR="00C77983">
        <w:rPr>
          <w:rFonts w:ascii="Arial" w:hAnsi="Arial" w:cs="Arial"/>
          <w:i/>
          <w:iCs/>
          <w:color w:val="auto"/>
          <w:sz w:val="20"/>
          <w:szCs w:val="20"/>
          <w:vertAlign w:val="superscript"/>
        </w:rPr>
        <w:t>40</w:t>
      </w:r>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Quyết định</w:t>
      </w:r>
      <w:r w:rsidRPr="0091620A" w:rsidR="00C77983">
        <w:rPr>
          <w:rFonts w:ascii="Arial" w:hAnsi="Arial" w:cs="Arial"/>
          <w:i/>
          <w:iCs/>
          <w:color w:val="auto"/>
          <w:sz w:val="20"/>
          <w:szCs w:val="20"/>
        </w:rPr>
        <w:t xml:space="preserve"> số ......</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QĐ-UBND ngày ....... tháng ....... năm ....... của ...... (Tên cơ quan phê duyệt) ....... về việc phê duyệt kết quả trúng đấu giá quyền khai thác khoáng sản tại khu vực (mỏ) ........ (tên khu vực hoặc mỏ) ........ thuộc ....... (tên cấp xã)......, .......(tên cấp tỉnh).......</w:t>
      </w:r>
      <w:r w:rsidRPr="0091620A" w:rsidR="00C77983">
        <w:rPr>
          <w:rFonts w:ascii="Arial" w:hAnsi="Arial" w:cs="Arial"/>
          <w:i/>
          <w:iCs/>
          <w:color w:val="auto"/>
          <w:sz w:val="20"/>
          <w:szCs w:val="20"/>
          <w:vertAlign w:val="superscript"/>
        </w:rPr>
        <w:t>41</w:t>
      </w:r>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quyết định</w:t>
      </w:r>
      <w:r w:rsidRPr="0091620A" w:rsidR="00C77983">
        <w:rPr>
          <w:rFonts w:ascii="Arial" w:hAnsi="Arial" w:cs="Arial"/>
          <w:i/>
          <w:iCs/>
          <w:color w:val="auto"/>
          <w:sz w:val="20"/>
          <w:szCs w:val="20"/>
        </w:rPr>
        <w:t xml:space="preserve"> số ....... ngày ...... của ....... về việc đóng cửa mỏ khoáng sản ....... (tên khoáng sản) ........ tại khu vực ..... thuộc ....... (tên cấp xã)....., .....(tên cấp tỉnh)</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Xét hồ sơ đề nghị cấp giấy phép khai thác tận thu khoáng sản ngày ...... tháng ...... năm ...... của ....... (tên tổ chức, cá nhân)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Theo đề nghị của Giám đốc Sở Nông nghiệp và Môi trường.</w:t>
      </w:r>
    </w:p>
    <w:p w:rsidR="00A77B3E" w:rsidRPr="0091620A" w:rsidP="00D524CA">
      <w:pPr>
        <w:spacing w:before="120" w:after="0" w:line="240" w:lineRule="auto"/>
        <w:jc w:val="center"/>
        <w:rPr>
          <w:rFonts w:ascii="Arial" w:hAnsi="Arial" w:cs="Arial"/>
          <w:b/>
          <w:bCs/>
          <w:color w:val="auto"/>
          <w:sz w:val="20"/>
          <w:szCs w:val="20"/>
        </w:rPr>
      </w:pPr>
      <w:r w:rsidRPr="0091620A" w:rsidR="0042348F">
        <w:rPr>
          <w:rFonts w:ascii="Arial" w:hAnsi="Arial" w:cs="Arial"/>
          <w:b/>
          <w:bCs/>
          <w:color w:val="auto"/>
          <w:sz w:val="20"/>
          <w:szCs w:val="20"/>
        </w:rPr>
        <w:t>QUYẾT ĐỊNH</w:t>
      </w:r>
      <w:r w:rsidRPr="0091620A" w:rsidR="00C77983">
        <w:rPr>
          <w:rFonts w:ascii="Arial" w:hAnsi="Arial" w:cs="Arial"/>
          <w:b/>
          <w:b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1.</w:t>
      </w:r>
      <w:r w:rsidRPr="0091620A" w:rsidR="00C77983">
        <w:rPr>
          <w:rFonts w:ascii="Arial" w:hAnsi="Arial" w:cs="Arial"/>
          <w:color w:val="auto"/>
          <w:sz w:val="20"/>
          <w:szCs w:val="20"/>
        </w:rPr>
        <w:t xml:space="preserve"> Cho phép ......... </w:t>
      </w:r>
      <w:r w:rsidRPr="0091620A" w:rsidR="00C77983">
        <w:rPr>
          <w:rFonts w:ascii="Arial" w:hAnsi="Arial" w:cs="Arial"/>
          <w:i/>
          <w:iCs/>
          <w:color w:val="auto"/>
          <w:sz w:val="20"/>
          <w:szCs w:val="20"/>
        </w:rPr>
        <w:t>(Tên tổ chức, cá nhân)</w:t>
      </w:r>
      <w:r w:rsidRPr="0091620A" w:rsidR="00C77983">
        <w:rPr>
          <w:rFonts w:ascii="Arial" w:hAnsi="Arial" w:cs="Arial"/>
          <w:color w:val="auto"/>
          <w:sz w:val="20"/>
          <w:szCs w:val="20"/>
        </w:rPr>
        <w:t xml:space="preserve"> .......... khai thác tận thu khoáng sản ........ tại bãi thải ............ của khu vực (mỏ) ........ thuộc ........ </w:t>
      </w:r>
      <w:r w:rsidRPr="0091620A" w:rsidR="00C77983">
        <w:rPr>
          <w:rFonts w:ascii="Arial" w:hAnsi="Arial" w:cs="Arial"/>
          <w:i/>
          <w:iCs/>
          <w:color w:val="auto"/>
          <w:sz w:val="20"/>
          <w:szCs w:val="20"/>
        </w:rPr>
        <w:t xml:space="preserve">(tên cấp xã) </w:t>
      </w:r>
      <w:r w:rsidRPr="0091620A" w:rsidR="00C77983">
        <w:rPr>
          <w:rFonts w:ascii="Arial" w:hAnsi="Arial" w:cs="Arial"/>
          <w:color w:val="auto"/>
          <w:sz w:val="20"/>
          <w:szCs w:val="20"/>
        </w:rPr>
        <w:t xml:space="preserve">.........., ........ </w:t>
      </w:r>
      <w:r w:rsidRPr="0091620A" w:rsidR="00C77983">
        <w:rPr>
          <w:rFonts w:ascii="Arial" w:hAnsi="Arial" w:cs="Arial"/>
          <w:i/>
          <w:iCs/>
          <w:color w:val="auto"/>
          <w:sz w:val="20"/>
          <w:szCs w:val="20"/>
        </w:rPr>
        <w:t>(tên cấp tỉnh)</w:t>
      </w:r>
      <w:r w:rsidRPr="0091620A" w:rsidR="00C77983">
        <w:rPr>
          <w:rFonts w:ascii="Arial" w:hAnsi="Arial" w:cs="Arial"/>
          <w:color w:val="auto"/>
          <w:sz w:val="20"/>
          <w:szCs w:val="20"/>
        </w:rPr>
        <w:t xml:space="preserve"> .......... với các nội dung như sau</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1. Khoáng sản được phép khai thác: ........... </w:t>
      </w:r>
      <w:r w:rsidRPr="0091620A" w:rsidR="00C77983">
        <w:rPr>
          <w:rFonts w:ascii="Arial" w:hAnsi="Arial" w:cs="Arial"/>
          <w:i/>
          <w:iCs/>
          <w:color w:val="auto"/>
          <w:sz w:val="20"/>
          <w:szCs w:val="20"/>
        </w:rPr>
        <w:t>(tên khoáng sản)</w:t>
      </w:r>
      <w:r w:rsidRPr="0091620A" w:rsidR="00C77983">
        <w:rPr>
          <w:rFonts w:ascii="Arial" w:hAnsi="Arial" w:cs="Arial"/>
          <w:color w:val="auto"/>
          <w:sz w:val="20"/>
          <w:szCs w:val="20"/>
        </w:rPr>
        <w:t xml:space="preserve">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2. Phương pháp khai thác khoáng sản: Lộ thiên, hầm lò, khác...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3. Không gian khai thác: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a) Diện tích khu vực khai thác: ......... (ha, 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 km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b) Mức sâu khai thác thấp nhất: </w:t>
      </w:r>
      <w:r w:rsidRPr="0091620A" w:rsidR="00C77983">
        <w:rPr>
          <w:rFonts w:ascii="Arial" w:hAnsi="Arial" w:cs="Arial"/>
          <w:color w:val="auto"/>
          <w:sz w:val="20"/>
          <w:szCs w:val="20"/>
        </w:rPr>
        <w:t>........ (m).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Không gian khai thác được thể hiện chi tiết theo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 và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II</w:t>
      </w:r>
      <w:r w:rsidRPr="0091620A" w:rsidR="00C77983">
        <w:rPr>
          <w:rFonts w:ascii="Arial" w:hAnsi="Arial" w:cs="Arial"/>
          <w:color w:val="auto"/>
          <w:sz w:val="20"/>
          <w:szCs w:val="20"/>
          <w:vertAlign w:val="superscript"/>
        </w:rPr>
        <w:t>42</w:t>
      </w:r>
      <w:r w:rsidRPr="0091620A" w:rsidR="00C77983">
        <w:rPr>
          <w:rFonts w:ascii="Arial" w:hAnsi="Arial" w:cs="Arial"/>
          <w:color w:val="auto"/>
          <w:sz w:val="20"/>
          <w:szCs w:val="20"/>
        </w:rPr>
        <w:t xml:space="preserve"> kèm theo giấy phép này.</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5. Khối lượng khoáng sản được phép khai thác: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a) Khoáng sản chính: ....... (tấn, m</w:t>
      </w:r>
      <w:r w:rsidRPr="0091620A" w:rsidR="00C77983">
        <w:rPr>
          <w:rFonts w:ascii="Arial" w:hAnsi="Arial" w:cs="Arial"/>
          <w:color w:val="auto"/>
          <w:sz w:val="20"/>
          <w:szCs w:val="20"/>
          <w:vertAlign w:val="superscript"/>
        </w:rPr>
        <w:t>3</w:t>
      </w:r>
      <w:r w:rsidRPr="0091620A" w:rsidR="00C77983">
        <w:rPr>
          <w:rFonts w:ascii="Arial" w:hAnsi="Arial" w:cs="Arial"/>
          <w:color w:val="auto"/>
          <w:sz w:val="20"/>
          <w:szCs w:val="20"/>
        </w:rPr>
        <w:t>,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b) Khoáng sản đi kèm: ....... (tấn, m</w:t>
      </w:r>
      <w:r w:rsidRPr="0091620A" w:rsidR="00C77983">
        <w:rPr>
          <w:rFonts w:ascii="Arial" w:hAnsi="Arial" w:cs="Arial"/>
          <w:color w:val="auto"/>
          <w:sz w:val="20"/>
          <w:szCs w:val="20"/>
          <w:vertAlign w:val="superscript"/>
        </w:rPr>
        <w:t>3</w:t>
      </w:r>
      <w:r w:rsidRPr="0091620A" w:rsidR="00C77983">
        <w:rPr>
          <w:rFonts w:ascii="Arial" w:hAnsi="Arial" w:cs="Arial"/>
          <w:color w:val="auto"/>
          <w:sz w:val="20"/>
          <w:szCs w:val="20"/>
        </w:rPr>
        <w:t>,.......)</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6. Công suất khai thác tối đa</w:t>
      </w:r>
      <w:r w:rsidRPr="0091620A" w:rsidR="00C77983">
        <w:rPr>
          <w:rFonts w:ascii="Arial" w:hAnsi="Arial" w:cs="Arial"/>
          <w:color w:val="auto"/>
          <w:sz w:val="20"/>
          <w:szCs w:val="20"/>
          <w:vertAlign w:val="superscript"/>
        </w:rPr>
        <w:t>43</w:t>
      </w:r>
      <w:r w:rsidRPr="0091620A" w:rsidR="00C77983">
        <w:rPr>
          <w:rFonts w:ascii="Arial" w:hAnsi="Arial" w:cs="Arial"/>
          <w:color w:val="auto"/>
          <w:sz w:val="20"/>
          <w:szCs w:val="20"/>
        </w:rPr>
        <w:t>: ....... (tấn, m</w:t>
      </w:r>
      <w:r w:rsidRPr="0091620A" w:rsidR="00C77983">
        <w:rPr>
          <w:rFonts w:ascii="Arial" w:hAnsi="Arial" w:cs="Arial"/>
          <w:color w:val="auto"/>
          <w:sz w:val="20"/>
          <w:szCs w:val="20"/>
          <w:vertAlign w:val="superscript"/>
        </w:rPr>
        <w:t>3</w:t>
      </w:r>
      <w:r w:rsidRPr="0091620A" w:rsidR="0042348F">
        <w:rPr>
          <w:rFonts w:ascii="Arial" w:hAnsi="Arial" w:cs="Arial"/>
          <w:color w:val="auto"/>
          <w:sz w:val="20"/>
          <w:szCs w:val="20"/>
        </w:rPr>
        <w:t>/</w:t>
      </w:r>
      <w:r w:rsidRPr="0091620A" w:rsidR="00C77983">
        <w:rPr>
          <w:rFonts w:ascii="Arial" w:hAnsi="Arial" w:cs="Arial"/>
          <w:color w:val="auto"/>
          <w:sz w:val="20"/>
          <w:szCs w:val="20"/>
        </w:rPr>
        <w:t>năm);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7. Thời hạn khai thác: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8. Dự án (công trình; nhóm dự án, công trình) sử dụng khoáng sản</w:t>
      </w:r>
      <w:r w:rsidRPr="0091620A" w:rsidR="00C77983">
        <w:rPr>
          <w:rFonts w:ascii="Arial" w:hAnsi="Arial" w:cs="Arial"/>
          <w:color w:val="auto"/>
          <w:sz w:val="20"/>
          <w:szCs w:val="20"/>
          <w:vertAlign w:val="superscript"/>
        </w:rPr>
        <w:t>44</w:t>
      </w:r>
      <w:r w:rsidRPr="0091620A" w:rsidR="00C77983">
        <w:rPr>
          <w:rFonts w:ascii="Arial" w:hAnsi="Arial" w:cs="Arial"/>
          <w:color w:val="auto"/>
          <w:sz w:val="20"/>
          <w:szCs w:val="20"/>
        </w:rPr>
        <w:t>: ..............</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2.</w:t>
      </w:r>
      <w:r w:rsidRPr="0091620A" w:rsidR="00C77983">
        <w:rPr>
          <w:rFonts w:ascii="Arial" w:hAnsi="Arial" w:cs="Arial"/>
          <w:color w:val="auto"/>
          <w:sz w:val="20"/>
          <w:szCs w:val="20"/>
        </w:rPr>
        <w:t xml:space="preserve"> .............. </w:t>
      </w:r>
      <w:r w:rsidRPr="0091620A" w:rsidR="00C77983">
        <w:rPr>
          <w:rFonts w:ascii="Arial" w:hAnsi="Arial" w:cs="Arial"/>
          <w:i/>
          <w:iCs/>
          <w:color w:val="auto"/>
          <w:sz w:val="20"/>
          <w:szCs w:val="20"/>
        </w:rPr>
        <w:t>(Tên tổ chức, cá nhân)</w:t>
      </w:r>
      <w:r w:rsidRPr="0091620A" w:rsidR="00C77983">
        <w:rPr>
          <w:rFonts w:ascii="Arial" w:hAnsi="Arial" w:cs="Arial"/>
          <w:color w:val="auto"/>
          <w:sz w:val="20"/>
          <w:szCs w:val="20"/>
        </w:rPr>
        <w:t xml:space="preserve"> .......... có trách nhiệm: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1. Nộp lệ phí cấp giấy phép khai thác tận thu khoáng sản, các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phí có liên quan theo quy định hiện hành.</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2. Các yêu cầu cần thiết khác (không được quy định trong quy định củ</w:t>
      </w:r>
      <w:r w:rsidRPr="0091620A" w:rsidR="00C77983">
        <w:rPr>
          <w:rFonts w:ascii="Arial" w:hAnsi="Arial" w:cs="Arial"/>
          <w:color w:val="auto"/>
          <w:sz w:val="20"/>
          <w:szCs w:val="20"/>
        </w:rPr>
        <w:t xml:space="preserve">a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về địa chất, khoáng sản hoặc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khác có liên quan) đối với tổ chức, cá nhân được cấp giấy phép (nếu có).</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3. </w:t>
      </w:r>
      <w:r w:rsidRPr="0091620A" w:rsidR="00C77983">
        <w:rPr>
          <w:rFonts w:ascii="Arial" w:hAnsi="Arial" w:cs="Arial"/>
          <w:color w:val="auto"/>
          <w:sz w:val="20"/>
          <w:szCs w:val="20"/>
        </w:rPr>
        <w:t>Giấy phép này có hiệu lực kể từ ngày ký.</w:t>
      </w:r>
      <w:r w:rsidRPr="0091620A" w:rsidR="0042348F">
        <w:rPr>
          <w:rFonts w:ascii="Arial" w:hAnsi="Arial" w:cs="Arial"/>
          <w:color w:val="auto"/>
          <w:sz w:val="20"/>
          <w:szCs w:val="20"/>
        </w:rPr>
        <w:t>/</w:t>
      </w:r>
      <w:r w:rsidRPr="0091620A" w:rsidR="00C77983">
        <w:rPr>
          <w:rFonts w:ascii="Arial" w:hAnsi="Arial" w:cs="Arial"/>
          <w:color w:val="auto"/>
          <w:sz w:val="20"/>
          <w:szCs w:val="20"/>
        </w:rPr>
        <w:t>.</w:t>
      </w:r>
    </w:p>
    <w:p w:rsidR="00502C13" w:rsidRPr="0091620A" w:rsidP="00D524CA">
      <w:pPr>
        <w:spacing w:before="120" w:after="0" w:line="240" w:lineRule="auto"/>
        <w:rPr>
          <w:rFonts w:ascii="Arial" w:hAnsi="Arial" w:cs="Arial"/>
          <w:color w:val="auto"/>
          <w:sz w:val="20"/>
          <w:szCs w:val="20"/>
        </w:rPr>
      </w:pPr>
    </w:p>
    <w:tbl>
      <w:tblPr>
        <w:tblStyle w:val="TableNormal"/>
        <w:tblW w:w="5000" w:type="pct"/>
        <w:tblLook w:val="01E0"/>
      </w:tblPr>
      <w:tblGrid>
        <w:gridCol w:w="4643"/>
        <w:gridCol w:w="4644"/>
      </w:tblGrid>
      <w:tr>
        <w:tblPrEx>
          <w:tblW w:w="5000" w:type="pct"/>
          <w:tblLook w:val="01E0"/>
        </w:tblPrEx>
        <w:tc>
          <w:tcPr>
            <w:tcW w:w="4621" w:type="dxa"/>
            <w:shd w:val="clear" w:color="auto" w:fill="auto"/>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i/>
                <w:iCs/>
                <w:color w:val="auto"/>
                <w:sz w:val="20"/>
                <w:szCs w:val="20"/>
              </w:rPr>
              <w:t>Nơi nhận:</w:t>
            </w:r>
            <w:r w:rsidRPr="0091620A" w:rsidR="00C77983">
              <w:rPr>
                <w:rFonts w:ascii="Arial" w:hAnsi="Arial" w:cs="Arial"/>
                <w:color w:val="auto"/>
                <w:sz w:val="20"/>
                <w:szCs w:val="20"/>
              </w:rPr>
              <w:br/>
            </w:r>
            <w:r w:rsidRPr="0091620A" w:rsidR="00C77983">
              <w:rPr>
                <w:rFonts w:ascii="Arial" w:hAnsi="Arial" w:cs="Arial"/>
                <w:color w:val="auto"/>
                <w:sz w:val="16"/>
                <w:szCs w:val="20"/>
              </w:rPr>
              <w:t>- ....(</w:t>
            </w:r>
            <w:r w:rsidRPr="0091620A" w:rsidR="00C77983">
              <w:rPr>
                <w:rFonts w:ascii="Arial" w:hAnsi="Arial" w:cs="Arial"/>
                <w:i/>
                <w:iCs/>
                <w:color w:val="auto"/>
                <w:sz w:val="16"/>
                <w:szCs w:val="20"/>
              </w:rPr>
              <w:t>Tên tổ chức, cá nhân</w:t>
            </w:r>
            <w:r w:rsidRPr="0091620A" w:rsidR="00C77983">
              <w:rPr>
                <w:rFonts w:ascii="Arial" w:hAnsi="Arial" w:cs="Arial"/>
                <w:color w:val="auto"/>
                <w:sz w:val="16"/>
                <w:szCs w:val="20"/>
              </w:rPr>
              <w:t>)... (bản chính);</w:t>
              <w:br/>
              <w:t>- Cơ quan cấp phép (bản chính);</w:t>
              <w:br/>
              <w:t>- Cơ quan thẩm định hồ sơ (bản chính);</w:t>
              <w:br/>
              <w:t>- Bộ NNMT (bản sao);</w:t>
              <w:br/>
              <w:t>- ..............................................</w:t>
              <w:br/>
              <w:t>- Lưu VT, ........ (.......)</w:t>
            </w:r>
          </w:p>
        </w:tc>
        <w:tc>
          <w:tcPr>
            <w:tcW w:w="4621" w:type="dxa"/>
            <w:shd w:val="clear" w:color="auto" w:fill="auto"/>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CHỦ TỊCH</w:t>
            </w:r>
            <w:r w:rsidRPr="0091620A" w:rsidR="00C77983">
              <w:rPr>
                <w:rFonts w:ascii="Arial" w:hAnsi="Arial" w:cs="Arial"/>
                <w:color w:val="auto"/>
                <w:sz w:val="20"/>
                <w:szCs w:val="20"/>
              </w:rPr>
              <w:br/>
            </w:r>
            <w:r w:rsidRPr="0091620A" w:rsidR="00C77983">
              <w:rPr>
                <w:rFonts w:ascii="Arial" w:hAnsi="Arial" w:cs="Arial"/>
                <w:i/>
                <w:iCs/>
                <w:color w:val="auto"/>
                <w:sz w:val="20"/>
                <w:szCs w:val="20"/>
              </w:rPr>
              <w:t>(Ký tên, đóng dấu)</w:t>
            </w:r>
          </w:p>
        </w:tc>
      </w:tr>
    </w:tbl>
    <w:p w:rsidR="00A77B3E" w:rsidRPr="0091620A" w:rsidP="00D524CA">
      <w:pPr>
        <w:spacing w:before="120" w:after="0" w:line="240" w:lineRule="auto"/>
        <w:rPr>
          <w:rFonts w:ascii="Arial" w:hAnsi="Arial" w:cs="Arial"/>
          <w:color w:val="auto"/>
          <w:sz w:val="20"/>
          <w:szCs w:val="20"/>
          <w:vertAlign w:val="superscript"/>
        </w:rPr>
      </w:pPr>
      <w:r w:rsidRPr="0091620A" w:rsidR="00502C13">
        <w:rPr>
          <w:rFonts w:ascii="Arial" w:hAnsi="Arial" w:cs="Arial"/>
          <w:color w:val="auto"/>
          <w:sz w:val="20"/>
          <w:szCs w:val="20"/>
        </w:rPr>
        <w:t>____________________</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39</w:t>
      </w:r>
      <w:r w:rsidRPr="0091620A" w:rsidR="00C77983">
        <w:rPr>
          <w:rFonts w:ascii="Arial" w:hAnsi="Arial" w:cs="Arial"/>
          <w:color w:val="auto"/>
          <w:sz w:val="20"/>
          <w:szCs w:val="20"/>
        </w:rPr>
        <w:t xml:space="preserve"> Chỉ áp dụng đối với trường hợp Dự án đầu tư khai thác khoáng sản phải có Giấy chứng nhận đầu tư hoặc </w:t>
      </w: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chấp thuận chủ trương đầu tư.</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40</w:t>
      </w:r>
      <w:r w:rsidRPr="0091620A" w:rsidR="00C77983">
        <w:rPr>
          <w:rFonts w:ascii="Arial" w:hAnsi="Arial" w:cs="Arial"/>
          <w:color w:val="auto"/>
          <w:sz w:val="20"/>
          <w:szCs w:val="20"/>
        </w:rPr>
        <w:t xml:space="preserve"> Đối với trường hợp không đấu giá quyền khai thác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41</w:t>
      </w:r>
      <w:r w:rsidRPr="0091620A" w:rsidR="00C77983">
        <w:rPr>
          <w:rFonts w:ascii="Arial" w:hAnsi="Arial" w:cs="Arial"/>
          <w:color w:val="auto"/>
          <w:sz w:val="20"/>
          <w:szCs w:val="20"/>
        </w:rPr>
        <w:t xml:space="preserve"> Đối với trường hợp đấu giá quyền khai thác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42</w:t>
      </w:r>
      <w:r w:rsidRPr="0091620A" w:rsidR="00C77983">
        <w:rPr>
          <w:rFonts w:ascii="Arial" w:hAnsi="Arial" w:cs="Arial"/>
          <w:color w:val="auto"/>
          <w:sz w:val="20"/>
          <w:szCs w:val="20"/>
        </w:rPr>
        <w:t xml:space="preserve"> Nội dung chi tiết của bản đồ thực hiện theo quy định tại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4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20 của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số 36</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 xml:space="preserve">TT-BNNMT ngày 02 tháng 7 năm 2025 và </w:t>
      </w:r>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35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II ban hành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số 36</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 xml:space="preserve">TT-BNNMT.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43</w:t>
      </w:r>
      <w:r w:rsidRPr="0091620A" w:rsidR="00C77983">
        <w:rPr>
          <w:rFonts w:ascii="Arial" w:hAnsi="Arial" w:cs="Arial"/>
          <w:color w:val="auto"/>
          <w:sz w:val="20"/>
          <w:szCs w:val="20"/>
        </w:rPr>
        <w:t xml:space="preserve"> Chỉ áp dụng đối với khoáng sản chính.</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 xml:space="preserve">44 </w:t>
      </w:r>
      <w:r w:rsidRPr="0091620A" w:rsidR="00C77983">
        <w:rPr>
          <w:rFonts w:ascii="Arial" w:hAnsi="Arial" w:cs="Arial"/>
          <w:color w:val="auto"/>
          <w:sz w:val="20"/>
          <w:szCs w:val="20"/>
        </w:rPr>
        <w:t>Ghi rõ tên dự án, công trình hoặc nhóm dự án, công trìn</w:t>
      </w:r>
      <w:r w:rsidRPr="0091620A" w:rsidR="00C77983">
        <w:rPr>
          <w:rFonts w:ascii="Arial" w:hAnsi="Arial" w:cs="Arial"/>
          <w:color w:val="auto"/>
          <w:sz w:val="20"/>
          <w:szCs w:val="20"/>
        </w:rPr>
        <w:t xml:space="preserve">h.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này chỉ áp dụng đối với trường hợp giấy phép khai thác khoáng sản nhóm III, nhóm IV cấp cho nhà thầu thi công, chủ đầu tư, nhà đầu tư công trình, dự án quy định tại các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a, b, c, d và đ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1a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55 của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Địa chất và khoáng sản.</w:t>
      </w:r>
    </w:p>
    <w:p w:rsidR="00A77B3E" w:rsidRPr="0091620A" w:rsidP="00D524CA">
      <w:pPr>
        <w:spacing w:before="120" w:after="0" w:line="240" w:lineRule="auto"/>
        <w:jc w:val="center"/>
        <w:rPr>
          <w:rFonts w:ascii="Arial" w:hAnsi="Arial" w:cs="Arial"/>
          <w:color w:val="auto"/>
          <w:sz w:val="20"/>
          <w:szCs w:val="20"/>
        </w:rPr>
      </w:pPr>
    </w:p>
    <w:tbl>
      <w:tblPr>
        <w:tblStyle w:val="TableNormal"/>
        <w:tblW w:w="5000" w:type="pct"/>
        <w:tblCellMar>
          <w:left w:w="0" w:type="dxa"/>
          <w:right w:w="0" w:type="dxa"/>
        </w:tblCellMar>
        <w:tblLook w:val="01E0"/>
      </w:tblPr>
      <w:tblGrid>
        <w:gridCol w:w="4545"/>
        <w:gridCol w:w="4526"/>
      </w:tblGrid>
      <w:tr>
        <w:tblPrEx>
          <w:tblW w:w="5000" w:type="pct"/>
          <w:tblCellMar>
            <w:left w:w="0" w:type="dxa"/>
            <w:right w:w="0" w:type="dxa"/>
          </w:tblCellMar>
          <w:tblLook w:val="01E0"/>
        </w:tblPrEx>
        <w:tc>
          <w:tcPr>
            <w:tcW w:w="2505" w:type="pct"/>
            <w:shd w:val="clear" w:color="auto" w:fill="auto"/>
          </w:tcPr>
          <w:p w:rsidR="008463B3"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UBND TỈNH (THÀNH PHỐ).........</w:t>
              <w:br/>
              <w:t>------------</w:t>
            </w:r>
          </w:p>
        </w:tc>
        <w:tc>
          <w:tcPr>
            <w:tcW w:w="2495" w:type="pct"/>
            <w:shd w:val="clear" w:color="auto" w:fill="auto"/>
          </w:tcPr>
          <w:p w:rsidR="008463B3" w:rsidRPr="0091620A" w:rsidP="00D524CA">
            <w:pPr>
              <w:spacing w:before="120" w:after="0" w:line="240" w:lineRule="auto"/>
              <w:jc w:val="right"/>
              <w:rPr>
                <w:rFonts w:ascii="Arial" w:hAnsi="Arial" w:cs="Arial"/>
                <w:color w:val="auto"/>
                <w:sz w:val="20"/>
                <w:szCs w:val="20"/>
              </w:rPr>
            </w:pPr>
            <w:r w:rsidRPr="0091620A" w:rsidR="003556B9">
              <w:rPr>
                <w:rFonts w:ascii="Arial" w:hAnsi="Arial" w:cs="Arial"/>
                <w:color w:val="auto"/>
                <w:sz w:val="20"/>
                <w:szCs w:val="20"/>
              </w:rPr>
              <w:t>Phụ lục</w:t>
            </w:r>
            <w:r w:rsidRPr="0091620A">
              <w:rPr>
                <w:rFonts w:ascii="Arial" w:hAnsi="Arial" w:cs="Arial"/>
                <w:color w:val="auto"/>
                <w:sz w:val="20"/>
                <w:szCs w:val="20"/>
              </w:rPr>
              <w:t xml:space="preserve"> I</w:t>
            </w:r>
          </w:p>
        </w:tc>
      </w:tr>
    </w:tbl>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RANH GIỚI, TỌA ĐỘ, MỨC SÂU</w:t>
      </w:r>
      <w:r w:rsidRPr="0091620A" w:rsidR="008463B3">
        <w:rPr>
          <w:rFonts w:ascii="Arial" w:hAnsi="Arial" w:cs="Arial"/>
          <w:b/>
          <w:bCs/>
          <w:color w:val="auto"/>
          <w:sz w:val="20"/>
          <w:szCs w:val="20"/>
        </w:rPr>
        <w:t xml:space="preserve"> </w:t>
      </w:r>
      <w:r w:rsidRPr="0091620A" w:rsidR="00C77983">
        <w:rPr>
          <w:rFonts w:ascii="Arial" w:hAnsi="Arial" w:cs="Arial"/>
          <w:b/>
          <w:bCs/>
          <w:color w:val="auto"/>
          <w:sz w:val="20"/>
          <w:szCs w:val="20"/>
        </w:rPr>
        <w:t>KHU VỰC KHAI THÁC TẬN THU KHOÁNG SẢN</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i/>
          <w:iCs/>
          <w:color w:val="auto"/>
          <w:sz w:val="20"/>
          <w:szCs w:val="20"/>
        </w:rPr>
        <w:t>(Kèm theo Giấy phép khai thác tận thu khoáng sản số ......</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GP-UBND ngày ......</w:t>
      </w:r>
      <w:r w:rsidRPr="0091620A" w:rsidR="008463B3">
        <w:rPr>
          <w:rFonts w:ascii="Arial" w:hAnsi="Arial" w:cs="Arial"/>
          <w:i/>
          <w:iCs/>
          <w:color w:val="auto"/>
          <w:sz w:val="20"/>
          <w:szCs w:val="20"/>
        </w:rPr>
        <w:t xml:space="preserve"> </w:t>
      </w:r>
      <w:r w:rsidRPr="0091620A" w:rsidR="00C77983">
        <w:rPr>
          <w:rFonts w:ascii="Arial" w:hAnsi="Arial" w:cs="Arial"/>
          <w:i/>
          <w:iCs/>
          <w:color w:val="auto"/>
          <w:sz w:val="20"/>
          <w:szCs w:val="20"/>
        </w:rPr>
        <w:t>tháng ....... năm ....... của Chủ tịch Ủy ban nhân dân tỉnh, thành phố ........)</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
      <w:tblGrid>
        <w:gridCol w:w="2257"/>
        <w:gridCol w:w="3416"/>
        <w:gridCol w:w="3418"/>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rPr>
          <w:trHeight w:val="20"/>
        </w:trPr>
        <w:tc>
          <w:tcPr>
            <w:tcW w:w="2246" w:type="dxa"/>
            <w:vMerge w:val="restart"/>
            <w:tcBorders>
              <w:top w:val="single" w:sz="4" w:space="0" w:color="000000"/>
              <w:left w:val="single" w:sz="4" w:space="0" w:color="000000"/>
              <w:right w:val="single" w:sz="4" w:space="0" w:color="000000"/>
            </w:tcBorders>
            <w:tcMar>
              <w:top w:w="0" w:type="dxa"/>
              <w:left w:w="10" w:type="dxa"/>
              <w:bottom w:w="0" w:type="dxa"/>
              <w:right w:w="10" w:type="dxa"/>
            </w:tcMar>
            <w:vAlign w:val="center"/>
          </w:tcPr>
          <w:p w:rsidR="008463B3"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Điểm</w:t>
            </w:r>
            <w:r w:rsidRPr="0091620A">
              <w:rPr>
                <w:rFonts w:ascii="Arial" w:hAnsi="Arial" w:cs="Arial"/>
                <w:b/>
                <w:bCs/>
                <w:color w:val="auto"/>
                <w:sz w:val="20"/>
                <w:szCs w:val="20"/>
              </w:rPr>
              <w:t xml:space="preserve"> góc</w:t>
            </w:r>
          </w:p>
        </w:tc>
        <w:tc>
          <w:tcPr>
            <w:tcW w:w="6800" w:type="dxa"/>
            <w:gridSpan w:val="2"/>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8463B3"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Hệ tọa độ VN-2000</w:t>
              <w:br/>
            </w:r>
            <w:r w:rsidRPr="0091620A">
              <w:rPr>
                <w:rFonts w:ascii="Arial" w:hAnsi="Arial" w:cs="Arial"/>
                <w:color w:val="auto"/>
                <w:sz w:val="20"/>
                <w:szCs w:val="20"/>
              </w:rPr>
              <w:t>(Kinh tuyến trục ... múi chiếu...)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rPr>
          <w:trHeight w:val="20"/>
        </w:trPr>
        <w:tc>
          <w:tcPr>
            <w:tcW w:w="2246" w:type="dxa"/>
            <w:vMerge/>
            <w:tcBorders>
              <w:left w:val="single" w:sz="4" w:space="0" w:color="000000"/>
              <w:bottom w:val="single" w:sz="4" w:space="0" w:color="000000"/>
              <w:right w:val="single" w:sz="4" w:space="0" w:color="000000"/>
            </w:tcBorders>
            <w:tcMar>
              <w:top w:w="0" w:type="dxa"/>
              <w:left w:w="10" w:type="dxa"/>
              <w:bottom w:w="0" w:type="dxa"/>
              <w:right w:w="10" w:type="dxa"/>
            </w:tcMar>
            <w:vAlign w:val="center"/>
          </w:tcPr>
          <w:p w:rsidR="008463B3" w:rsidRPr="0091620A" w:rsidP="00D524CA">
            <w:pPr>
              <w:widowControl w:val="0"/>
              <w:spacing w:before="120" w:after="0" w:line="240" w:lineRule="auto"/>
              <w:rPr>
                <w:rFonts w:ascii="Arial" w:hAnsi="Arial" w:cs="Arial"/>
                <w:color w:val="auto"/>
                <w:sz w:val="20"/>
                <w:szCs w:val="20"/>
              </w:rPr>
            </w:pPr>
          </w:p>
        </w:tc>
        <w:tc>
          <w:tcPr>
            <w:tcW w:w="3399"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8463B3"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X</w:t>
            </w:r>
            <w:r w:rsidRPr="0091620A">
              <w:rPr>
                <w:rFonts w:ascii="Arial" w:hAnsi="Arial" w:cs="Arial"/>
                <w:color w:val="auto"/>
                <w:sz w:val="20"/>
                <w:szCs w:val="20"/>
              </w:rPr>
              <w:t xml:space="preserve"> (m)</w:t>
            </w:r>
          </w:p>
        </w:tc>
        <w:tc>
          <w:tcPr>
            <w:tcW w:w="340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8463B3"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Y</w:t>
            </w:r>
            <w:r w:rsidRPr="0091620A">
              <w:rPr>
                <w:rFonts w:ascii="Arial" w:hAnsi="Arial" w:cs="Arial"/>
                <w:color w:val="auto"/>
                <w:sz w:val="20"/>
                <w:szCs w:val="20"/>
              </w:rPr>
              <w:t xml:space="preserve"> (m)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rPr>
          <w:trHeight w:val="20"/>
        </w:trPr>
        <w:tc>
          <w:tcPr>
            <w:tcW w:w="224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1</w:t>
            </w:r>
          </w:p>
        </w:tc>
        <w:tc>
          <w:tcPr>
            <w:tcW w:w="3399"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340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rPr>
          <w:trHeight w:val="20"/>
        </w:trPr>
        <w:tc>
          <w:tcPr>
            <w:tcW w:w="224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2</w:t>
            </w:r>
          </w:p>
        </w:tc>
        <w:tc>
          <w:tcPr>
            <w:tcW w:w="3399"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340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rPr>
          <w:trHeight w:val="20"/>
        </w:trPr>
        <w:tc>
          <w:tcPr>
            <w:tcW w:w="224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3399"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340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rPr>
          <w:trHeight w:val="20"/>
        </w:trPr>
        <w:tc>
          <w:tcPr>
            <w:tcW w:w="224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n</w:t>
            </w:r>
          </w:p>
        </w:tc>
        <w:tc>
          <w:tcPr>
            <w:tcW w:w="3399"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340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rPr>
          <w:trHeight w:val="20"/>
        </w:trPr>
        <w:tc>
          <w:tcPr>
            <w:tcW w:w="9046" w:type="dxa"/>
            <w:gridSpan w:val="3"/>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8463B3"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Diện tích: </w:t>
            </w:r>
            <w:r w:rsidRPr="0091620A">
              <w:rPr>
                <w:rFonts w:ascii="Arial" w:hAnsi="Arial" w:cs="Arial"/>
                <w:color w:val="auto"/>
                <w:sz w:val="20"/>
                <w:szCs w:val="20"/>
              </w:rPr>
              <w:t>....... (ha, m</w:t>
            </w:r>
            <w:r w:rsidRPr="0091620A">
              <w:rPr>
                <w:rFonts w:ascii="Arial" w:hAnsi="Arial" w:cs="Arial"/>
                <w:color w:val="auto"/>
                <w:sz w:val="20"/>
                <w:szCs w:val="20"/>
                <w:vertAlign w:val="superscript"/>
              </w:rPr>
              <w:t>2</w:t>
            </w:r>
            <w:r w:rsidRPr="0091620A">
              <w:rPr>
                <w:rFonts w:ascii="Arial" w:hAnsi="Arial" w:cs="Arial"/>
                <w:color w:val="auto"/>
                <w:sz w:val="20"/>
                <w:szCs w:val="20"/>
              </w:rPr>
              <w:t>, km</w:t>
            </w:r>
            <w:r w:rsidRPr="0091620A">
              <w:rPr>
                <w:rFonts w:ascii="Arial" w:hAnsi="Arial" w:cs="Arial"/>
                <w:color w:val="auto"/>
                <w:sz w:val="20"/>
                <w:szCs w:val="20"/>
                <w:vertAlign w:val="superscript"/>
              </w:rPr>
              <w:t>2</w:t>
            </w:r>
            <w:r w:rsidRPr="0091620A">
              <w:rPr>
                <w:rFonts w:ascii="Arial" w:hAnsi="Arial" w:cs="Arial"/>
                <w:color w:val="auto"/>
                <w:sz w:val="20"/>
                <w:szCs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rPr>
          <w:trHeight w:val="20"/>
        </w:trPr>
        <w:tc>
          <w:tcPr>
            <w:tcW w:w="9046" w:type="dxa"/>
            <w:gridSpan w:val="3"/>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8463B3"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Mức sâu khai thác cao nhất </w:t>
            </w:r>
            <w:r w:rsidRPr="0091620A">
              <w:rPr>
                <w:rFonts w:ascii="Arial" w:hAnsi="Arial" w:cs="Arial"/>
                <w:color w:val="auto"/>
                <w:sz w:val="20"/>
                <w:szCs w:val="20"/>
              </w:rPr>
              <w:t>.... (m)</w:t>
            </w:r>
          </w:p>
          <w:p w:rsidR="008463B3"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Mức sâu khai thác thấp nhất </w:t>
            </w:r>
            <w:r w:rsidRPr="0091620A">
              <w:rPr>
                <w:rFonts w:ascii="Arial" w:hAnsi="Arial" w:cs="Arial"/>
                <w:color w:val="auto"/>
                <w:sz w:val="20"/>
                <w:szCs w:val="20"/>
              </w:rPr>
              <w:t>.... (m)</w:t>
            </w:r>
          </w:p>
        </w:tc>
      </w:tr>
    </w:tbl>
    <w:p w:rsidR="00A77B3E" w:rsidRPr="0091620A" w:rsidP="00D524CA">
      <w:pPr>
        <w:spacing w:before="120" w:after="0" w:line="240" w:lineRule="auto"/>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bookmarkStart w:id="357" w:name="chuong_pl_15"/>
      <w:r w:rsidRPr="0091620A" w:rsidR="003556B9">
        <w:rPr>
          <w:rFonts w:ascii="Arial" w:hAnsi="Arial" w:cs="Arial"/>
          <w:b/>
          <w:bCs/>
          <w:color w:val="auto"/>
          <w:sz w:val="20"/>
          <w:szCs w:val="20"/>
        </w:rPr>
        <w:t>Mẫu</w:t>
      </w:r>
      <w:r w:rsidRPr="0091620A" w:rsidR="00402ABF">
        <w:rPr>
          <w:rFonts w:ascii="Arial" w:hAnsi="Arial" w:cs="Arial"/>
          <w:b/>
          <w:bCs/>
          <w:color w:val="auto"/>
          <w:sz w:val="20"/>
          <w:szCs w:val="20"/>
        </w:rPr>
        <w:t xml:space="preserve"> số 17: Giấy phép khai thác khoáng sản (gia hạn) thuộc thẩm quyền cấp của Bộ trưởng Bộ Nông nghiệp và Môi trường</w:t>
      </w:r>
      <w:bookmarkEnd w:id="357"/>
    </w:p>
    <w:tbl>
      <w:tblPr>
        <w:tblStyle w:val="TableNormal"/>
        <w:tblW w:w="5000" w:type="pct"/>
        <w:tblCellMar>
          <w:left w:w="0" w:type="dxa"/>
          <w:right w:w="0" w:type="dxa"/>
        </w:tblCellMar>
        <w:tblLook w:val="01E0"/>
      </w:tblPr>
      <w:tblGrid>
        <w:gridCol w:w="4133"/>
        <w:gridCol w:w="4938"/>
      </w:tblGrid>
      <w:tr>
        <w:tblPrEx>
          <w:tblW w:w="5000" w:type="pct"/>
          <w:tblCellMar>
            <w:left w:w="0" w:type="dxa"/>
            <w:right w:w="0" w:type="dxa"/>
          </w:tblCellMar>
          <w:tblLook w:val="01E0"/>
        </w:tblPrEx>
        <w:tc>
          <w:tcPr>
            <w:tcW w:w="2278" w:type="pct"/>
            <w:shd w:val="clear" w:color="auto" w:fill="auto"/>
          </w:tcPr>
          <w:p w:rsidR="008463B3"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BỘ NÔNG NGHIỆP VÀ MÔI TRƯỜNG</w:t>
            </w:r>
            <w:r w:rsidRPr="0091620A">
              <w:rPr>
                <w:rFonts w:ascii="Arial" w:hAnsi="Arial" w:cs="Arial"/>
                <w:color w:val="auto"/>
                <w:sz w:val="20"/>
                <w:szCs w:val="20"/>
              </w:rPr>
              <w:br/>
            </w:r>
            <w:r w:rsidRPr="0091620A">
              <w:rPr>
                <w:rFonts w:ascii="Arial" w:hAnsi="Arial" w:cs="Arial"/>
                <w:b/>
                <w:bCs/>
                <w:color w:val="auto"/>
                <w:sz w:val="20"/>
                <w:szCs w:val="20"/>
              </w:rPr>
              <w:t>---------</w:t>
            </w:r>
          </w:p>
        </w:tc>
        <w:tc>
          <w:tcPr>
            <w:tcW w:w="2722" w:type="pct"/>
            <w:shd w:val="clear" w:color="auto" w:fill="auto"/>
          </w:tcPr>
          <w:p w:rsidR="008463B3" w:rsidRPr="0091620A" w:rsidP="00D524CA">
            <w:pPr>
              <w:spacing w:before="120" w:after="0" w:line="240" w:lineRule="auto"/>
              <w:jc w:val="center"/>
              <w:rPr>
                <w:rFonts w:ascii="Arial" w:hAnsi="Arial" w:cs="Arial"/>
                <w:i/>
                <w:iCs/>
                <w:color w:val="auto"/>
                <w:sz w:val="20"/>
                <w:szCs w:val="20"/>
              </w:rPr>
            </w:pPr>
            <w:r w:rsidRPr="0091620A">
              <w:rPr>
                <w:rFonts w:ascii="Arial" w:hAnsi="Arial" w:cs="Arial"/>
                <w:b/>
                <w:bCs/>
                <w:color w:val="auto"/>
                <w:sz w:val="20"/>
                <w:szCs w:val="20"/>
              </w:rPr>
              <w:t>CỘNG HÒA XÃ HỘI CHỦ NGHĨA VIỆT NAM</w:t>
              <w:br/>
              <w:t xml:space="preserve">Độc lập - Tự do - Hạnh phúc </w:t>
              <w:br/>
              <w:t>---------------</w:t>
            </w:r>
          </w:p>
        </w:tc>
      </w:tr>
      <w:tr>
        <w:tblPrEx>
          <w:tblW w:w="5000" w:type="pct"/>
          <w:tblCellMar>
            <w:left w:w="0" w:type="dxa"/>
            <w:right w:w="0" w:type="dxa"/>
          </w:tblCellMar>
          <w:tblLook w:val="01E0"/>
        </w:tblPrEx>
        <w:tc>
          <w:tcPr>
            <w:tcW w:w="2278" w:type="pct"/>
            <w:shd w:val="clear" w:color="auto" w:fill="auto"/>
          </w:tcPr>
          <w:p w:rsidR="008463B3" w:rsidRPr="0091620A" w:rsidP="00D524CA">
            <w:pPr>
              <w:spacing w:before="120" w:after="0" w:line="240" w:lineRule="auto"/>
              <w:jc w:val="center"/>
              <w:rPr>
                <w:rFonts w:ascii="Arial" w:hAnsi="Arial" w:cs="Arial"/>
                <w:b/>
                <w:bCs/>
                <w:color w:val="auto"/>
                <w:sz w:val="20"/>
                <w:szCs w:val="20"/>
              </w:rPr>
            </w:pPr>
            <w:r w:rsidRPr="0091620A">
              <w:rPr>
                <w:rFonts w:ascii="Arial" w:hAnsi="Arial" w:cs="Arial"/>
                <w:color w:val="auto"/>
                <w:sz w:val="20"/>
                <w:szCs w:val="20"/>
              </w:rPr>
              <w:t>Số: .......</w:t>
            </w:r>
            <w:r w:rsidRPr="0091620A" w:rsidR="0042348F">
              <w:rPr>
                <w:rFonts w:ascii="Arial" w:hAnsi="Arial" w:cs="Arial"/>
                <w:color w:val="auto"/>
                <w:sz w:val="20"/>
                <w:szCs w:val="20"/>
              </w:rPr>
              <w:t>/</w:t>
            </w:r>
            <w:r w:rsidRPr="0091620A">
              <w:rPr>
                <w:rFonts w:ascii="Arial" w:hAnsi="Arial" w:cs="Arial"/>
                <w:color w:val="auto"/>
                <w:sz w:val="20"/>
                <w:szCs w:val="20"/>
              </w:rPr>
              <w:t>GP-BNNMT</w:t>
            </w:r>
          </w:p>
        </w:tc>
        <w:tc>
          <w:tcPr>
            <w:tcW w:w="2722" w:type="pct"/>
            <w:shd w:val="clear" w:color="auto" w:fill="auto"/>
          </w:tcPr>
          <w:p w:rsidR="008463B3" w:rsidRPr="0091620A" w:rsidP="00D524CA">
            <w:pPr>
              <w:spacing w:before="120" w:after="0" w:line="240" w:lineRule="auto"/>
              <w:jc w:val="right"/>
              <w:rPr>
                <w:rFonts w:ascii="Arial" w:hAnsi="Arial" w:cs="Arial"/>
                <w:b/>
                <w:bCs/>
                <w:color w:val="auto"/>
                <w:sz w:val="20"/>
                <w:szCs w:val="20"/>
              </w:rPr>
            </w:pPr>
            <w:r w:rsidRPr="0091620A">
              <w:rPr>
                <w:rFonts w:ascii="Arial" w:hAnsi="Arial" w:cs="Arial"/>
                <w:i/>
                <w:iCs/>
                <w:color w:val="auto"/>
                <w:sz w:val="20"/>
                <w:szCs w:val="20"/>
              </w:rPr>
              <w:t>Địa danh....., ngày ..... tháng ...... năm ......</w:t>
            </w:r>
          </w:p>
        </w:tc>
      </w:tr>
    </w:tbl>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GIẤY PHÉP KHAI THÁC KHOÁNG SẢN</w:t>
      </w:r>
      <w:r w:rsidRPr="0091620A" w:rsidR="008463B3">
        <w:rPr>
          <w:rFonts w:ascii="Arial" w:hAnsi="Arial" w:cs="Arial"/>
          <w:b/>
          <w:bCs/>
          <w:color w:val="auto"/>
          <w:sz w:val="20"/>
          <w:szCs w:val="20"/>
        </w:rPr>
        <w:br/>
      </w:r>
      <w:r w:rsidRPr="0091620A" w:rsidR="00C77983">
        <w:rPr>
          <w:rFonts w:ascii="Arial" w:hAnsi="Arial" w:cs="Arial"/>
          <w:b/>
          <w:bCs/>
          <w:color w:val="auto"/>
          <w:sz w:val="20"/>
          <w:szCs w:val="20"/>
        </w:rPr>
        <w:t>(Gia hạn)</w:t>
      </w: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BỘ TRƯỞNG BỘ NÔNG NGHIỆP VÀ MÔI TRƯỜNG</w:t>
      </w:r>
    </w:p>
    <w:p w:rsidR="007A63C1" w:rsidRPr="0091620A" w:rsidP="00D524CA">
      <w:pPr>
        <w:spacing w:before="120" w:after="0" w:line="240" w:lineRule="auto"/>
        <w:rPr>
          <w:rFonts w:ascii="Arial" w:hAnsi="Arial" w:cs="Arial"/>
          <w:i/>
          <w:iCs/>
          <w:color w:val="auto"/>
          <w:sz w:val="20"/>
          <w:szCs w:val="20"/>
        </w:rPr>
      </w:pPr>
      <w:r w:rsidRPr="0091620A" w:rsidR="00C77983">
        <w:rPr>
          <w:rFonts w:ascii="Arial" w:hAnsi="Arial" w:cs="Arial"/>
          <w:i/>
          <w:iCs/>
          <w:color w:val="auto"/>
          <w:sz w:val="20"/>
          <w:szCs w:val="20"/>
        </w:rPr>
        <w:t xml:space="preserve">Căn cứ </w:t>
      </w:r>
      <w:bookmarkStart w:id="358" w:name="tvpllink_dlpntvbrtg_14"/>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Địa chất và khoáng sản</w:t>
      </w:r>
      <w:bookmarkEnd w:id="358"/>
      <w:r w:rsidRPr="0091620A" w:rsidR="00C77983">
        <w:rPr>
          <w:rFonts w:ascii="Arial" w:hAnsi="Arial" w:cs="Arial"/>
          <w:i/>
          <w:iCs/>
          <w:color w:val="auto"/>
          <w:sz w:val="20"/>
          <w:szCs w:val="20"/>
        </w:rPr>
        <w:t xml:space="preserve"> ngày 29 tháng 11 năm 2024, được sửa đổi, bổ sung theo </w:t>
      </w:r>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số </w:t>
      </w:r>
      <w:bookmarkStart w:id="359" w:name="tvpllink_nucvepaket_7"/>
      <w:r w:rsidRPr="0091620A" w:rsidR="00C77983">
        <w:rPr>
          <w:rFonts w:ascii="Arial" w:hAnsi="Arial" w:cs="Arial"/>
          <w:i/>
          <w:iCs/>
          <w:color w:val="auto"/>
          <w:sz w:val="20"/>
          <w:szCs w:val="20"/>
        </w:rPr>
        <w:t>147</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QH15</w:t>
      </w:r>
      <w:bookmarkEnd w:id="359"/>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Nghị định</w:t>
      </w:r>
      <w:r w:rsidRPr="0091620A" w:rsidR="00C77983">
        <w:rPr>
          <w:rFonts w:ascii="Arial" w:hAnsi="Arial" w:cs="Arial"/>
          <w:i/>
          <w:iCs/>
          <w:color w:val="auto"/>
          <w:sz w:val="20"/>
          <w:szCs w:val="20"/>
        </w:rPr>
        <w:t xml:space="preserve"> số </w:t>
      </w:r>
      <w:bookmarkStart w:id="360" w:name="tvpllink_fyrmoauwhp_9"/>
      <w:r w:rsidRPr="0091620A" w:rsidR="00C77983">
        <w:rPr>
          <w:rFonts w:ascii="Arial" w:hAnsi="Arial" w:cs="Arial"/>
          <w:i/>
          <w:iCs/>
          <w:color w:val="auto"/>
          <w:sz w:val="20"/>
          <w:szCs w:val="20"/>
        </w:rPr>
        <w:t>193</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NĐ-CP</w:t>
      </w:r>
      <w:bookmarkEnd w:id="360"/>
      <w:r w:rsidRPr="0091620A" w:rsidR="00C77983">
        <w:rPr>
          <w:rFonts w:ascii="Arial" w:hAnsi="Arial" w:cs="Arial"/>
          <w:i/>
          <w:iCs/>
          <w:color w:val="auto"/>
          <w:sz w:val="20"/>
          <w:szCs w:val="20"/>
        </w:rPr>
        <w:t xml:space="preserve"> ngày 02 tháng 7 năm 2025 của Chính phủ quy định chi tiết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và biện pháp thi hành </w:t>
      </w:r>
      <w:bookmarkStart w:id="361" w:name="tvpllink_dlpntvbrtg_15"/>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Địa chất và khoáng sản</w:t>
      </w:r>
      <w:bookmarkEnd w:id="361"/>
      <w:r w:rsidRPr="0091620A" w:rsidR="00C77983">
        <w:rPr>
          <w:rFonts w:ascii="Arial" w:hAnsi="Arial" w:cs="Arial"/>
          <w:i/>
          <w:iCs/>
          <w:color w:val="auto"/>
          <w:sz w:val="20"/>
          <w:szCs w:val="20"/>
        </w:rPr>
        <w:t xml:space="preserve">, được sửa đổi, bổ sung theo </w:t>
      </w:r>
      <w:r w:rsidRPr="0091620A" w:rsidR="0042348F">
        <w:rPr>
          <w:rFonts w:ascii="Arial" w:hAnsi="Arial" w:cs="Arial"/>
          <w:i/>
          <w:iCs/>
          <w:color w:val="auto"/>
          <w:sz w:val="20"/>
          <w:szCs w:val="20"/>
        </w:rPr>
        <w:t>Nghị định</w:t>
      </w:r>
      <w:r w:rsidRPr="0091620A" w:rsidR="00C77983">
        <w:rPr>
          <w:rFonts w:ascii="Arial" w:hAnsi="Arial" w:cs="Arial"/>
          <w:i/>
          <w:iCs/>
          <w:color w:val="auto"/>
          <w:sz w:val="20"/>
          <w:szCs w:val="20"/>
        </w:rPr>
        <w:t xml:space="preserve"> số </w:t>
      </w:r>
      <w:bookmarkStart w:id="362" w:name="tvpllink_hexxeejfpq_3"/>
      <w:r w:rsidRPr="0091620A" w:rsidR="00C77983">
        <w:rPr>
          <w:rFonts w:ascii="Arial" w:hAnsi="Arial" w:cs="Arial"/>
          <w:i/>
          <w:iCs/>
          <w:color w:val="auto"/>
          <w:sz w:val="20"/>
          <w:szCs w:val="20"/>
        </w:rPr>
        <w:t>21</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NĐ-CP</w:t>
      </w:r>
      <w:bookmarkEnd w:id="362"/>
      <w:r w:rsidRPr="0091620A" w:rsidR="00C77983">
        <w:rPr>
          <w:rFonts w:ascii="Arial" w:hAnsi="Arial" w:cs="Arial"/>
          <w:i/>
          <w:iCs/>
          <w:color w:val="auto"/>
          <w:sz w:val="20"/>
          <w:szCs w:val="20"/>
        </w:rPr>
        <w:t xml:space="preserve"> ngày 16 tháng 01 năm 2026 của Chính phủ;</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Nghị định</w:t>
      </w:r>
      <w:r w:rsidRPr="0091620A" w:rsidR="00C77983">
        <w:rPr>
          <w:rFonts w:ascii="Arial" w:hAnsi="Arial" w:cs="Arial"/>
          <w:i/>
          <w:iCs/>
          <w:color w:val="auto"/>
          <w:sz w:val="20"/>
          <w:szCs w:val="20"/>
        </w:rPr>
        <w:t xml:space="preserve"> số .......</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NĐ-CP ngày ...... tháng ...... năm 2025 của Chính phủ quy định chức năng, nhiệm vụ, quyền hạn và cơ cấu tổ chức của Bộ Nông nghiệp và Môi trường;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Thông tư</w:t>
      </w:r>
      <w:r w:rsidRPr="0091620A" w:rsidR="00C77983">
        <w:rPr>
          <w:rFonts w:ascii="Arial" w:hAnsi="Arial" w:cs="Arial"/>
          <w:i/>
          <w:iCs/>
          <w:color w:val="auto"/>
          <w:sz w:val="20"/>
          <w:szCs w:val="20"/>
        </w:rPr>
        <w:t xml:space="preserve"> số </w:t>
      </w:r>
      <w:bookmarkStart w:id="363" w:name="tvpllink_rcoznsykfu_10"/>
      <w:r w:rsidRPr="0091620A" w:rsidR="00C77983">
        <w:rPr>
          <w:rFonts w:ascii="Arial" w:hAnsi="Arial" w:cs="Arial"/>
          <w:i/>
          <w:iCs/>
          <w:color w:val="auto"/>
          <w:sz w:val="20"/>
          <w:szCs w:val="20"/>
        </w:rPr>
        <w:t>36</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TT-BNNMT</w:t>
      </w:r>
      <w:bookmarkEnd w:id="363"/>
      <w:r w:rsidRPr="0091620A" w:rsidR="00C77983">
        <w:rPr>
          <w:rFonts w:ascii="Arial" w:hAnsi="Arial" w:cs="Arial"/>
          <w:i/>
          <w:iCs/>
          <w:color w:val="auto"/>
          <w:sz w:val="20"/>
          <w:szCs w:val="20"/>
        </w:rPr>
        <w:t xml:space="preserve"> ngày 02 tháng 7 năm 2025 của Bộ trưởng Bộ Nông nghiệp và Môi trường quy định về khai thác khoáng sản, khai thác tận thu khoáng sản và thu hồi khoáng sản; </w:t>
      </w:r>
      <w:r w:rsidRPr="0091620A" w:rsidR="0042348F">
        <w:rPr>
          <w:rFonts w:ascii="Arial" w:hAnsi="Arial" w:cs="Arial"/>
          <w:i/>
          <w:iCs/>
          <w:color w:val="auto"/>
          <w:sz w:val="20"/>
          <w:szCs w:val="20"/>
        </w:rPr>
        <w:t>Thông tư</w:t>
      </w:r>
      <w:r w:rsidRPr="0091620A" w:rsidR="00C77983">
        <w:rPr>
          <w:rFonts w:ascii="Arial" w:hAnsi="Arial" w:cs="Arial"/>
          <w:i/>
          <w:iCs/>
          <w:color w:val="auto"/>
          <w:sz w:val="20"/>
          <w:szCs w:val="20"/>
        </w:rPr>
        <w:t xml:space="preserve"> số ......</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 xml:space="preserve">TT-BNNMT ngày ...... tháng ...... năm ....... của Bộ trưởng Bộ Nông nghiệp và Môi trường sửa đổi, bổ sung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của một số </w:t>
      </w:r>
      <w:r w:rsidRPr="0091620A" w:rsidR="0042348F">
        <w:rPr>
          <w:rFonts w:ascii="Arial" w:hAnsi="Arial" w:cs="Arial"/>
          <w:i/>
          <w:iCs/>
          <w:color w:val="auto"/>
          <w:sz w:val="20"/>
          <w:szCs w:val="20"/>
        </w:rPr>
        <w:t>thông tư</w:t>
      </w:r>
      <w:r w:rsidRPr="0091620A" w:rsidR="00C77983">
        <w:rPr>
          <w:rFonts w:ascii="Arial" w:hAnsi="Arial" w:cs="Arial"/>
          <w:i/>
          <w:iCs/>
          <w:color w:val="auto"/>
          <w:sz w:val="20"/>
          <w:szCs w:val="20"/>
        </w:rPr>
        <w:t xml:space="preserve"> thuộc lĩnh vực địa chất và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Căn cứ Giấy phép khai thác khoáng sản số ........ ngày ...... tháng ...... năm ....... của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Căn cứ ý kiến của Ủy ban nhân dân tỉnh (thành phố) ......... tại Văn bản số ....... ngày ....... tháng ....... năm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Xét hồ sơ đề nghị gia hạn giấy phép khai thác khoáng sản của ....... (tên tổ chức, cá nhân) ...... ngày ...... tháng ...... năm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Theo đề nghị của Cục trưởng Cục Địa chất và Khoáng sản Việt Nam.</w:t>
      </w:r>
    </w:p>
    <w:p w:rsidR="00A77B3E" w:rsidRPr="0091620A" w:rsidP="00D524CA">
      <w:pPr>
        <w:spacing w:before="120" w:after="0" w:line="240" w:lineRule="auto"/>
        <w:jc w:val="center"/>
        <w:rPr>
          <w:rFonts w:ascii="Arial" w:hAnsi="Arial" w:cs="Arial"/>
          <w:b/>
          <w:bCs/>
          <w:color w:val="auto"/>
          <w:sz w:val="20"/>
          <w:szCs w:val="20"/>
        </w:rPr>
      </w:pPr>
      <w:r w:rsidRPr="0091620A" w:rsidR="0042348F">
        <w:rPr>
          <w:rFonts w:ascii="Arial" w:hAnsi="Arial" w:cs="Arial"/>
          <w:b/>
          <w:bCs/>
          <w:color w:val="auto"/>
          <w:sz w:val="20"/>
          <w:szCs w:val="20"/>
        </w:rPr>
        <w:t>QUYẾT ĐỊNH</w:t>
      </w:r>
      <w:r w:rsidRPr="0091620A" w:rsidR="00C77983">
        <w:rPr>
          <w:rFonts w:ascii="Arial" w:hAnsi="Arial" w:cs="Arial"/>
          <w:b/>
          <w:b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1.</w:t>
      </w:r>
      <w:r w:rsidRPr="0091620A" w:rsidR="00C77983">
        <w:rPr>
          <w:rFonts w:ascii="Arial" w:hAnsi="Arial" w:cs="Arial"/>
          <w:color w:val="auto"/>
          <w:sz w:val="20"/>
          <w:szCs w:val="20"/>
        </w:rPr>
        <w:t xml:space="preserve"> Gia hạn Giấy phép khai thác khoáng sản số ....... ngày ...... tháng ...... năm ...... để ......... </w:t>
      </w:r>
      <w:r w:rsidRPr="0091620A" w:rsidR="00C77983">
        <w:rPr>
          <w:rFonts w:ascii="Arial" w:hAnsi="Arial" w:cs="Arial"/>
          <w:i/>
          <w:iCs/>
          <w:color w:val="auto"/>
          <w:sz w:val="20"/>
          <w:szCs w:val="20"/>
        </w:rPr>
        <w:t xml:space="preserve">(Tên tổ chức, cá nhân) </w:t>
      </w:r>
      <w:r w:rsidRPr="0091620A" w:rsidR="00C77983">
        <w:rPr>
          <w:rFonts w:ascii="Arial" w:hAnsi="Arial" w:cs="Arial"/>
          <w:color w:val="auto"/>
          <w:sz w:val="20"/>
          <w:szCs w:val="20"/>
        </w:rPr>
        <w:t xml:space="preserve">....... được tiếp tục khai thác ....... </w:t>
      </w:r>
      <w:r w:rsidRPr="0091620A" w:rsidR="00C77983">
        <w:rPr>
          <w:rFonts w:ascii="Arial" w:hAnsi="Arial" w:cs="Arial"/>
          <w:i/>
          <w:iCs/>
          <w:color w:val="auto"/>
          <w:sz w:val="20"/>
          <w:szCs w:val="20"/>
        </w:rPr>
        <w:t>(tên khoáng sản)</w:t>
      </w:r>
      <w:r w:rsidRPr="0091620A" w:rsidR="00C77983">
        <w:rPr>
          <w:rFonts w:ascii="Arial" w:hAnsi="Arial" w:cs="Arial"/>
          <w:color w:val="auto"/>
          <w:sz w:val="20"/>
          <w:szCs w:val="20"/>
        </w:rPr>
        <w:t xml:space="preserve"> ....... tại khu vực (mỏ) ...... thuộc ........ </w:t>
      </w:r>
      <w:r w:rsidRPr="0091620A" w:rsidR="00C77983">
        <w:rPr>
          <w:rFonts w:ascii="Arial" w:hAnsi="Arial" w:cs="Arial"/>
          <w:i/>
          <w:iCs/>
          <w:color w:val="auto"/>
          <w:sz w:val="20"/>
          <w:szCs w:val="20"/>
        </w:rPr>
        <w:t xml:space="preserve">(tên cấp xã) </w:t>
      </w:r>
      <w:r w:rsidRPr="0091620A" w:rsidR="00C77983">
        <w:rPr>
          <w:rFonts w:ascii="Arial" w:hAnsi="Arial" w:cs="Arial"/>
          <w:color w:val="auto"/>
          <w:sz w:val="20"/>
          <w:szCs w:val="20"/>
        </w:rPr>
        <w:t>......., .......</w:t>
      </w:r>
      <w:r w:rsidRPr="0091620A" w:rsidR="00C77983">
        <w:rPr>
          <w:rFonts w:ascii="Arial" w:hAnsi="Arial" w:cs="Arial"/>
          <w:i/>
          <w:iCs/>
          <w:color w:val="auto"/>
          <w:sz w:val="20"/>
          <w:szCs w:val="20"/>
        </w:rPr>
        <w:t xml:space="preserve"> (tên cấp tỉnh) </w:t>
      </w:r>
      <w:r w:rsidRPr="0091620A" w:rsidR="00C77983">
        <w:rPr>
          <w:rFonts w:ascii="Arial" w:hAnsi="Arial" w:cs="Arial"/>
          <w:color w:val="auto"/>
          <w:sz w:val="20"/>
          <w:szCs w:val="20"/>
        </w:rPr>
        <w:t>......... đến ngày ...... tháng ....... năm .........</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2. </w:t>
      </w: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 xml:space="preserve">(tên tổ chức, cá nhân) </w:t>
      </w:r>
      <w:r w:rsidRPr="0091620A" w:rsidR="00C77983">
        <w:rPr>
          <w:rFonts w:ascii="Arial" w:hAnsi="Arial" w:cs="Arial"/>
          <w:color w:val="auto"/>
          <w:sz w:val="20"/>
          <w:szCs w:val="20"/>
        </w:rPr>
        <w:t>............</w:t>
      </w:r>
      <w:r w:rsidRPr="0091620A" w:rsidR="00C77983">
        <w:rPr>
          <w:rFonts w:ascii="Arial" w:hAnsi="Arial" w:cs="Arial"/>
          <w:i/>
          <w:iCs/>
          <w:color w:val="auto"/>
          <w:sz w:val="20"/>
          <w:szCs w:val="20"/>
        </w:rPr>
        <w:t xml:space="preserve"> </w:t>
      </w:r>
      <w:r w:rsidRPr="0091620A" w:rsidR="00C77983">
        <w:rPr>
          <w:rFonts w:ascii="Arial" w:hAnsi="Arial" w:cs="Arial"/>
          <w:color w:val="auto"/>
          <w:sz w:val="20"/>
          <w:szCs w:val="20"/>
        </w:rPr>
        <w:t>có trách nhiệm: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1. Nộp lệ phí gia hạn giấy phép khai thác khoáng sản và các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phí có liên quan theo quy định hiện hành.</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2. Tiếp tục thực hiện khai thác trữ lượng (khối lượng) khoáng sản còn lại của Giấy phép khai thác khoáng sản số ..... ngày ...... tháng ........ năm ...... của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3. Thực hiện đúng các quy định tại Giấy phép khai thác khoáng sản số ....... ngày ........ tháng ....... năm</w:t>
      </w:r>
      <w:r w:rsidRPr="0091620A" w:rsidR="00502C13">
        <w:rPr>
          <w:rFonts w:ascii="Arial" w:hAnsi="Arial" w:cs="Arial"/>
          <w:color w:val="auto"/>
          <w:sz w:val="20"/>
          <w:szCs w:val="20"/>
        </w:rPr>
        <w:t>……</w:t>
      </w:r>
      <w:r w:rsidRPr="0091620A" w:rsidR="00C77983">
        <w:rPr>
          <w:rFonts w:ascii="Arial" w:hAnsi="Arial" w:cs="Arial"/>
          <w:color w:val="auto"/>
          <w:sz w:val="20"/>
          <w:szCs w:val="20"/>
        </w:rPr>
        <w:t xml:space="preserve"> của ........</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3.</w:t>
      </w:r>
      <w:r w:rsidRPr="0091620A" w:rsidR="00C77983">
        <w:rPr>
          <w:rFonts w:ascii="Arial" w:hAnsi="Arial" w:cs="Arial"/>
          <w:color w:val="auto"/>
          <w:sz w:val="20"/>
          <w:szCs w:val="20"/>
        </w:rPr>
        <w:t xml:space="preserve"> Giấy phép này có hiệu lực từ ngày ký và là bộ phận không tách rời của Giấy phép khai thác khoáng sản số ...... ngày ...... tháng ...... năm ...... của........</w:t>
      </w:r>
      <w:r w:rsidRPr="0091620A" w:rsidR="0042348F">
        <w:rPr>
          <w:rFonts w:ascii="Arial" w:hAnsi="Arial" w:cs="Arial"/>
          <w:color w:val="auto"/>
          <w:sz w:val="20"/>
          <w:szCs w:val="20"/>
        </w:rPr>
        <w:t>/</w:t>
      </w:r>
      <w:r w:rsidRPr="0091620A" w:rsidR="00C77983">
        <w:rPr>
          <w:rFonts w:ascii="Arial" w:hAnsi="Arial" w:cs="Arial"/>
          <w:color w:val="auto"/>
          <w:sz w:val="20"/>
          <w:szCs w:val="20"/>
        </w:rPr>
        <w:t>.</w:t>
      </w:r>
    </w:p>
    <w:p w:rsidR="00502C13" w:rsidRPr="0091620A" w:rsidP="00D524CA">
      <w:pPr>
        <w:spacing w:before="120" w:after="0" w:line="240" w:lineRule="auto"/>
        <w:rPr>
          <w:rFonts w:ascii="Arial" w:hAnsi="Arial" w:cs="Arial"/>
          <w:color w:val="auto"/>
          <w:sz w:val="20"/>
          <w:szCs w:val="20"/>
        </w:rPr>
      </w:pPr>
    </w:p>
    <w:tbl>
      <w:tblPr>
        <w:tblStyle w:val="TableNormal"/>
        <w:tblW w:w="5000" w:type="pct"/>
        <w:tblLook w:val="01E0"/>
      </w:tblPr>
      <w:tblGrid>
        <w:gridCol w:w="4643"/>
        <w:gridCol w:w="4644"/>
      </w:tblGrid>
      <w:tr>
        <w:tblPrEx>
          <w:tblW w:w="5000" w:type="pct"/>
          <w:tblLook w:val="01E0"/>
        </w:tblPrEx>
        <w:tc>
          <w:tcPr>
            <w:tcW w:w="4621" w:type="dxa"/>
            <w:shd w:val="clear" w:color="auto" w:fill="auto"/>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i/>
                <w:iCs/>
                <w:color w:val="auto"/>
                <w:sz w:val="20"/>
                <w:szCs w:val="20"/>
              </w:rPr>
              <w:t>Nơi nhận:</w:t>
            </w:r>
            <w:r w:rsidRPr="0091620A" w:rsidR="00C77983">
              <w:rPr>
                <w:rFonts w:ascii="Arial" w:hAnsi="Arial" w:cs="Arial"/>
                <w:color w:val="auto"/>
                <w:sz w:val="20"/>
                <w:szCs w:val="20"/>
              </w:rPr>
              <w:br/>
            </w:r>
            <w:r w:rsidRPr="0091620A" w:rsidR="00C77983">
              <w:rPr>
                <w:rFonts w:ascii="Arial" w:hAnsi="Arial" w:cs="Arial"/>
                <w:color w:val="auto"/>
                <w:sz w:val="16"/>
                <w:szCs w:val="20"/>
              </w:rPr>
              <w:t>- ....(</w:t>
            </w:r>
            <w:r w:rsidRPr="0091620A" w:rsidR="00C77983">
              <w:rPr>
                <w:rFonts w:ascii="Arial" w:hAnsi="Arial" w:cs="Arial"/>
                <w:i/>
                <w:iCs/>
                <w:color w:val="auto"/>
                <w:sz w:val="16"/>
                <w:szCs w:val="20"/>
              </w:rPr>
              <w:t>Tên tổ chức, cá nhân</w:t>
            </w:r>
            <w:r w:rsidRPr="0091620A" w:rsidR="00C77983">
              <w:rPr>
                <w:rFonts w:ascii="Arial" w:hAnsi="Arial" w:cs="Arial"/>
                <w:color w:val="auto"/>
                <w:sz w:val="16"/>
                <w:szCs w:val="20"/>
              </w:rPr>
              <w:t>)... (bản chính);</w:t>
              <w:br/>
              <w:t>- Cơ quan cấp phép (bản chính);</w:t>
              <w:br/>
              <w:t>- Cơ quan thẩm định hồ sơ (bản chính);</w:t>
              <w:br/>
              <w:t>- UBND tỉnh (thành phố) ........................</w:t>
              <w:br/>
              <w:t>- .........................................</w:t>
              <w:br/>
              <w:t>- Lưu VT, ........... (.......)</w:t>
            </w:r>
          </w:p>
        </w:tc>
        <w:tc>
          <w:tcPr>
            <w:tcW w:w="4621" w:type="dxa"/>
            <w:shd w:val="clear" w:color="auto" w:fill="auto"/>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BỘ TRƯỞNG</w:t>
            </w:r>
            <w:r w:rsidRPr="0091620A" w:rsidR="00C77983">
              <w:rPr>
                <w:rFonts w:ascii="Arial" w:hAnsi="Arial" w:cs="Arial"/>
                <w:color w:val="auto"/>
                <w:sz w:val="20"/>
                <w:szCs w:val="20"/>
              </w:rPr>
              <w:br/>
            </w:r>
            <w:r w:rsidRPr="0091620A" w:rsidR="00C77983">
              <w:rPr>
                <w:rFonts w:ascii="Arial" w:hAnsi="Arial" w:cs="Arial"/>
                <w:i/>
                <w:iCs/>
                <w:color w:val="auto"/>
                <w:sz w:val="20"/>
                <w:szCs w:val="20"/>
              </w:rPr>
              <w:t>(Ký tên, đóng dấu)</w:t>
            </w:r>
          </w:p>
        </w:tc>
      </w:tr>
    </w:tbl>
    <w:p w:rsidR="00A77B3E" w:rsidRPr="0091620A" w:rsidP="00D524CA">
      <w:pPr>
        <w:spacing w:before="120" w:after="0" w:line="240" w:lineRule="auto"/>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bookmarkStart w:id="364" w:name="chuong_pl_16"/>
      <w:r w:rsidRPr="0091620A" w:rsidR="003556B9">
        <w:rPr>
          <w:rFonts w:ascii="Arial" w:hAnsi="Arial" w:cs="Arial"/>
          <w:b/>
          <w:bCs/>
          <w:color w:val="auto"/>
          <w:sz w:val="20"/>
          <w:szCs w:val="20"/>
        </w:rPr>
        <w:t>Mẫu</w:t>
      </w:r>
      <w:r w:rsidRPr="0091620A" w:rsidR="00402ABF">
        <w:rPr>
          <w:rFonts w:ascii="Arial" w:hAnsi="Arial" w:cs="Arial"/>
          <w:b/>
          <w:bCs/>
          <w:color w:val="auto"/>
          <w:sz w:val="20"/>
          <w:szCs w:val="20"/>
        </w:rPr>
        <w:t xml:space="preserve"> số 18: Giấy phép khai thác khoáng sản (gia hạn) thuộc thẩm quyền cấp của Chủ tịch Ủy ban nhân dân cấp tỉnh</w:t>
      </w:r>
      <w:bookmarkEnd w:id="364"/>
    </w:p>
    <w:tbl>
      <w:tblPr>
        <w:tblStyle w:val="TableNormal"/>
        <w:tblW w:w="5000" w:type="pct"/>
        <w:tblCellMar>
          <w:left w:w="0" w:type="dxa"/>
          <w:right w:w="0" w:type="dxa"/>
        </w:tblCellMar>
        <w:tblLook w:val="01E0"/>
      </w:tblPr>
      <w:tblGrid>
        <w:gridCol w:w="4129"/>
        <w:gridCol w:w="4942"/>
      </w:tblGrid>
      <w:tr>
        <w:tblPrEx>
          <w:tblW w:w="5000" w:type="pct"/>
          <w:tblCellMar>
            <w:left w:w="0" w:type="dxa"/>
            <w:right w:w="0" w:type="dxa"/>
          </w:tblCellMar>
          <w:tblLook w:val="01E0"/>
        </w:tblPrEx>
        <w:tc>
          <w:tcPr>
            <w:tcW w:w="2276" w:type="pct"/>
            <w:shd w:val="clear" w:color="auto" w:fill="auto"/>
          </w:tcPr>
          <w:p w:rsidR="007A63C1"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UBND TỈNH (THÀNH PHỐ) .........</w:t>
            </w:r>
            <w:r w:rsidRPr="0091620A">
              <w:rPr>
                <w:rFonts w:ascii="Arial" w:hAnsi="Arial" w:cs="Arial"/>
                <w:color w:val="auto"/>
                <w:sz w:val="20"/>
                <w:szCs w:val="20"/>
              </w:rPr>
              <w:br/>
            </w:r>
            <w:r w:rsidRPr="0091620A">
              <w:rPr>
                <w:rFonts w:ascii="Arial" w:hAnsi="Arial" w:cs="Arial"/>
                <w:b/>
                <w:color w:val="auto"/>
                <w:sz w:val="20"/>
                <w:szCs w:val="20"/>
              </w:rPr>
              <w:t>--------</w:t>
            </w:r>
          </w:p>
        </w:tc>
        <w:tc>
          <w:tcPr>
            <w:tcW w:w="2724" w:type="pct"/>
            <w:shd w:val="clear" w:color="auto" w:fill="auto"/>
          </w:tcPr>
          <w:p w:rsidR="007A63C1"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CỘNG HÒA XÃ HỘI CHỦ NGHĨA VIỆT NAM</w:t>
              <w:br/>
              <w:t xml:space="preserve">Độc lập - Tự do - Hạnh phúc </w:t>
              <w:br/>
              <w:t>---------------</w:t>
            </w:r>
          </w:p>
        </w:tc>
      </w:tr>
      <w:tr>
        <w:tblPrEx>
          <w:tblW w:w="5000" w:type="pct"/>
          <w:tblCellMar>
            <w:left w:w="0" w:type="dxa"/>
            <w:right w:w="0" w:type="dxa"/>
          </w:tblCellMar>
          <w:tblLook w:val="01E0"/>
        </w:tblPrEx>
        <w:tc>
          <w:tcPr>
            <w:tcW w:w="2276" w:type="pct"/>
            <w:shd w:val="clear" w:color="auto" w:fill="auto"/>
            <w:vAlign w:val="center"/>
          </w:tcPr>
          <w:p w:rsidR="007A63C1" w:rsidRPr="0091620A" w:rsidP="00D524CA">
            <w:pPr>
              <w:spacing w:before="120" w:after="0" w:line="240" w:lineRule="auto"/>
              <w:jc w:val="center"/>
              <w:rPr>
                <w:rFonts w:ascii="Arial" w:hAnsi="Arial" w:cs="Arial"/>
                <w:b/>
                <w:bCs/>
                <w:color w:val="auto"/>
                <w:sz w:val="20"/>
                <w:szCs w:val="20"/>
              </w:rPr>
            </w:pPr>
            <w:r w:rsidRPr="0091620A">
              <w:rPr>
                <w:rFonts w:ascii="Arial" w:hAnsi="Arial" w:cs="Arial"/>
                <w:color w:val="auto"/>
                <w:sz w:val="20"/>
                <w:szCs w:val="20"/>
              </w:rPr>
              <w:t>Số: ..........</w:t>
            </w:r>
            <w:r w:rsidRPr="0091620A" w:rsidR="0042348F">
              <w:rPr>
                <w:rFonts w:ascii="Arial" w:hAnsi="Arial" w:cs="Arial"/>
                <w:color w:val="auto"/>
                <w:sz w:val="20"/>
                <w:szCs w:val="20"/>
              </w:rPr>
              <w:t>/</w:t>
            </w:r>
            <w:r w:rsidRPr="0091620A">
              <w:rPr>
                <w:rFonts w:ascii="Arial" w:hAnsi="Arial" w:cs="Arial"/>
                <w:color w:val="auto"/>
                <w:sz w:val="20"/>
                <w:szCs w:val="20"/>
              </w:rPr>
              <w:t>GP-UBND</w:t>
            </w:r>
          </w:p>
        </w:tc>
        <w:tc>
          <w:tcPr>
            <w:tcW w:w="2724" w:type="pct"/>
            <w:shd w:val="clear" w:color="auto" w:fill="auto"/>
            <w:vAlign w:val="center"/>
          </w:tcPr>
          <w:p w:rsidR="007A63C1" w:rsidRPr="0091620A" w:rsidP="00D524CA">
            <w:pPr>
              <w:spacing w:before="120" w:after="0" w:line="240" w:lineRule="auto"/>
              <w:jc w:val="right"/>
              <w:rPr>
                <w:rFonts w:ascii="Arial" w:hAnsi="Arial" w:cs="Arial"/>
                <w:b/>
                <w:bCs/>
                <w:color w:val="auto"/>
                <w:sz w:val="20"/>
                <w:szCs w:val="20"/>
              </w:rPr>
            </w:pPr>
            <w:r w:rsidRPr="0091620A">
              <w:rPr>
                <w:rFonts w:ascii="Arial" w:hAnsi="Arial" w:cs="Arial"/>
                <w:i/>
                <w:iCs/>
                <w:color w:val="auto"/>
                <w:sz w:val="20"/>
                <w:szCs w:val="20"/>
              </w:rPr>
              <w:t>Địa danh.........., ngày... tháng... năm....</w:t>
            </w:r>
          </w:p>
        </w:tc>
      </w:tr>
    </w:tbl>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GIẤY PHÉP KHAI THÁC KHOÁNG SẢN</w:t>
        <w:br/>
        <w:t>(Gia hạn)</w:t>
      </w: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CHỦ TỊCH ỦY BAN NHÂN DÂN TỈNH (THÀNH PHỐ)........</w:t>
      </w:r>
    </w:p>
    <w:p w:rsidR="00A77B3E" w:rsidRPr="0091620A" w:rsidP="00D524CA">
      <w:pPr>
        <w:spacing w:before="120" w:after="0" w:line="240" w:lineRule="auto"/>
        <w:rPr>
          <w:rFonts w:ascii="Arial" w:hAnsi="Arial" w:cs="Arial"/>
          <w:i/>
          <w:iCs/>
          <w:color w:val="auto"/>
          <w:sz w:val="20"/>
          <w:szCs w:val="20"/>
        </w:rPr>
      </w:pPr>
      <w:r w:rsidRPr="0091620A" w:rsidR="00C77983">
        <w:rPr>
          <w:rFonts w:ascii="Arial" w:hAnsi="Arial" w:cs="Arial"/>
          <w:i/>
          <w:iCs/>
          <w:color w:val="auto"/>
          <w:sz w:val="20"/>
          <w:szCs w:val="20"/>
        </w:rPr>
        <w:t xml:space="preserve">Căn cứ </w:t>
      </w:r>
      <w:bookmarkStart w:id="365" w:name="tvpllink_dlpntvbrtg_16"/>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Địa chất và khoáng sản</w:t>
      </w:r>
      <w:bookmarkEnd w:id="365"/>
      <w:r w:rsidRPr="0091620A" w:rsidR="00C77983">
        <w:rPr>
          <w:rFonts w:ascii="Arial" w:hAnsi="Arial" w:cs="Arial"/>
          <w:i/>
          <w:iCs/>
          <w:color w:val="auto"/>
          <w:sz w:val="20"/>
          <w:szCs w:val="20"/>
        </w:rPr>
        <w:t xml:space="preserve"> ngày 29 tháng 11 năm 2024, được sửa đổi, bổ sung theo </w:t>
      </w:r>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số </w:t>
      </w:r>
      <w:bookmarkStart w:id="366" w:name="tvpllink_nucvepaket_8"/>
      <w:r w:rsidRPr="0091620A" w:rsidR="00C77983">
        <w:rPr>
          <w:rFonts w:ascii="Arial" w:hAnsi="Arial" w:cs="Arial"/>
          <w:i/>
          <w:iCs/>
          <w:color w:val="auto"/>
          <w:sz w:val="20"/>
          <w:szCs w:val="20"/>
        </w:rPr>
        <w:t>147</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QH15</w:t>
      </w:r>
      <w:bookmarkEnd w:id="366"/>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bookmarkStart w:id="367" w:name="tvpllink_ybxjodnhtg_2"/>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Tổ chức chính quyền địa phương</w:t>
      </w:r>
      <w:bookmarkEnd w:id="367"/>
      <w:r w:rsidRPr="0091620A" w:rsidR="00C77983">
        <w:rPr>
          <w:rFonts w:ascii="Arial" w:hAnsi="Arial" w:cs="Arial"/>
          <w:i/>
          <w:iCs/>
          <w:color w:val="auto"/>
          <w:sz w:val="20"/>
          <w:szCs w:val="20"/>
        </w:rPr>
        <w:t xml:space="preserve"> ngày 16 tháng 6 năm 2025;</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Nghị định</w:t>
      </w:r>
      <w:r w:rsidRPr="0091620A" w:rsidR="00C77983">
        <w:rPr>
          <w:rFonts w:ascii="Arial" w:hAnsi="Arial" w:cs="Arial"/>
          <w:i/>
          <w:iCs/>
          <w:color w:val="auto"/>
          <w:sz w:val="20"/>
          <w:szCs w:val="20"/>
        </w:rPr>
        <w:t xml:space="preserve"> số </w:t>
      </w:r>
      <w:bookmarkStart w:id="368" w:name="tvpllink_fyrmoauwhp_10"/>
      <w:r w:rsidRPr="0091620A" w:rsidR="00C77983">
        <w:rPr>
          <w:rFonts w:ascii="Arial" w:hAnsi="Arial" w:cs="Arial"/>
          <w:i/>
          <w:iCs/>
          <w:color w:val="auto"/>
          <w:sz w:val="20"/>
          <w:szCs w:val="20"/>
        </w:rPr>
        <w:t>193</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NĐ-CP</w:t>
      </w:r>
      <w:bookmarkEnd w:id="368"/>
      <w:r w:rsidRPr="0091620A" w:rsidR="00C77983">
        <w:rPr>
          <w:rFonts w:ascii="Arial" w:hAnsi="Arial" w:cs="Arial"/>
          <w:i/>
          <w:iCs/>
          <w:color w:val="auto"/>
          <w:sz w:val="20"/>
          <w:szCs w:val="20"/>
        </w:rPr>
        <w:t xml:space="preserve"> ngày 02 tháng 7 năm 2025 của Chính phủ quy định chi tiết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và biện pháp thi hành </w:t>
      </w:r>
      <w:bookmarkStart w:id="369" w:name="tvpllink_dlpntvbrtg_17"/>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Địa chất và khoáng sản</w:t>
      </w:r>
      <w:bookmarkEnd w:id="369"/>
      <w:r w:rsidRPr="0091620A" w:rsidR="00C77983">
        <w:rPr>
          <w:rFonts w:ascii="Arial" w:hAnsi="Arial" w:cs="Arial"/>
          <w:i/>
          <w:iCs/>
          <w:color w:val="auto"/>
          <w:sz w:val="20"/>
          <w:szCs w:val="20"/>
        </w:rPr>
        <w:t xml:space="preserve">, được sửa đổi, bổ sung theo </w:t>
      </w:r>
      <w:r w:rsidRPr="0091620A" w:rsidR="0042348F">
        <w:rPr>
          <w:rFonts w:ascii="Arial" w:hAnsi="Arial" w:cs="Arial"/>
          <w:i/>
          <w:iCs/>
          <w:color w:val="auto"/>
          <w:sz w:val="20"/>
          <w:szCs w:val="20"/>
        </w:rPr>
        <w:t>Nghị định</w:t>
      </w:r>
      <w:r w:rsidRPr="0091620A" w:rsidR="00C77983">
        <w:rPr>
          <w:rFonts w:ascii="Arial" w:hAnsi="Arial" w:cs="Arial"/>
          <w:i/>
          <w:iCs/>
          <w:color w:val="auto"/>
          <w:sz w:val="20"/>
          <w:szCs w:val="20"/>
        </w:rPr>
        <w:t xml:space="preserve"> số </w:t>
      </w:r>
      <w:bookmarkStart w:id="370" w:name="tvpllink_hexxeejfpq_4"/>
      <w:r w:rsidRPr="0091620A" w:rsidR="00C77983">
        <w:rPr>
          <w:rFonts w:ascii="Arial" w:hAnsi="Arial" w:cs="Arial"/>
          <w:i/>
          <w:iCs/>
          <w:color w:val="auto"/>
          <w:sz w:val="20"/>
          <w:szCs w:val="20"/>
        </w:rPr>
        <w:t>21</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NĐ-CP</w:t>
      </w:r>
      <w:bookmarkEnd w:id="370"/>
      <w:r w:rsidRPr="0091620A" w:rsidR="00C77983">
        <w:rPr>
          <w:rFonts w:ascii="Arial" w:hAnsi="Arial" w:cs="Arial"/>
          <w:i/>
          <w:iCs/>
          <w:color w:val="auto"/>
          <w:sz w:val="20"/>
          <w:szCs w:val="20"/>
        </w:rPr>
        <w:t xml:space="preserve"> ngày 16 tháng 01 năm 2026 của Chính phủ;</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Thông tư</w:t>
      </w:r>
      <w:r w:rsidRPr="0091620A" w:rsidR="00C77983">
        <w:rPr>
          <w:rFonts w:ascii="Arial" w:hAnsi="Arial" w:cs="Arial"/>
          <w:i/>
          <w:iCs/>
          <w:color w:val="auto"/>
          <w:sz w:val="20"/>
          <w:szCs w:val="20"/>
        </w:rPr>
        <w:t xml:space="preserve"> số </w:t>
      </w:r>
      <w:bookmarkStart w:id="371" w:name="tvpllink_rcoznsykfu_11"/>
      <w:r w:rsidRPr="0091620A" w:rsidR="00C77983">
        <w:rPr>
          <w:rFonts w:ascii="Arial" w:hAnsi="Arial" w:cs="Arial"/>
          <w:i/>
          <w:iCs/>
          <w:color w:val="auto"/>
          <w:sz w:val="20"/>
          <w:szCs w:val="20"/>
        </w:rPr>
        <w:t>36</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w:t>
      </w:r>
      <w:r w:rsidRPr="0091620A" w:rsidR="00C77983">
        <w:rPr>
          <w:rFonts w:ascii="Arial" w:hAnsi="Arial" w:cs="Arial"/>
          <w:i/>
          <w:iCs/>
          <w:color w:val="auto"/>
          <w:sz w:val="20"/>
          <w:szCs w:val="20"/>
        </w:rPr>
        <w:t>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TT-BNNMT</w:t>
      </w:r>
      <w:bookmarkEnd w:id="371"/>
      <w:r w:rsidRPr="0091620A" w:rsidR="00C77983">
        <w:rPr>
          <w:rFonts w:ascii="Arial" w:hAnsi="Arial" w:cs="Arial"/>
          <w:i/>
          <w:iCs/>
          <w:color w:val="auto"/>
          <w:sz w:val="20"/>
          <w:szCs w:val="20"/>
        </w:rPr>
        <w:t xml:space="preserve"> ngày 02 tháng 7 năm 2025 của Bộ trưởng Bộ Nông nghiệp và Môi trường quy định về khai thác khoáng sản, khai thác tận thu khoáng sản và thu hồi khoáng sản; </w:t>
      </w:r>
      <w:r w:rsidRPr="0091620A" w:rsidR="0042348F">
        <w:rPr>
          <w:rFonts w:ascii="Arial" w:hAnsi="Arial" w:cs="Arial"/>
          <w:i/>
          <w:iCs/>
          <w:color w:val="auto"/>
          <w:sz w:val="20"/>
          <w:szCs w:val="20"/>
        </w:rPr>
        <w:t>Thông tư</w:t>
      </w:r>
      <w:r w:rsidRPr="0091620A" w:rsidR="00C77983">
        <w:rPr>
          <w:rFonts w:ascii="Arial" w:hAnsi="Arial" w:cs="Arial"/>
          <w:i/>
          <w:iCs/>
          <w:color w:val="auto"/>
          <w:sz w:val="20"/>
          <w:szCs w:val="20"/>
        </w:rPr>
        <w:t xml:space="preserve"> số ......</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 xml:space="preserve">TT-BNNMT ngày ...... tháng ...... năm ....... của Bộ trưởng Bộ Nông nghiệp và Môi trường sửa đổi, bổ sung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của một số </w:t>
      </w:r>
      <w:r w:rsidRPr="0091620A" w:rsidR="0042348F">
        <w:rPr>
          <w:rFonts w:ascii="Arial" w:hAnsi="Arial" w:cs="Arial"/>
          <w:i/>
          <w:iCs/>
          <w:color w:val="auto"/>
          <w:sz w:val="20"/>
          <w:szCs w:val="20"/>
        </w:rPr>
        <w:t>thông tư</w:t>
      </w:r>
      <w:r w:rsidRPr="0091620A" w:rsidR="00C77983">
        <w:rPr>
          <w:rFonts w:ascii="Arial" w:hAnsi="Arial" w:cs="Arial"/>
          <w:i/>
          <w:iCs/>
          <w:color w:val="auto"/>
          <w:sz w:val="20"/>
          <w:szCs w:val="20"/>
        </w:rPr>
        <w:t xml:space="preserve"> thuộc lĩnh vực địa chất và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Căn cứ Giấy phép khai thác khoáng sản số ......</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GP-UBND ngày ...... tháng ...... năm ....... của ......... (Tên cơ quan nhà nước, người có thẩm quyền cấp giấy phép)......;</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Xét hồ sơ đề nghị gia hạn giấy phép khai thác khoáng sản của ....... (tên tổ chức, cá nhân) ...... ngày ...... tháng ...... năm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Theo đề nghị của Giám đốc Sở Nông nghiệp và Môi trường.</w:t>
      </w:r>
    </w:p>
    <w:p w:rsidR="00A77B3E" w:rsidRPr="0091620A" w:rsidP="00D524CA">
      <w:pPr>
        <w:spacing w:before="120" w:after="0" w:line="240" w:lineRule="auto"/>
        <w:jc w:val="center"/>
        <w:rPr>
          <w:rFonts w:ascii="Arial" w:hAnsi="Arial" w:cs="Arial"/>
          <w:b/>
          <w:bCs/>
          <w:color w:val="auto"/>
          <w:sz w:val="20"/>
          <w:szCs w:val="20"/>
        </w:rPr>
      </w:pPr>
      <w:r w:rsidRPr="0091620A" w:rsidR="0042348F">
        <w:rPr>
          <w:rFonts w:ascii="Arial" w:hAnsi="Arial" w:cs="Arial"/>
          <w:b/>
          <w:bCs/>
          <w:color w:val="auto"/>
          <w:sz w:val="20"/>
          <w:szCs w:val="20"/>
        </w:rPr>
        <w:t>QUYẾT ĐỊNH</w:t>
      </w:r>
      <w:r w:rsidRPr="0091620A" w:rsidR="00C77983">
        <w:rPr>
          <w:rFonts w:ascii="Arial" w:hAnsi="Arial" w:cs="Arial"/>
          <w:b/>
          <w:b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1.</w:t>
      </w:r>
      <w:r w:rsidRPr="0091620A" w:rsidR="00C77983">
        <w:rPr>
          <w:rFonts w:ascii="Arial" w:hAnsi="Arial" w:cs="Arial"/>
          <w:color w:val="auto"/>
          <w:sz w:val="20"/>
          <w:szCs w:val="20"/>
        </w:rPr>
        <w:t xml:space="preserve"> Gia hạn Giấy phép khai thác khoáng sản số ........</w:t>
      </w:r>
      <w:r w:rsidRPr="0091620A" w:rsidR="0042348F">
        <w:rPr>
          <w:rFonts w:ascii="Arial" w:hAnsi="Arial" w:cs="Arial"/>
          <w:color w:val="auto"/>
          <w:sz w:val="20"/>
          <w:szCs w:val="20"/>
        </w:rPr>
        <w:t>/</w:t>
      </w:r>
      <w:r w:rsidRPr="0091620A" w:rsidR="00C77983">
        <w:rPr>
          <w:rFonts w:ascii="Arial" w:hAnsi="Arial" w:cs="Arial"/>
          <w:color w:val="auto"/>
          <w:sz w:val="20"/>
          <w:szCs w:val="20"/>
        </w:rPr>
        <w:t>GP-UBND ngày ..... tháng ...... năm</w:t>
      </w:r>
      <w:r w:rsidRPr="0091620A" w:rsidR="00502C13">
        <w:rPr>
          <w:rFonts w:ascii="Arial" w:hAnsi="Arial" w:cs="Arial"/>
          <w:color w:val="auto"/>
          <w:sz w:val="20"/>
          <w:szCs w:val="20"/>
        </w:rPr>
        <w:t>……</w:t>
      </w:r>
      <w:r w:rsidRPr="0091620A" w:rsidR="00C77983">
        <w:rPr>
          <w:rFonts w:ascii="Arial" w:hAnsi="Arial" w:cs="Arial"/>
          <w:color w:val="auto"/>
          <w:sz w:val="20"/>
          <w:szCs w:val="20"/>
        </w:rPr>
        <w:t xml:space="preserve"> để ....... (</w:t>
      </w:r>
      <w:r w:rsidRPr="0091620A" w:rsidR="00C77983">
        <w:rPr>
          <w:rFonts w:ascii="Arial" w:hAnsi="Arial" w:cs="Arial"/>
          <w:i/>
          <w:iCs/>
          <w:color w:val="auto"/>
          <w:sz w:val="20"/>
          <w:szCs w:val="20"/>
        </w:rPr>
        <w:t>Tên tổ chức, cá nhân</w:t>
      </w:r>
      <w:r w:rsidRPr="0091620A" w:rsidR="00C77983">
        <w:rPr>
          <w:rFonts w:ascii="Arial" w:hAnsi="Arial" w:cs="Arial"/>
          <w:color w:val="auto"/>
          <w:sz w:val="20"/>
          <w:szCs w:val="20"/>
        </w:rPr>
        <w:t>) ........ được tiếp tục khai thác ........ (</w:t>
      </w:r>
      <w:r w:rsidRPr="0091620A" w:rsidR="00C77983">
        <w:rPr>
          <w:rFonts w:ascii="Arial" w:hAnsi="Arial" w:cs="Arial"/>
          <w:i/>
          <w:iCs/>
          <w:color w:val="auto"/>
          <w:sz w:val="20"/>
          <w:szCs w:val="20"/>
        </w:rPr>
        <w:t>tên khoáng sản</w:t>
      </w:r>
      <w:r w:rsidRPr="0091620A" w:rsidR="00C77983">
        <w:rPr>
          <w:rFonts w:ascii="Arial" w:hAnsi="Arial" w:cs="Arial"/>
          <w:color w:val="auto"/>
          <w:sz w:val="20"/>
          <w:szCs w:val="20"/>
        </w:rPr>
        <w:t>) ...... tại khu vực (mỏ) ...... (</w:t>
      </w:r>
      <w:r w:rsidRPr="0091620A" w:rsidR="00C77983">
        <w:rPr>
          <w:rFonts w:ascii="Arial" w:hAnsi="Arial" w:cs="Arial"/>
          <w:i/>
          <w:iCs/>
          <w:color w:val="auto"/>
          <w:sz w:val="20"/>
          <w:szCs w:val="20"/>
        </w:rPr>
        <w:t>tên cấp xã</w:t>
      </w:r>
      <w:r w:rsidRPr="0091620A" w:rsidR="00C77983">
        <w:rPr>
          <w:rFonts w:ascii="Arial" w:hAnsi="Arial" w:cs="Arial"/>
          <w:color w:val="auto"/>
          <w:sz w:val="20"/>
          <w:szCs w:val="20"/>
        </w:rPr>
        <w:t>) ........, ........ (</w:t>
      </w:r>
      <w:r w:rsidRPr="0091620A" w:rsidR="00C77983">
        <w:rPr>
          <w:rFonts w:ascii="Arial" w:hAnsi="Arial" w:cs="Arial"/>
          <w:i/>
          <w:iCs/>
          <w:color w:val="auto"/>
          <w:sz w:val="20"/>
          <w:szCs w:val="20"/>
        </w:rPr>
        <w:t>tên cấp tỉnh</w:t>
      </w:r>
      <w:r w:rsidRPr="0091620A" w:rsidR="00C77983">
        <w:rPr>
          <w:rFonts w:ascii="Arial" w:hAnsi="Arial" w:cs="Arial"/>
          <w:color w:val="auto"/>
          <w:sz w:val="20"/>
          <w:szCs w:val="20"/>
        </w:rPr>
        <w:t>) ...... đến ngày ......... tháng ...... năm ........</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2.</w:t>
      </w:r>
      <w:r w:rsidRPr="0091620A" w:rsidR="00C77983">
        <w:rPr>
          <w:rFonts w:ascii="Arial" w:hAnsi="Arial" w:cs="Arial"/>
          <w:color w:val="auto"/>
          <w:sz w:val="20"/>
          <w:szCs w:val="20"/>
        </w:rPr>
        <w:t xml:space="preserve"> ......... (</w:t>
      </w:r>
      <w:r w:rsidRPr="0091620A" w:rsidR="00C77983">
        <w:rPr>
          <w:rFonts w:ascii="Arial" w:hAnsi="Arial" w:cs="Arial"/>
          <w:i/>
          <w:iCs/>
          <w:color w:val="auto"/>
          <w:sz w:val="20"/>
          <w:szCs w:val="20"/>
        </w:rPr>
        <w:t>tên tổ chức, cá nhân</w:t>
      </w:r>
      <w:r w:rsidRPr="0091620A" w:rsidR="00C77983">
        <w:rPr>
          <w:rFonts w:ascii="Arial" w:hAnsi="Arial" w:cs="Arial"/>
          <w:color w:val="auto"/>
          <w:sz w:val="20"/>
          <w:szCs w:val="20"/>
        </w:rPr>
        <w:t>) ............. có trách nhiệm: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1. Nộp lệ phí gia hạn giấy phép khai thác khoáng sản và các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phí có liên quan theo quy định hiện hành.</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2. Tiếp tục thực hiện khai thác trữ lượng (khối lượng) khoáng sản còn lại của Giấy phép khai thác khoáng sản số .....</w:t>
      </w:r>
      <w:r w:rsidRPr="0091620A" w:rsidR="0042348F">
        <w:rPr>
          <w:rFonts w:ascii="Arial" w:hAnsi="Arial" w:cs="Arial"/>
          <w:color w:val="auto"/>
          <w:sz w:val="20"/>
          <w:szCs w:val="20"/>
        </w:rPr>
        <w:t>/</w:t>
      </w:r>
      <w:r w:rsidRPr="0091620A" w:rsidR="00C77983">
        <w:rPr>
          <w:rFonts w:ascii="Arial" w:hAnsi="Arial" w:cs="Arial"/>
          <w:color w:val="auto"/>
          <w:sz w:val="20"/>
          <w:szCs w:val="20"/>
        </w:rPr>
        <w:t>GP-UBND ngày ....... tháng .....</w:t>
      </w:r>
      <w:r w:rsidRPr="0091620A" w:rsidR="0030752E">
        <w:rPr>
          <w:rFonts w:ascii="Arial" w:hAnsi="Arial" w:cs="Arial"/>
          <w:color w:val="auto"/>
          <w:sz w:val="20"/>
          <w:szCs w:val="20"/>
        </w:rPr>
        <w:t xml:space="preserve">... </w:t>
      </w:r>
      <w:r w:rsidRPr="0091620A" w:rsidR="00C77983">
        <w:rPr>
          <w:rFonts w:ascii="Arial" w:hAnsi="Arial" w:cs="Arial"/>
          <w:color w:val="auto"/>
          <w:sz w:val="20"/>
          <w:szCs w:val="20"/>
        </w:rPr>
        <w:t>năm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3. Thực hiện đúng các quy định tại Giấy phép khai thác khoáng sản số .......</w:t>
      </w:r>
      <w:r w:rsidRPr="0091620A" w:rsidR="0042348F">
        <w:rPr>
          <w:rFonts w:ascii="Arial" w:hAnsi="Arial" w:cs="Arial"/>
          <w:color w:val="auto"/>
          <w:sz w:val="20"/>
          <w:szCs w:val="20"/>
        </w:rPr>
        <w:t>/</w:t>
      </w:r>
      <w:r w:rsidRPr="0091620A" w:rsidR="00C77983">
        <w:rPr>
          <w:rFonts w:ascii="Arial" w:hAnsi="Arial" w:cs="Arial"/>
          <w:color w:val="auto"/>
          <w:sz w:val="20"/>
          <w:szCs w:val="20"/>
        </w:rPr>
        <w:t>GP-UBND ngày ........ tháng ........ năm .....</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3.</w:t>
      </w:r>
      <w:r w:rsidRPr="0091620A" w:rsidR="00C77983">
        <w:rPr>
          <w:rFonts w:ascii="Arial" w:hAnsi="Arial" w:cs="Arial"/>
          <w:color w:val="auto"/>
          <w:sz w:val="20"/>
          <w:szCs w:val="20"/>
        </w:rPr>
        <w:t xml:space="preserve"> Giấy phép này có hiệu lực từ ngày ký và là bộ phận không tách rời của Giấy phép khai thác khoáng sản số ........</w:t>
      </w:r>
      <w:r w:rsidRPr="0091620A" w:rsidR="0042348F">
        <w:rPr>
          <w:rFonts w:ascii="Arial" w:hAnsi="Arial" w:cs="Arial"/>
          <w:color w:val="auto"/>
          <w:sz w:val="20"/>
          <w:szCs w:val="20"/>
        </w:rPr>
        <w:t>/</w:t>
      </w:r>
      <w:r w:rsidRPr="0091620A" w:rsidR="00C77983">
        <w:rPr>
          <w:rFonts w:ascii="Arial" w:hAnsi="Arial" w:cs="Arial"/>
          <w:color w:val="auto"/>
          <w:sz w:val="20"/>
          <w:szCs w:val="20"/>
        </w:rPr>
        <w:t>GP-UBND ngày ...... tháng ..... năm ....... của ....... (</w:t>
      </w:r>
      <w:r w:rsidRPr="0091620A" w:rsidR="00C77983">
        <w:rPr>
          <w:rFonts w:ascii="Arial" w:hAnsi="Arial" w:cs="Arial"/>
          <w:i/>
          <w:iCs/>
          <w:color w:val="auto"/>
          <w:sz w:val="20"/>
          <w:szCs w:val="20"/>
        </w:rPr>
        <w:t>Tên cơ quan cấp giấy phép</w:t>
      </w:r>
      <w:r w:rsidRPr="0091620A" w:rsidR="00C77983">
        <w:rPr>
          <w:rFonts w:ascii="Arial" w:hAnsi="Arial" w:cs="Arial"/>
          <w:color w:val="auto"/>
          <w:sz w:val="20"/>
          <w:szCs w:val="20"/>
        </w:rPr>
        <w:t>) ......</w:t>
      </w:r>
      <w:r w:rsidRPr="0091620A" w:rsidR="0042348F">
        <w:rPr>
          <w:rFonts w:ascii="Arial" w:hAnsi="Arial" w:cs="Arial"/>
          <w:color w:val="auto"/>
          <w:sz w:val="20"/>
          <w:szCs w:val="20"/>
        </w:rPr>
        <w:t>/</w:t>
      </w:r>
      <w:r w:rsidRPr="0091620A" w:rsidR="00C77983">
        <w:rPr>
          <w:rFonts w:ascii="Arial" w:hAnsi="Arial" w:cs="Arial"/>
          <w:color w:val="auto"/>
          <w:sz w:val="20"/>
          <w:szCs w:val="20"/>
        </w:rPr>
        <w:t>.</w:t>
      </w:r>
    </w:p>
    <w:p w:rsidR="00D73C3E" w:rsidRPr="0091620A" w:rsidP="00D524CA">
      <w:pPr>
        <w:spacing w:before="120" w:after="0" w:line="240" w:lineRule="auto"/>
        <w:rPr>
          <w:rFonts w:ascii="Arial" w:hAnsi="Arial" w:cs="Arial"/>
          <w:color w:val="auto"/>
          <w:sz w:val="20"/>
          <w:szCs w:val="20"/>
        </w:rPr>
      </w:pPr>
    </w:p>
    <w:tbl>
      <w:tblPr>
        <w:tblStyle w:val="TableNormal"/>
        <w:tblW w:w="5000" w:type="pct"/>
        <w:tblLook w:val="00A0"/>
      </w:tblPr>
      <w:tblGrid>
        <w:gridCol w:w="4643"/>
        <w:gridCol w:w="4644"/>
      </w:tblGrid>
      <w:tr>
        <w:tblPrEx>
          <w:tblW w:w="5000" w:type="pct"/>
          <w:tblLook w:val="00A0"/>
        </w:tblPrEx>
        <w:tc>
          <w:tcPr>
            <w:tcW w:w="4621" w:type="dxa"/>
            <w:tcMar>
              <w:top w:w="0" w:type="dxa"/>
              <w:left w:w="108" w:type="dxa"/>
              <w:bottom w:w="0" w:type="dxa"/>
              <w:right w:w="108" w:type="dxa"/>
            </w:tcMa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i/>
                <w:iCs/>
                <w:color w:val="auto"/>
                <w:sz w:val="20"/>
                <w:szCs w:val="20"/>
              </w:rPr>
              <w:t>Nơi nhận:</w:t>
            </w:r>
            <w:r w:rsidRPr="0091620A" w:rsidR="00C77983">
              <w:rPr>
                <w:rFonts w:ascii="Arial" w:hAnsi="Arial" w:cs="Arial"/>
                <w:color w:val="auto"/>
                <w:sz w:val="20"/>
                <w:szCs w:val="20"/>
              </w:rPr>
              <w:br/>
            </w:r>
            <w:r w:rsidRPr="0091620A" w:rsidR="00C77983">
              <w:rPr>
                <w:rFonts w:ascii="Arial" w:hAnsi="Arial" w:cs="Arial"/>
                <w:color w:val="auto"/>
                <w:sz w:val="16"/>
                <w:szCs w:val="20"/>
              </w:rPr>
              <w:t xml:space="preserve">- </w:t>
            </w:r>
            <w:r w:rsidRPr="0091620A" w:rsidR="00C77983">
              <w:rPr>
                <w:rFonts w:ascii="Arial" w:hAnsi="Arial" w:cs="Arial"/>
                <w:i/>
                <w:iCs/>
                <w:color w:val="auto"/>
                <w:sz w:val="16"/>
                <w:szCs w:val="20"/>
              </w:rPr>
              <w:t>....(Tên tổ chức, cá nhân</w:t>
            </w:r>
            <w:r w:rsidRPr="0091620A" w:rsidR="00C77983">
              <w:rPr>
                <w:rFonts w:ascii="Arial" w:hAnsi="Arial" w:cs="Arial"/>
                <w:i/>
                <w:iCs/>
                <w:color w:val="auto"/>
                <w:sz w:val="16"/>
                <w:szCs w:val="20"/>
              </w:rPr>
              <w:t>)...</w:t>
            </w:r>
            <w:r w:rsidRPr="0091620A" w:rsidR="00C77983">
              <w:rPr>
                <w:rFonts w:ascii="Arial" w:hAnsi="Arial" w:cs="Arial"/>
                <w:color w:val="auto"/>
                <w:sz w:val="16"/>
                <w:szCs w:val="20"/>
              </w:rPr>
              <w:t xml:space="preserve"> (bản chính);</w:t>
              <w:br/>
              <w:t>- Cơ quan cấp phép (bản chính);</w:t>
              <w:br/>
              <w:t>- Cơ quan thẩm định hồ sơ (bản chính);</w:t>
              <w:br/>
              <w:t>- Bộ NNMT (bản sao);</w:t>
              <w:br/>
              <w:t>- Các Sở, ngành liên quan (bản sao);</w:t>
              <w:br/>
              <w:t>- UBND</w:t>
            </w:r>
            <w:r w:rsidRPr="0091620A" w:rsidR="00D73C3E">
              <w:rPr>
                <w:rFonts w:ascii="Arial" w:hAnsi="Arial" w:cs="Arial"/>
                <w:color w:val="auto"/>
                <w:sz w:val="16"/>
                <w:szCs w:val="20"/>
              </w:rPr>
              <w:t xml:space="preserve"> …</w:t>
            </w:r>
            <w:r w:rsidRPr="0091620A" w:rsidR="00C77983">
              <w:rPr>
                <w:rFonts w:ascii="Arial" w:hAnsi="Arial" w:cs="Arial"/>
                <w:i/>
                <w:iCs/>
                <w:color w:val="auto"/>
                <w:sz w:val="16"/>
                <w:szCs w:val="20"/>
              </w:rPr>
              <w:t>(Tên cấp xã)...</w:t>
            </w:r>
            <w:r w:rsidRPr="0091620A" w:rsidR="00C77983">
              <w:rPr>
                <w:rFonts w:ascii="Arial" w:hAnsi="Arial" w:cs="Arial"/>
                <w:color w:val="auto"/>
                <w:sz w:val="16"/>
                <w:szCs w:val="20"/>
              </w:rPr>
              <w:t xml:space="preserve"> (bản sao).</w:t>
            </w:r>
          </w:p>
        </w:tc>
        <w:tc>
          <w:tcPr>
            <w:tcW w:w="4621" w:type="dxa"/>
            <w:tcMar>
              <w:top w:w="0" w:type="dxa"/>
              <w:left w:w="108" w:type="dxa"/>
              <w:bottom w:w="0" w:type="dxa"/>
              <w:right w:w="108" w:type="dxa"/>
            </w:tcMa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CHỦ TỊCH</w:t>
            </w:r>
            <w:r w:rsidRPr="0091620A" w:rsidR="00C77983">
              <w:rPr>
                <w:rFonts w:ascii="Arial" w:hAnsi="Arial" w:cs="Arial"/>
                <w:color w:val="auto"/>
                <w:sz w:val="20"/>
                <w:szCs w:val="20"/>
              </w:rPr>
              <w:br/>
            </w:r>
            <w:r w:rsidRPr="0091620A" w:rsidR="00C77983">
              <w:rPr>
                <w:rFonts w:ascii="Arial" w:hAnsi="Arial" w:cs="Arial"/>
                <w:i/>
                <w:iCs/>
                <w:color w:val="auto"/>
                <w:sz w:val="20"/>
                <w:szCs w:val="20"/>
              </w:rPr>
              <w:t>(Ký tên, đóng dấu)</w:t>
            </w:r>
          </w:p>
        </w:tc>
      </w:tr>
    </w:tbl>
    <w:p w:rsidR="00A77B3E" w:rsidRPr="0091620A" w:rsidP="00D524CA">
      <w:pPr>
        <w:spacing w:before="120" w:after="0" w:line="240" w:lineRule="auto"/>
        <w:rPr>
          <w:rFonts w:ascii="Arial" w:hAnsi="Arial" w:cs="Arial"/>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bookmarkStart w:id="372" w:name="chuong_pl_17"/>
      <w:r w:rsidRPr="0091620A" w:rsidR="003556B9">
        <w:rPr>
          <w:rFonts w:ascii="Arial" w:hAnsi="Arial" w:cs="Arial"/>
          <w:b/>
          <w:bCs/>
          <w:color w:val="auto"/>
          <w:sz w:val="20"/>
          <w:szCs w:val="20"/>
        </w:rPr>
        <w:t>Mẫu</w:t>
      </w:r>
      <w:r w:rsidRPr="0091620A" w:rsidR="00402ABF">
        <w:rPr>
          <w:rFonts w:ascii="Arial" w:hAnsi="Arial" w:cs="Arial"/>
          <w:b/>
          <w:bCs/>
          <w:color w:val="auto"/>
          <w:sz w:val="20"/>
          <w:szCs w:val="20"/>
        </w:rPr>
        <w:t xml:space="preserve"> số 20: Giấy phép khai thác khoáng sản (cấp lại hoặc cấp đổi) thuộc thẩm quyền cấp của Bộ trưởng Bộ Nông nghiệp và Môi trường</w:t>
      </w:r>
      <w:bookmarkEnd w:id="372"/>
    </w:p>
    <w:tbl>
      <w:tblPr>
        <w:tblStyle w:val="TableNormal"/>
        <w:tblW w:w="5000" w:type="pct"/>
        <w:tblCellMar>
          <w:left w:w="0" w:type="dxa"/>
          <w:right w:w="0" w:type="dxa"/>
        </w:tblCellMar>
        <w:tblLook w:val="01E0"/>
      </w:tblPr>
      <w:tblGrid>
        <w:gridCol w:w="4133"/>
        <w:gridCol w:w="4938"/>
      </w:tblGrid>
      <w:tr>
        <w:tblPrEx>
          <w:tblW w:w="5000" w:type="pct"/>
          <w:tblCellMar>
            <w:left w:w="0" w:type="dxa"/>
            <w:right w:w="0" w:type="dxa"/>
          </w:tblCellMar>
          <w:tblLook w:val="01E0"/>
        </w:tblPrEx>
        <w:tc>
          <w:tcPr>
            <w:tcW w:w="2278" w:type="pct"/>
            <w:shd w:val="clear" w:color="auto" w:fill="auto"/>
          </w:tcPr>
          <w:p w:rsidR="007A63C1"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BỘ NÔNG NGHIỆP VÀ MÔI TRƯỜNG</w:t>
            </w:r>
            <w:r w:rsidRPr="0091620A">
              <w:rPr>
                <w:rFonts w:ascii="Arial" w:hAnsi="Arial" w:cs="Arial"/>
                <w:color w:val="auto"/>
                <w:sz w:val="20"/>
                <w:szCs w:val="20"/>
              </w:rPr>
              <w:br/>
            </w:r>
            <w:r w:rsidRPr="0091620A">
              <w:rPr>
                <w:rFonts w:ascii="Arial" w:hAnsi="Arial" w:cs="Arial"/>
                <w:b/>
                <w:bCs/>
                <w:color w:val="auto"/>
                <w:sz w:val="20"/>
                <w:szCs w:val="20"/>
              </w:rPr>
              <w:t>---------</w:t>
            </w:r>
          </w:p>
        </w:tc>
        <w:tc>
          <w:tcPr>
            <w:tcW w:w="2722" w:type="pct"/>
            <w:shd w:val="clear" w:color="auto" w:fill="auto"/>
          </w:tcPr>
          <w:p w:rsidR="007A63C1" w:rsidRPr="0091620A" w:rsidP="00D524CA">
            <w:pPr>
              <w:spacing w:before="120" w:after="0" w:line="240" w:lineRule="auto"/>
              <w:jc w:val="center"/>
              <w:rPr>
                <w:rFonts w:ascii="Arial" w:hAnsi="Arial" w:cs="Arial"/>
                <w:i/>
                <w:iCs/>
                <w:color w:val="auto"/>
                <w:sz w:val="20"/>
                <w:szCs w:val="20"/>
              </w:rPr>
            </w:pPr>
            <w:r w:rsidRPr="0091620A">
              <w:rPr>
                <w:rFonts w:ascii="Arial" w:hAnsi="Arial" w:cs="Arial"/>
                <w:b/>
                <w:bCs/>
                <w:color w:val="auto"/>
                <w:sz w:val="20"/>
                <w:szCs w:val="20"/>
              </w:rPr>
              <w:t>CỘNG HÒA XÃ HỘI CHỦ NGHĨA VIỆT NAM</w:t>
              <w:br/>
              <w:t xml:space="preserve">Độc lập - Tự do - Hạnh phúc </w:t>
              <w:br/>
              <w:t>---------------</w:t>
            </w:r>
          </w:p>
        </w:tc>
      </w:tr>
      <w:tr>
        <w:tblPrEx>
          <w:tblW w:w="5000" w:type="pct"/>
          <w:tblCellMar>
            <w:left w:w="0" w:type="dxa"/>
            <w:right w:w="0" w:type="dxa"/>
          </w:tblCellMar>
          <w:tblLook w:val="01E0"/>
        </w:tblPrEx>
        <w:tc>
          <w:tcPr>
            <w:tcW w:w="2278" w:type="pct"/>
            <w:shd w:val="clear" w:color="auto" w:fill="auto"/>
          </w:tcPr>
          <w:p w:rsidR="007A63C1" w:rsidRPr="0091620A" w:rsidP="00D524CA">
            <w:pPr>
              <w:spacing w:before="120" w:after="0" w:line="240" w:lineRule="auto"/>
              <w:jc w:val="center"/>
              <w:rPr>
                <w:rFonts w:ascii="Arial" w:hAnsi="Arial" w:cs="Arial"/>
                <w:b/>
                <w:bCs/>
                <w:color w:val="auto"/>
                <w:sz w:val="20"/>
                <w:szCs w:val="20"/>
              </w:rPr>
            </w:pPr>
            <w:r w:rsidRPr="0091620A">
              <w:rPr>
                <w:rFonts w:ascii="Arial" w:hAnsi="Arial" w:cs="Arial"/>
                <w:color w:val="auto"/>
                <w:sz w:val="20"/>
                <w:szCs w:val="20"/>
              </w:rPr>
              <w:t>Số: .......</w:t>
            </w:r>
            <w:r w:rsidRPr="0091620A" w:rsidR="0042348F">
              <w:rPr>
                <w:rFonts w:ascii="Arial" w:hAnsi="Arial" w:cs="Arial"/>
                <w:color w:val="auto"/>
                <w:sz w:val="20"/>
                <w:szCs w:val="20"/>
              </w:rPr>
              <w:t>/</w:t>
            </w:r>
            <w:r w:rsidRPr="0091620A">
              <w:rPr>
                <w:rFonts w:ascii="Arial" w:hAnsi="Arial" w:cs="Arial"/>
                <w:color w:val="auto"/>
                <w:sz w:val="20"/>
                <w:szCs w:val="20"/>
              </w:rPr>
              <w:t>GP-BNNMT</w:t>
            </w:r>
          </w:p>
        </w:tc>
        <w:tc>
          <w:tcPr>
            <w:tcW w:w="2722" w:type="pct"/>
            <w:shd w:val="clear" w:color="auto" w:fill="auto"/>
          </w:tcPr>
          <w:p w:rsidR="007A63C1" w:rsidRPr="0091620A" w:rsidP="00D524CA">
            <w:pPr>
              <w:spacing w:before="120" w:after="0" w:line="240" w:lineRule="auto"/>
              <w:jc w:val="right"/>
              <w:rPr>
                <w:rFonts w:ascii="Arial" w:hAnsi="Arial" w:cs="Arial"/>
                <w:b/>
                <w:bCs/>
                <w:color w:val="auto"/>
                <w:sz w:val="20"/>
                <w:szCs w:val="20"/>
              </w:rPr>
            </w:pPr>
            <w:r w:rsidRPr="0091620A">
              <w:rPr>
                <w:rFonts w:ascii="Arial" w:hAnsi="Arial" w:cs="Arial"/>
                <w:i/>
                <w:iCs/>
                <w:color w:val="auto"/>
                <w:sz w:val="20"/>
                <w:szCs w:val="20"/>
              </w:rPr>
              <w:t>Địa danh....., ngày ..... tháng ...... năm ......</w:t>
            </w:r>
          </w:p>
        </w:tc>
      </w:tr>
    </w:tbl>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GIẤY PHÉP KHAI THÁC KHOÁNG SẢN</w:t>
        <w:br/>
        <w:t>(Cấp lại hoặc cấp đổi)</w:t>
      </w: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BỘ TRƯỞNG BỘ NÔNG NGHIỆP VÀ MÔI TRƯỜNG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bookmarkStart w:id="373" w:name="tvpllink_dlpntvbrtg_18"/>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Địa chất và khoáng sản</w:t>
      </w:r>
      <w:bookmarkEnd w:id="373"/>
      <w:r w:rsidRPr="0091620A" w:rsidR="00C77983">
        <w:rPr>
          <w:rFonts w:ascii="Arial" w:hAnsi="Arial" w:cs="Arial"/>
          <w:i/>
          <w:iCs/>
          <w:color w:val="auto"/>
          <w:sz w:val="20"/>
          <w:szCs w:val="20"/>
        </w:rPr>
        <w:t xml:space="preserve"> ngày 29 tháng 11 năm 2024, được sửa đổi, bổ sung theo </w:t>
      </w:r>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số </w:t>
      </w:r>
      <w:bookmarkStart w:id="374" w:name="tvpllink_nucvepaket_9"/>
      <w:r w:rsidRPr="0091620A" w:rsidR="00C77983">
        <w:rPr>
          <w:rFonts w:ascii="Arial" w:hAnsi="Arial" w:cs="Arial"/>
          <w:i/>
          <w:iCs/>
          <w:color w:val="auto"/>
          <w:sz w:val="20"/>
          <w:szCs w:val="20"/>
        </w:rPr>
        <w:t>147</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QH15</w:t>
      </w:r>
      <w:bookmarkEnd w:id="374"/>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Nghị định</w:t>
      </w:r>
      <w:r w:rsidRPr="0091620A" w:rsidR="00C77983">
        <w:rPr>
          <w:rFonts w:ascii="Arial" w:hAnsi="Arial" w:cs="Arial"/>
          <w:i/>
          <w:iCs/>
          <w:color w:val="auto"/>
          <w:sz w:val="20"/>
          <w:szCs w:val="20"/>
        </w:rPr>
        <w:t xml:space="preserve"> số </w:t>
      </w:r>
      <w:bookmarkStart w:id="375" w:name="tvpllink_fyrmoauwhp_11"/>
      <w:r w:rsidRPr="0091620A" w:rsidR="00C77983">
        <w:rPr>
          <w:rFonts w:ascii="Arial" w:hAnsi="Arial" w:cs="Arial"/>
          <w:i/>
          <w:iCs/>
          <w:color w:val="auto"/>
          <w:sz w:val="20"/>
          <w:szCs w:val="20"/>
        </w:rPr>
        <w:t>193</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NĐ-CP</w:t>
      </w:r>
      <w:bookmarkEnd w:id="375"/>
      <w:r w:rsidRPr="0091620A" w:rsidR="00C77983">
        <w:rPr>
          <w:rFonts w:ascii="Arial" w:hAnsi="Arial" w:cs="Arial"/>
          <w:i/>
          <w:iCs/>
          <w:color w:val="auto"/>
          <w:sz w:val="20"/>
          <w:szCs w:val="20"/>
        </w:rPr>
        <w:t xml:space="preserve"> ngày 02 tháng 7 năm 2025 của Chính phủ quy định chi tiết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và biện pháp thi hành </w:t>
      </w:r>
      <w:bookmarkStart w:id="376" w:name="tvpllink_dlpntvbrtg_19"/>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Địa chất và khoáng sản</w:t>
      </w:r>
      <w:bookmarkEnd w:id="376"/>
      <w:r w:rsidRPr="0091620A" w:rsidR="00C77983">
        <w:rPr>
          <w:rFonts w:ascii="Arial" w:hAnsi="Arial" w:cs="Arial"/>
          <w:i/>
          <w:iCs/>
          <w:color w:val="auto"/>
          <w:sz w:val="20"/>
          <w:szCs w:val="20"/>
        </w:rPr>
        <w:t xml:space="preserve">, được sửa đổi, bổ sung theo </w:t>
      </w:r>
      <w:r w:rsidRPr="0091620A" w:rsidR="0042348F">
        <w:rPr>
          <w:rFonts w:ascii="Arial" w:hAnsi="Arial" w:cs="Arial"/>
          <w:i/>
          <w:iCs/>
          <w:color w:val="auto"/>
          <w:sz w:val="20"/>
          <w:szCs w:val="20"/>
        </w:rPr>
        <w:t>Nghị định</w:t>
      </w:r>
      <w:r w:rsidRPr="0091620A" w:rsidR="00C77983">
        <w:rPr>
          <w:rFonts w:ascii="Arial" w:hAnsi="Arial" w:cs="Arial"/>
          <w:i/>
          <w:iCs/>
          <w:color w:val="auto"/>
          <w:sz w:val="20"/>
          <w:szCs w:val="20"/>
        </w:rPr>
        <w:t xml:space="preserve"> số </w:t>
      </w:r>
      <w:bookmarkStart w:id="377" w:name="tvpllink_hexxeejfpq_5"/>
      <w:r w:rsidRPr="0091620A" w:rsidR="00C77983">
        <w:rPr>
          <w:rFonts w:ascii="Arial" w:hAnsi="Arial" w:cs="Arial"/>
          <w:i/>
          <w:iCs/>
          <w:color w:val="auto"/>
          <w:sz w:val="20"/>
          <w:szCs w:val="20"/>
        </w:rPr>
        <w:t>21</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NĐ-CP</w:t>
      </w:r>
      <w:bookmarkEnd w:id="377"/>
      <w:r w:rsidRPr="0091620A" w:rsidR="00C77983">
        <w:rPr>
          <w:rFonts w:ascii="Arial" w:hAnsi="Arial" w:cs="Arial"/>
          <w:i/>
          <w:iCs/>
          <w:color w:val="auto"/>
          <w:sz w:val="20"/>
          <w:szCs w:val="20"/>
        </w:rPr>
        <w:t xml:space="preserve"> ngày 16 tháng 01 năm 2026 của Chính phủ;</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Nghị định</w:t>
      </w:r>
      <w:r w:rsidRPr="0091620A" w:rsidR="00C77983">
        <w:rPr>
          <w:rFonts w:ascii="Arial" w:hAnsi="Arial" w:cs="Arial"/>
          <w:i/>
          <w:iCs/>
          <w:color w:val="auto"/>
          <w:sz w:val="20"/>
          <w:szCs w:val="20"/>
        </w:rPr>
        <w:t xml:space="preserve"> số ......</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NĐ-CP ngày ....... tháng ...... năm 2025 của Chính phủ quy định chức năng, nhiệm vụ, quyền hạn và cơ cấu tổ chức của Bộ Nông nghiệp và Môi trường;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Thông tư</w:t>
      </w:r>
      <w:r w:rsidRPr="0091620A" w:rsidR="00C77983">
        <w:rPr>
          <w:rFonts w:ascii="Arial" w:hAnsi="Arial" w:cs="Arial"/>
          <w:i/>
          <w:iCs/>
          <w:color w:val="auto"/>
          <w:sz w:val="20"/>
          <w:szCs w:val="20"/>
        </w:rPr>
        <w:t xml:space="preserve"> số </w:t>
      </w:r>
      <w:bookmarkStart w:id="378" w:name="tvpllink_rcoznsykfu_12"/>
      <w:r w:rsidRPr="0091620A" w:rsidR="00C77983">
        <w:rPr>
          <w:rFonts w:ascii="Arial" w:hAnsi="Arial" w:cs="Arial"/>
          <w:i/>
          <w:iCs/>
          <w:color w:val="auto"/>
          <w:sz w:val="20"/>
          <w:szCs w:val="20"/>
        </w:rPr>
        <w:t>36</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TT-BNNMT</w:t>
      </w:r>
      <w:bookmarkEnd w:id="378"/>
      <w:r w:rsidRPr="0091620A" w:rsidR="00C77983">
        <w:rPr>
          <w:rFonts w:ascii="Arial" w:hAnsi="Arial" w:cs="Arial"/>
          <w:i/>
          <w:iCs/>
          <w:color w:val="auto"/>
          <w:sz w:val="20"/>
          <w:szCs w:val="20"/>
        </w:rPr>
        <w:t xml:space="preserve"> ngày 02 tháng 7 năm 2025 của Bộ trưởng Bộ Nông nghiệp và Môi trường quy định về khai thác khoáng sản, khai thác tận thu khoáng sản và thu hồi khoáng sản; </w:t>
      </w:r>
      <w:r w:rsidRPr="0091620A" w:rsidR="0042348F">
        <w:rPr>
          <w:rFonts w:ascii="Arial" w:hAnsi="Arial" w:cs="Arial"/>
          <w:i/>
          <w:iCs/>
          <w:color w:val="auto"/>
          <w:sz w:val="20"/>
          <w:szCs w:val="20"/>
        </w:rPr>
        <w:t>Thông tư</w:t>
      </w:r>
      <w:r w:rsidRPr="0091620A" w:rsidR="00C77983">
        <w:rPr>
          <w:rFonts w:ascii="Arial" w:hAnsi="Arial" w:cs="Arial"/>
          <w:i/>
          <w:iCs/>
          <w:color w:val="auto"/>
          <w:sz w:val="20"/>
          <w:szCs w:val="20"/>
        </w:rPr>
        <w:t xml:space="preserve"> số ......</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 xml:space="preserve">TT-BNNMT ngày ...... tháng ....... năm ....... của Bộ trưởng Bộ Nông nghiệp và Môi trường sửa đổi, bổ sung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của một số </w:t>
      </w:r>
      <w:r w:rsidRPr="0091620A" w:rsidR="0042348F">
        <w:rPr>
          <w:rFonts w:ascii="Arial" w:hAnsi="Arial" w:cs="Arial"/>
          <w:i/>
          <w:iCs/>
          <w:color w:val="auto"/>
          <w:sz w:val="20"/>
          <w:szCs w:val="20"/>
        </w:rPr>
        <w:t>thông tư</w:t>
      </w:r>
      <w:r w:rsidRPr="0091620A" w:rsidR="00C77983">
        <w:rPr>
          <w:rFonts w:ascii="Arial" w:hAnsi="Arial" w:cs="Arial"/>
          <w:i/>
          <w:iCs/>
          <w:color w:val="auto"/>
          <w:sz w:val="20"/>
          <w:szCs w:val="20"/>
        </w:rPr>
        <w:t xml:space="preserve"> thuộc lĩnh vực địa chất và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Căn cứ báo cáo kết quả thăm dò khoáng sản được công nhận (phê duyệt, xác nhận) tại ...........;</w:t>
      </w:r>
    </w:p>
    <w:p w:rsidR="00A77B3E" w:rsidRPr="0091620A" w:rsidP="00D524CA">
      <w:pPr>
        <w:spacing w:before="120" w:after="0" w:line="240" w:lineRule="auto"/>
        <w:rPr>
          <w:rFonts w:ascii="Arial" w:hAnsi="Arial" w:cs="Arial"/>
          <w:i/>
          <w:iCs/>
          <w:color w:val="auto"/>
          <w:sz w:val="20"/>
          <w:szCs w:val="20"/>
        </w:rPr>
      </w:pPr>
      <w:r w:rsidRPr="0091620A" w:rsidR="00C77983">
        <w:rPr>
          <w:rFonts w:ascii="Arial" w:hAnsi="Arial" w:cs="Arial"/>
          <w:i/>
          <w:iCs/>
          <w:color w:val="auto"/>
          <w:sz w:val="20"/>
          <w:szCs w:val="20"/>
        </w:rPr>
        <w:t xml:space="preserve">Căn cứ Giấy chứng nhận đầu tư (hoặc hoặc </w:t>
      </w:r>
      <w:r w:rsidRPr="0091620A" w:rsidR="0042348F">
        <w:rPr>
          <w:rFonts w:ascii="Arial" w:hAnsi="Arial" w:cs="Arial"/>
          <w:i/>
          <w:iCs/>
          <w:color w:val="auto"/>
          <w:sz w:val="20"/>
          <w:szCs w:val="20"/>
        </w:rPr>
        <w:t>Quyết định</w:t>
      </w:r>
      <w:r w:rsidRPr="0091620A" w:rsidR="00C77983">
        <w:rPr>
          <w:rFonts w:ascii="Arial" w:hAnsi="Arial" w:cs="Arial"/>
          <w:i/>
          <w:iCs/>
          <w:color w:val="auto"/>
          <w:sz w:val="20"/>
          <w:szCs w:val="20"/>
        </w:rPr>
        <w:t xml:space="preserve"> chấp thuận chủ trương đầu tư) số ... ngày ... tháng ... năm ... của</w:t>
      </w:r>
      <w:r w:rsidRPr="0091620A" w:rsidR="006746B2">
        <w:rPr>
          <w:rFonts w:ascii="Arial" w:hAnsi="Arial" w:cs="Arial"/>
          <w:i/>
          <w:iCs/>
          <w:color w:val="auto"/>
          <w:sz w:val="20"/>
          <w:szCs w:val="20"/>
        </w:rPr>
        <w:t>……</w:t>
      </w:r>
      <w:r w:rsidRPr="0091620A" w:rsidR="00C77983">
        <w:rPr>
          <w:rFonts w:ascii="Arial" w:hAnsi="Arial" w:cs="Arial"/>
          <w:i/>
          <w:iCs/>
          <w:color w:val="auto"/>
          <w:sz w:val="20"/>
          <w:szCs w:val="20"/>
        </w:rPr>
        <w:t xml:space="preserve"> cấp cho Dự án đầu tư khai thác ...tại khu vực (mỏ) ....thuộc ...... của .......</w:t>
      </w:r>
      <w:r w:rsidRPr="0091620A" w:rsidR="00C77983">
        <w:rPr>
          <w:rFonts w:ascii="Arial" w:hAnsi="Arial" w:cs="Arial"/>
          <w:i/>
          <w:iCs/>
          <w:color w:val="auto"/>
          <w:sz w:val="20"/>
          <w:szCs w:val="20"/>
          <w:vertAlign w:val="superscript"/>
        </w:rPr>
        <w:t>45</w:t>
      </w:r>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Quyết định</w:t>
      </w:r>
      <w:r w:rsidRPr="0091620A" w:rsidR="00C77983">
        <w:rPr>
          <w:rFonts w:ascii="Arial" w:hAnsi="Arial" w:cs="Arial"/>
          <w:i/>
          <w:iCs/>
          <w:color w:val="auto"/>
          <w:sz w:val="20"/>
          <w:szCs w:val="20"/>
        </w:rPr>
        <w:t xml:space="preserve"> số ....... ngày ...... tháng ...... năm ...... của ...... về việc phê duyệt kết quả thẩm định báo cáo đánh giá tác động môi trường dự án khai thác khoáng sản tại khu vực (mỏ) ........ thuộc ....... (tên cấp xã) ......., ........ (tên cấp tỉnh)........;</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Căn cứ Giấy phép khai thác khoáng sản số ...... ngày ....... tháng ...... năm ....... của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Xét hồ sơ đề nghị cấp lại giấy phép khai thác khoáng sản ngày ...... tháng ....... năm ....... của ........ (tên tổ chức, cá nhân) ...............;</w:t>
      </w:r>
    </w:p>
    <w:p w:rsidR="00A77B3E" w:rsidRPr="0091620A" w:rsidP="00D524CA">
      <w:pPr>
        <w:spacing w:before="120" w:after="0" w:line="240" w:lineRule="auto"/>
        <w:rPr>
          <w:rFonts w:ascii="Arial" w:hAnsi="Arial" w:cs="Arial"/>
          <w:i/>
          <w:iCs/>
          <w:color w:val="auto"/>
          <w:sz w:val="20"/>
          <w:szCs w:val="20"/>
        </w:rPr>
      </w:pPr>
      <w:r w:rsidRPr="0091620A" w:rsidR="00C77983">
        <w:rPr>
          <w:rFonts w:ascii="Arial" w:hAnsi="Arial" w:cs="Arial"/>
          <w:i/>
          <w:iCs/>
          <w:color w:val="auto"/>
          <w:sz w:val="20"/>
          <w:szCs w:val="20"/>
        </w:rPr>
        <w:t>Theo đề nghị của Cục trưởng Cục Địa chất và Khoáng sản Việt Nam.</w:t>
      </w:r>
    </w:p>
    <w:p w:rsidR="00A77B3E" w:rsidRPr="0091620A" w:rsidP="00D524CA">
      <w:pPr>
        <w:spacing w:before="120" w:after="0" w:line="240" w:lineRule="auto"/>
        <w:jc w:val="center"/>
        <w:rPr>
          <w:rFonts w:ascii="Arial" w:hAnsi="Arial" w:cs="Arial"/>
          <w:b/>
          <w:bCs/>
          <w:color w:val="auto"/>
          <w:sz w:val="20"/>
          <w:szCs w:val="20"/>
        </w:rPr>
      </w:pPr>
      <w:r w:rsidRPr="0091620A" w:rsidR="0042348F">
        <w:rPr>
          <w:rFonts w:ascii="Arial" w:hAnsi="Arial" w:cs="Arial"/>
          <w:b/>
          <w:bCs/>
          <w:color w:val="auto"/>
          <w:sz w:val="20"/>
          <w:szCs w:val="20"/>
        </w:rPr>
        <w:t>QUYẾT ĐỊNH</w:t>
      </w:r>
      <w:r w:rsidRPr="0091620A" w:rsidR="00C77983">
        <w:rPr>
          <w:rFonts w:ascii="Arial" w:hAnsi="Arial" w:cs="Arial"/>
          <w:b/>
          <w:b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1.</w:t>
      </w:r>
      <w:r w:rsidRPr="0091620A" w:rsidR="00C77983">
        <w:rPr>
          <w:rFonts w:ascii="Arial" w:hAnsi="Arial" w:cs="Arial"/>
          <w:color w:val="auto"/>
          <w:sz w:val="20"/>
          <w:szCs w:val="20"/>
        </w:rPr>
        <w:t xml:space="preserve"> Cho phép ....... </w:t>
      </w:r>
      <w:r w:rsidRPr="0091620A" w:rsidR="00C77983">
        <w:rPr>
          <w:rFonts w:ascii="Arial" w:hAnsi="Arial" w:cs="Arial"/>
          <w:i/>
          <w:iCs/>
          <w:color w:val="auto"/>
          <w:sz w:val="20"/>
          <w:szCs w:val="20"/>
        </w:rPr>
        <w:t xml:space="preserve">(Tên tổ chức, cá nhân) </w:t>
      </w:r>
      <w:r w:rsidRPr="0091620A" w:rsidR="00C77983">
        <w:rPr>
          <w:rFonts w:ascii="Arial" w:hAnsi="Arial" w:cs="Arial"/>
          <w:color w:val="auto"/>
          <w:sz w:val="20"/>
          <w:szCs w:val="20"/>
        </w:rPr>
        <w:t xml:space="preserve">....... khai thác khoáng sản tại khu vực (mỏ) ........ thuộc ........ </w:t>
      </w:r>
      <w:r w:rsidRPr="0091620A" w:rsidR="00C77983">
        <w:rPr>
          <w:rFonts w:ascii="Arial" w:hAnsi="Arial" w:cs="Arial"/>
          <w:i/>
          <w:iCs/>
          <w:color w:val="auto"/>
          <w:sz w:val="20"/>
          <w:szCs w:val="20"/>
        </w:rPr>
        <w:t xml:space="preserve">(tên cấp xã) </w:t>
      </w:r>
      <w:r w:rsidRPr="0091620A" w:rsidR="00C77983">
        <w:rPr>
          <w:rFonts w:ascii="Arial" w:hAnsi="Arial" w:cs="Arial"/>
          <w:color w:val="auto"/>
          <w:sz w:val="20"/>
          <w:szCs w:val="20"/>
        </w:rPr>
        <w:t>......, ........</w:t>
      </w:r>
      <w:r w:rsidRPr="0091620A" w:rsidR="00C77983">
        <w:rPr>
          <w:rFonts w:ascii="Arial" w:hAnsi="Arial" w:cs="Arial"/>
          <w:i/>
          <w:iCs/>
          <w:color w:val="auto"/>
          <w:sz w:val="20"/>
          <w:szCs w:val="20"/>
        </w:rPr>
        <w:t xml:space="preserve"> (tên cấp tỉnh) </w:t>
      </w:r>
      <w:r w:rsidRPr="0091620A" w:rsidR="00C77983">
        <w:rPr>
          <w:rFonts w:ascii="Arial" w:hAnsi="Arial" w:cs="Arial"/>
          <w:color w:val="auto"/>
          <w:sz w:val="20"/>
          <w:szCs w:val="20"/>
        </w:rPr>
        <w:t>....... với các nội dung như sau:</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1. Loại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a) ....... </w:t>
      </w:r>
      <w:r w:rsidRPr="0091620A" w:rsidR="00C77983">
        <w:rPr>
          <w:rFonts w:ascii="Arial" w:hAnsi="Arial" w:cs="Arial"/>
          <w:i/>
          <w:iCs/>
          <w:color w:val="auto"/>
          <w:sz w:val="20"/>
          <w:szCs w:val="20"/>
        </w:rPr>
        <w:t>(tên khoáng sản chính)</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b) ...... </w:t>
      </w:r>
      <w:r w:rsidRPr="0091620A" w:rsidR="00C77983">
        <w:rPr>
          <w:rFonts w:ascii="Arial" w:hAnsi="Arial" w:cs="Arial"/>
          <w:i/>
          <w:iCs/>
          <w:color w:val="auto"/>
          <w:sz w:val="20"/>
          <w:szCs w:val="20"/>
        </w:rPr>
        <w:t>(tên khoáng sản đi kèm)</w:t>
      </w:r>
      <w:r w:rsidRPr="0091620A" w:rsidR="00C77983">
        <w:rPr>
          <w:rFonts w:ascii="Arial" w:hAnsi="Arial" w:cs="Arial"/>
          <w:color w:val="auto"/>
          <w:sz w:val="20"/>
          <w:szCs w:val="20"/>
        </w:rPr>
        <w:t xml:space="preserve">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2. Phương pháp khai thác khoáng sản: ....... (lộ thiên, hầm lò, khác).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3. Không gian khai thác: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a) Diện tích khu vực khai thác: .......... (ha, 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 km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b) Mức sâu khai thác: Từ ...... (m) đến ........ (m).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Không gian khai thác được thể hiện chi tiết theo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 và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II</w:t>
      </w:r>
      <w:r w:rsidRPr="0091620A" w:rsidR="00C77983">
        <w:rPr>
          <w:rFonts w:ascii="Arial" w:hAnsi="Arial" w:cs="Arial"/>
          <w:color w:val="auto"/>
          <w:sz w:val="20"/>
          <w:szCs w:val="20"/>
          <w:vertAlign w:val="superscript"/>
        </w:rPr>
        <w:t>46</w:t>
      </w:r>
      <w:r w:rsidRPr="0091620A" w:rsidR="00C77983">
        <w:rPr>
          <w:rFonts w:ascii="Arial" w:hAnsi="Arial" w:cs="Arial"/>
          <w:color w:val="auto"/>
          <w:sz w:val="20"/>
          <w:szCs w:val="20"/>
        </w:rPr>
        <w:t xml:space="preserve"> kèm theo giấy phép này.</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4. Trữ lượng (khối lượng) khoáng sản đã khai thác theo Giấy phép khai thác khoáng sản số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a) Khoáng sản chính: ........ (tấn, m</w:t>
      </w:r>
      <w:r w:rsidRPr="0091620A" w:rsidR="00C77983">
        <w:rPr>
          <w:rFonts w:ascii="Arial" w:hAnsi="Arial" w:cs="Arial"/>
          <w:color w:val="auto"/>
          <w:sz w:val="20"/>
          <w:szCs w:val="20"/>
          <w:vertAlign w:val="superscript"/>
        </w:rPr>
        <w:t>3</w:t>
      </w:r>
      <w:r w:rsidRPr="0091620A" w:rsidR="00C77983">
        <w:rPr>
          <w:rFonts w:ascii="Arial" w:hAnsi="Arial" w:cs="Arial"/>
          <w:color w:val="auto"/>
          <w:sz w:val="20"/>
          <w:szCs w:val="20"/>
        </w:rPr>
        <w:t>,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b) Khoáng sản đi kèm: ...... (tấn, m</w:t>
      </w:r>
      <w:r w:rsidRPr="0091620A" w:rsidR="00C77983">
        <w:rPr>
          <w:rFonts w:ascii="Arial" w:hAnsi="Arial" w:cs="Arial"/>
          <w:color w:val="auto"/>
          <w:sz w:val="20"/>
          <w:szCs w:val="20"/>
          <w:vertAlign w:val="superscript"/>
        </w:rPr>
        <w:t>3</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5. Trữ lượng (khối lượng) khoáng sản được phép tiếp tục khai thác: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a) Khoáng sản chính: ........ (tấn, m</w:t>
      </w:r>
      <w:r w:rsidRPr="0091620A" w:rsidR="00C77983">
        <w:rPr>
          <w:rFonts w:ascii="Arial" w:hAnsi="Arial" w:cs="Arial"/>
          <w:color w:val="auto"/>
          <w:sz w:val="20"/>
          <w:szCs w:val="20"/>
          <w:vertAlign w:val="superscript"/>
        </w:rPr>
        <w:t>3</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b) Khoáng sản đi kèm (nếu có): ........ (tấn, m</w:t>
      </w:r>
      <w:r w:rsidRPr="0091620A" w:rsidR="00C77983">
        <w:rPr>
          <w:rFonts w:ascii="Arial" w:hAnsi="Arial" w:cs="Arial"/>
          <w:color w:val="auto"/>
          <w:sz w:val="20"/>
          <w:szCs w:val="20"/>
          <w:vertAlign w:val="superscript"/>
        </w:rPr>
        <w:t>3</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6. Công suất khai thác tối đa</w:t>
      </w:r>
      <w:r w:rsidRPr="0091620A" w:rsidR="00C77983">
        <w:rPr>
          <w:rFonts w:ascii="Arial" w:hAnsi="Arial" w:cs="Arial"/>
          <w:color w:val="auto"/>
          <w:sz w:val="20"/>
          <w:szCs w:val="20"/>
          <w:vertAlign w:val="superscript"/>
        </w:rPr>
        <w:t>47</w:t>
      </w:r>
      <w:r w:rsidRPr="0091620A" w:rsidR="00C77983">
        <w:rPr>
          <w:rFonts w:ascii="Arial" w:hAnsi="Arial" w:cs="Arial"/>
          <w:color w:val="auto"/>
          <w:sz w:val="20"/>
          <w:szCs w:val="20"/>
        </w:rPr>
        <w:t>: .......... (tấn, m</w:t>
      </w:r>
      <w:r w:rsidRPr="0091620A" w:rsidR="00C77983">
        <w:rPr>
          <w:rFonts w:ascii="Arial" w:hAnsi="Arial" w:cs="Arial"/>
          <w:color w:val="auto"/>
          <w:sz w:val="20"/>
          <w:szCs w:val="20"/>
          <w:vertAlign w:val="superscript"/>
        </w:rPr>
        <w:t>3</w:t>
      </w:r>
      <w:r w:rsidRPr="0091620A" w:rsidR="0042348F">
        <w:rPr>
          <w:rFonts w:ascii="Arial" w:hAnsi="Arial" w:cs="Arial"/>
          <w:color w:val="auto"/>
          <w:sz w:val="20"/>
          <w:szCs w:val="20"/>
        </w:rPr>
        <w:t>/</w:t>
      </w:r>
      <w:r w:rsidRPr="0091620A" w:rsidR="00C77983">
        <w:rPr>
          <w:rFonts w:ascii="Arial" w:hAnsi="Arial" w:cs="Arial"/>
          <w:color w:val="auto"/>
          <w:sz w:val="20"/>
          <w:szCs w:val="20"/>
        </w:rPr>
        <w:t>năm).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7. Thời hạn khai thác: ....................................................................</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2. </w:t>
      </w: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 xml:space="preserve">(Tên tổ chức, cá nhân) </w:t>
      </w:r>
      <w:r w:rsidRPr="0091620A" w:rsidR="00C77983">
        <w:rPr>
          <w:rFonts w:ascii="Arial" w:hAnsi="Arial" w:cs="Arial"/>
          <w:color w:val="auto"/>
          <w:sz w:val="20"/>
          <w:szCs w:val="20"/>
        </w:rPr>
        <w:t>....................... có trách nhiệm: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1. Nộp lệ phí cấp giấy phép khai thác khoáng sản, các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phí có liên quan theo quy định hiện hành.</w:t>
      </w:r>
    </w:p>
    <w:p w:rsidR="007A63C1"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2. Kê khai, báo cáo sản lượng khai thác khoáng sản trung thực, đầy đủ và chịu hoàn toàn mọi trách nhiệm trước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về số liệu báo cáo để thực hiện nghĩa vụ tài chính, nộp tiền cấp quyền khai thác khoáng sản theo quy định.</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3. Các yêu cầu cần thiết khác (trường hợp cần ràng buộc thêm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kiện khi cấp phép) đối với tổ chức, cá nhân được cấp giấy phép (nếu có).</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3. </w:t>
      </w:r>
      <w:r w:rsidRPr="0091620A" w:rsidR="00C77983">
        <w:rPr>
          <w:rFonts w:ascii="Arial" w:hAnsi="Arial" w:cs="Arial"/>
          <w:color w:val="auto"/>
          <w:sz w:val="20"/>
          <w:szCs w:val="20"/>
        </w:rPr>
        <w:t>Giấy phép này có hiệu lực kể từ ngày ký ban hành và chấm dứt hiệu lực của Giấy phép khai thác khoáng sản số....</w:t>
      </w:r>
      <w:r w:rsidRPr="0091620A" w:rsidR="0042348F">
        <w:rPr>
          <w:rFonts w:ascii="Arial" w:hAnsi="Arial" w:cs="Arial"/>
          <w:color w:val="auto"/>
          <w:sz w:val="20"/>
          <w:szCs w:val="20"/>
        </w:rPr>
        <w:t>/</w:t>
      </w:r>
      <w:r w:rsidRPr="0091620A" w:rsidR="00C77983">
        <w:rPr>
          <w:rFonts w:ascii="Arial" w:hAnsi="Arial" w:cs="Arial"/>
          <w:color w:val="auto"/>
          <w:sz w:val="20"/>
          <w:szCs w:val="20"/>
        </w:rPr>
        <w:t>.</w:t>
      </w:r>
    </w:p>
    <w:p w:rsidR="006746B2" w:rsidRPr="0091620A" w:rsidP="00D524CA">
      <w:pPr>
        <w:spacing w:before="120" w:after="0" w:line="240" w:lineRule="auto"/>
        <w:rPr>
          <w:rFonts w:ascii="Arial" w:hAnsi="Arial" w:cs="Arial"/>
          <w:color w:val="auto"/>
          <w:sz w:val="20"/>
          <w:szCs w:val="20"/>
        </w:rPr>
      </w:pPr>
    </w:p>
    <w:tbl>
      <w:tblPr>
        <w:tblStyle w:val="TableNormal"/>
        <w:tblW w:w="5000" w:type="pct"/>
        <w:tblLook w:val="00A0"/>
      </w:tblPr>
      <w:tblGrid>
        <w:gridCol w:w="4643"/>
        <w:gridCol w:w="4644"/>
      </w:tblGrid>
      <w:tr>
        <w:tblPrEx>
          <w:tblW w:w="5000" w:type="pct"/>
          <w:tblLook w:val="00A0"/>
        </w:tblPrEx>
        <w:tc>
          <w:tcPr>
            <w:tcW w:w="4621" w:type="dxa"/>
            <w:tcMar>
              <w:top w:w="0" w:type="dxa"/>
              <w:left w:w="108" w:type="dxa"/>
              <w:bottom w:w="0" w:type="dxa"/>
              <w:right w:w="108" w:type="dxa"/>
            </w:tcMa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i/>
                <w:iCs/>
                <w:color w:val="auto"/>
                <w:sz w:val="20"/>
                <w:szCs w:val="20"/>
              </w:rPr>
              <w:t>Nơi nhận:</w:t>
            </w:r>
            <w:r w:rsidRPr="0091620A" w:rsidR="00C77983">
              <w:rPr>
                <w:rFonts w:ascii="Arial" w:hAnsi="Arial" w:cs="Arial"/>
                <w:color w:val="auto"/>
                <w:sz w:val="20"/>
                <w:szCs w:val="20"/>
              </w:rPr>
              <w:br/>
            </w:r>
            <w:r w:rsidRPr="0091620A" w:rsidR="00C77983">
              <w:rPr>
                <w:rFonts w:ascii="Arial" w:hAnsi="Arial" w:cs="Arial"/>
                <w:color w:val="auto"/>
                <w:sz w:val="16"/>
                <w:szCs w:val="20"/>
              </w:rPr>
              <w:t>- ....(</w:t>
            </w:r>
            <w:r w:rsidRPr="0091620A" w:rsidR="00C77983">
              <w:rPr>
                <w:rFonts w:ascii="Arial" w:hAnsi="Arial" w:cs="Arial"/>
                <w:i/>
                <w:iCs/>
                <w:color w:val="auto"/>
                <w:sz w:val="16"/>
                <w:szCs w:val="20"/>
              </w:rPr>
              <w:t>Tên tổ chức, cá nhân</w:t>
            </w:r>
            <w:r w:rsidRPr="0091620A" w:rsidR="00C77983">
              <w:rPr>
                <w:rFonts w:ascii="Arial" w:hAnsi="Arial" w:cs="Arial"/>
                <w:color w:val="auto"/>
                <w:sz w:val="16"/>
                <w:szCs w:val="20"/>
              </w:rPr>
              <w:t>)... (bản chính);</w:t>
              <w:br/>
              <w:t>- Cơ quan cấp phép (bản chính);</w:t>
              <w:br/>
              <w:t>- Cơ quan thẩm định hồ sơ (bản chính);</w:t>
              <w:br/>
              <w:t>- ......................................</w:t>
              <w:br/>
              <w:t>- Lưu VT, .......... (......)</w:t>
            </w:r>
          </w:p>
        </w:tc>
        <w:tc>
          <w:tcPr>
            <w:tcW w:w="4621" w:type="dxa"/>
            <w:tcMar>
              <w:top w:w="0" w:type="dxa"/>
              <w:left w:w="108" w:type="dxa"/>
              <w:bottom w:w="0" w:type="dxa"/>
              <w:right w:w="108" w:type="dxa"/>
            </w:tcMa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BỘ TRƯỞNG</w:t>
            </w:r>
            <w:r w:rsidRPr="0091620A" w:rsidR="00C77983">
              <w:rPr>
                <w:rFonts w:ascii="Arial" w:hAnsi="Arial" w:cs="Arial"/>
                <w:color w:val="auto"/>
                <w:sz w:val="20"/>
                <w:szCs w:val="20"/>
              </w:rPr>
              <w:br/>
            </w:r>
            <w:r w:rsidRPr="0091620A" w:rsidR="00C77983">
              <w:rPr>
                <w:rFonts w:ascii="Arial" w:hAnsi="Arial" w:cs="Arial"/>
                <w:i/>
                <w:iCs/>
                <w:color w:val="auto"/>
                <w:sz w:val="20"/>
                <w:szCs w:val="20"/>
              </w:rPr>
              <w:t>(Ký tên, đóng dấu)</w:t>
            </w:r>
          </w:p>
        </w:tc>
      </w:tr>
    </w:tbl>
    <w:p w:rsidR="007A63C1" w:rsidRPr="0091620A" w:rsidP="00D524CA">
      <w:pPr>
        <w:spacing w:before="120" w:after="0" w:line="240" w:lineRule="auto"/>
        <w:rPr>
          <w:rFonts w:ascii="Arial" w:hAnsi="Arial" w:cs="Arial"/>
          <w:color w:val="auto"/>
          <w:sz w:val="20"/>
          <w:szCs w:val="20"/>
        </w:rPr>
      </w:pPr>
      <w:r w:rsidRPr="0091620A" w:rsidR="006746B2">
        <w:rPr>
          <w:rFonts w:ascii="Arial" w:hAnsi="Arial" w:cs="Arial"/>
          <w:color w:val="auto"/>
          <w:sz w:val="20"/>
          <w:szCs w:val="20"/>
        </w:rPr>
        <w:t>____________________</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45</w:t>
      </w:r>
      <w:r w:rsidRPr="0091620A" w:rsidR="00C77983">
        <w:rPr>
          <w:rFonts w:ascii="Arial" w:hAnsi="Arial" w:cs="Arial"/>
          <w:color w:val="auto"/>
          <w:sz w:val="20"/>
          <w:szCs w:val="20"/>
        </w:rPr>
        <w:t xml:space="preserve"> Chỉ áp dụng đối với trường hợp Dự án đầu tư khai thác khoáng sản phải có Giấy chứng nhận đầu tư hoặc </w:t>
      </w: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chấp nhận chủ trương đầu tư.</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46</w:t>
      </w:r>
      <w:r w:rsidRPr="0091620A" w:rsidR="00C77983">
        <w:rPr>
          <w:rFonts w:ascii="Arial" w:hAnsi="Arial" w:cs="Arial"/>
          <w:color w:val="auto"/>
          <w:sz w:val="20"/>
          <w:szCs w:val="20"/>
        </w:rPr>
        <w:t xml:space="preserve"> Nội dung chi tiết của bản đồ thực hiện theo quy định tại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4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20 của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số 36</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 xml:space="preserve">TT-BNNMT ngày 02 tháng 7 năm 2025 và </w:t>
      </w:r>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35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II ban hành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số 36</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TT-</w:t>
      </w:r>
      <w:r w:rsidRPr="0091620A" w:rsidR="00C77983">
        <w:rPr>
          <w:rFonts w:ascii="Arial" w:hAnsi="Arial" w:cs="Arial"/>
          <w:color w:val="auto"/>
          <w:sz w:val="20"/>
          <w:szCs w:val="20"/>
        </w:rPr>
        <w:t xml:space="preserve">BNNMT.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47</w:t>
      </w:r>
      <w:r w:rsidRPr="0091620A" w:rsidR="00C77983">
        <w:rPr>
          <w:rFonts w:ascii="Arial" w:hAnsi="Arial" w:cs="Arial"/>
          <w:color w:val="auto"/>
          <w:sz w:val="20"/>
          <w:szCs w:val="20"/>
        </w:rPr>
        <w:t xml:space="preserve"> Chỉ áp dụng đối với khoáng sản chính.</w:t>
      </w:r>
    </w:p>
    <w:p w:rsidR="007A63C1" w:rsidRPr="0091620A" w:rsidP="00D524CA">
      <w:pPr>
        <w:spacing w:before="120" w:after="0" w:line="240" w:lineRule="auto"/>
        <w:rPr>
          <w:rFonts w:ascii="Arial" w:hAnsi="Arial" w:cs="Arial"/>
          <w:color w:val="auto"/>
          <w:sz w:val="20"/>
          <w:szCs w:val="20"/>
        </w:rPr>
      </w:pPr>
    </w:p>
    <w:tbl>
      <w:tblPr>
        <w:tblStyle w:val="TableNormal"/>
        <w:tblW w:w="5000" w:type="pct"/>
        <w:tblCellMar>
          <w:left w:w="0" w:type="dxa"/>
          <w:right w:w="0" w:type="dxa"/>
        </w:tblCellMar>
        <w:tblLook w:val="01E0"/>
      </w:tblPr>
      <w:tblGrid>
        <w:gridCol w:w="4550"/>
        <w:gridCol w:w="4521"/>
      </w:tblGrid>
      <w:tr>
        <w:tblPrEx>
          <w:tblW w:w="5000" w:type="pct"/>
          <w:tblCellMar>
            <w:left w:w="0" w:type="dxa"/>
            <w:right w:w="0" w:type="dxa"/>
          </w:tblCellMar>
          <w:tblLook w:val="01E0"/>
        </w:tblPrEx>
        <w:tc>
          <w:tcPr>
            <w:tcW w:w="2508"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BỘ NÔNG NGHIỆP VÀ MÔI TRƯỜNG</w:t>
              <w:br/>
            </w:r>
            <w:r w:rsidRPr="0091620A" w:rsidR="007A63C1">
              <w:rPr>
                <w:rFonts w:ascii="Arial" w:hAnsi="Arial" w:cs="Arial"/>
                <w:color w:val="auto"/>
                <w:sz w:val="20"/>
                <w:szCs w:val="20"/>
              </w:rPr>
              <w:t>---------------</w:t>
            </w:r>
          </w:p>
        </w:tc>
        <w:tc>
          <w:tcPr>
            <w:tcW w:w="2492" w:type="pct"/>
            <w:shd w:val="clear" w:color="auto" w:fill="auto"/>
            <w:vAlign w:val="center"/>
          </w:tcPr>
          <w:p w:rsidR="00A77B3E" w:rsidRPr="0091620A" w:rsidP="00D524CA">
            <w:pPr>
              <w:spacing w:before="120" w:after="0" w:line="240" w:lineRule="auto"/>
              <w:jc w:val="right"/>
              <w:rPr>
                <w:rFonts w:ascii="Arial" w:hAnsi="Arial" w:cs="Arial"/>
                <w:color w:val="auto"/>
                <w:sz w:val="20"/>
                <w:szCs w:val="20"/>
              </w:rPr>
            </w:pP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w:t>
            </w:r>
          </w:p>
        </w:tc>
      </w:tr>
    </w:tbl>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RANH GIỚI, TỌA ĐỘ, MỨC SÂU</w:t>
      </w:r>
      <w:r w:rsidRPr="0091620A" w:rsidR="007A63C1">
        <w:rPr>
          <w:rFonts w:ascii="Arial" w:hAnsi="Arial" w:cs="Arial"/>
          <w:b/>
          <w:bCs/>
          <w:color w:val="auto"/>
          <w:sz w:val="20"/>
          <w:szCs w:val="20"/>
        </w:rPr>
        <w:t xml:space="preserve"> </w:t>
      </w:r>
      <w:r w:rsidRPr="0091620A" w:rsidR="00C77983">
        <w:rPr>
          <w:rFonts w:ascii="Arial" w:hAnsi="Arial" w:cs="Arial"/>
          <w:b/>
          <w:bCs/>
          <w:color w:val="auto"/>
          <w:sz w:val="20"/>
          <w:szCs w:val="20"/>
        </w:rPr>
        <w:t>KHU VỰC KHAI THÁC KHOÁNG SẢN</w:t>
      </w:r>
    </w:p>
    <w:p w:rsidR="00A77B3E" w:rsidRPr="0091620A" w:rsidP="00D524CA">
      <w:pPr>
        <w:spacing w:before="120" w:after="0" w:line="240" w:lineRule="auto"/>
        <w:jc w:val="center"/>
        <w:rPr>
          <w:rFonts w:ascii="Arial" w:hAnsi="Arial" w:cs="Arial"/>
          <w:i/>
          <w:iCs/>
          <w:color w:val="auto"/>
          <w:sz w:val="20"/>
          <w:szCs w:val="20"/>
        </w:rPr>
      </w:pPr>
      <w:r w:rsidRPr="0091620A" w:rsidR="00C77983">
        <w:rPr>
          <w:rFonts w:ascii="Arial" w:hAnsi="Arial" w:cs="Arial"/>
          <w:i/>
          <w:iCs/>
          <w:color w:val="auto"/>
          <w:sz w:val="20"/>
          <w:szCs w:val="20"/>
        </w:rPr>
        <w:t>(Kèm theo Giấy phép khai thác khoáng sản (cấp lại hoặc cấp đổi) số ......</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GP-BNNMT ngày ...... tháng ...... năm ....... của Bộ trưởng Bộ Nông nghiệp và Môi trường)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1.</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Trường hợp không có chồng lấn diện tích trên bề mặt giữa các giấy phép khai thác khoáng sản</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2267"/>
        <w:gridCol w:w="3405"/>
        <w:gridCol w:w="3409"/>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248" w:type="pct"/>
            <w:vMerge w:val="restar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Điểm</w:t>
            </w:r>
            <w:r w:rsidRPr="0091620A">
              <w:rPr>
                <w:rFonts w:ascii="Arial" w:hAnsi="Arial" w:cs="Arial"/>
                <w:b/>
                <w:bCs/>
                <w:color w:val="auto"/>
                <w:sz w:val="20"/>
                <w:szCs w:val="20"/>
              </w:rPr>
              <w:t xml:space="preserve"> góc</w:t>
            </w:r>
          </w:p>
        </w:tc>
        <w:tc>
          <w:tcPr>
            <w:tcW w:w="3752" w:type="pct"/>
            <w:gridSpan w:val="2"/>
            <w:shd w:val="clear" w:color="auto" w:fill="auto"/>
            <w:vAlign w:val="center"/>
          </w:tcPr>
          <w:p w:rsidR="007A63C1"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Hệ tọa độ VN-2000</w:t>
              <w:br/>
            </w:r>
            <w:r w:rsidRPr="0091620A">
              <w:rPr>
                <w:rFonts w:ascii="Arial" w:hAnsi="Arial" w:cs="Arial"/>
                <w:color w:val="auto"/>
                <w:sz w:val="20"/>
                <w:szCs w:val="20"/>
              </w:rPr>
              <w:t>(Kinh tuyến trục ... múi chiếu...)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248" w:type="pct"/>
            <w:vMerge/>
            <w:shd w:val="clear" w:color="auto" w:fill="auto"/>
            <w:vAlign w:val="center"/>
          </w:tcPr>
          <w:p w:rsidR="007A63C1" w:rsidRPr="0091620A" w:rsidP="00D524CA">
            <w:pPr>
              <w:widowControl w:val="0"/>
              <w:spacing w:before="120" w:after="0" w:line="240" w:lineRule="auto"/>
              <w:jc w:val="center"/>
              <w:rPr>
                <w:rFonts w:ascii="Arial" w:hAnsi="Arial" w:cs="Arial"/>
                <w:color w:val="auto"/>
                <w:sz w:val="20"/>
                <w:szCs w:val="20"/>
              </w:rPr>
            </w:pPr>
          </w:p>
        </w:tc>
        <w:tc>
          <w:tcPr>
            <w:tcW w:w="1875" w:type="pc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X</w:t>
            </w:r>
            <w:r w:rsidRPr="0091620A">
              <w:rPr>
                <w:rFonts w:ascii="Arial" w:hAnsi="Arial" w:cs="Arial"/>
                <w:color w:val="auto"/>
                <w:sz w:val="20"/>
                <w:szCs w:val="20"/>
              </w:rPr>
              <w:t xml:space="preserve"> (m)</w:t>
            </w:r>
          </w:p>
        </w:tc>
        <w:tc>
          <w:tcPr>
            <w:tcW w:w="1877" w:type="pc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Y</w:t>
            </w:r>
            <w:r w:rsidRPr="0091620A">
              <w:rPr>
                <w:rFonts w:ascii="Arial" w:hAnsi="Arial" w:cs="Arial"/>
                <w:color w:val="auto"/>
                <w:sz w:val="20"/>
                <w:szCs w:val="20"/>
              </w:rPr>
              <w:t xml:space="preserve"> (m)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248"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1</w:t>
            </w:r>
          </w:p>
        </w:tc>
        <w:tc>
          <w:tcPr>
            <w:tcW w:w="1875"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c>
          <w:tcPr>
            <w:tcW w:w="1877"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248"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2</w:t>
            </w:r>
          </w:p>
        </w:tc>
        <w:tc>
          <w:tcPr>
            <w:tcW w:w="1875"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c>
          <w:tcPr>
            <w:tcW w:w="1876"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248"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875"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c>
          <w:tcPr>
            <w:tcW w:w="1876"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248"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n</w:t>
            </w:r>
          </w:p>
        </w:tc>
        <w:tc>
          <w:tcPr>
            <w:tcW w:w="1875"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c>
          <w:tcPr>
            <w:tcW w:w="1876"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 w:type="pct"/>
            <w:gridSpan w:val="3"/>
            <w:shd w:val="clear" w:color="auto" w:fill="auto"/>
            <w:vAlign w:val="center"/>
          </w:tcPr>
          <w:p w:rsidR="007A63C1"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Diện tích: </w:t>
            </w:r>
            <w:r w:rsidRPr="0091620A">
              <w:rPr>
                <w:rFonts w:ascii="Arial" w:hAnsi="Arial" w:cs="Arial"/>
                <w:color w:val="auto"/>
                <w:sz w:val="20"/>
                <w:szCs w:val="20"/>
              </w:rPr>
              <w:t>......</w:t>
            </w:r>
            <w:r w:rsidRPr="0091620A">
              <w:rPr>
                <w:rFonts w:ascii="Arial" w:hAnsi="Arial" w:cs="Arial"/>
                <w:b/>
                <w:bCs/>
                <w:color w:val="auto"/>
                <w:sz w:val="20"/>
                <w:szCs w:val="20"/>
              </w:rPr>
              <w:t xml:space="preserve"> </w:t>
            </w:r>
            <w:r w:rsidRPr="0091620A">
              <w:rPr>
                <w:rFonts w:ascii="Arial" w:hAnsi="Arial" w:cs="Arial"/>
                <w:color w:val="auto"/>
                <w:sz w:val="20"/>
                <w:szCs w:val="20"/>
              </w:rPr>
              <w:t>(ha, m</w:t>
            </w:r>
            <w:r w:rsidRPr="0091620A">
              <w:rPr>
                <w:rFonts w:ascii="Arial" w:hAnsi="Arial" w:cs="Arial"/>
                <w:color w:val="auto"/>
                <w:sz w:val="20"/>
                <w:szCs w:val="20"/>
                <w:vertAlign w:val="superscript"/>
              </w:rPr>
              <w:t>2</w:t>
            </w:r>
            <w:r w:rsidRPr="0091620A">
              <w:rPr>
                <w:rFonts w:ascii="Arial" w:hAnsi="Arial" w:cs="Arial"/>
                <w:color w:val="auto"/>
                <w:sz w:val="20"/>
                <w:szCs w:val="20"/>
              </w:rPr>
              <w:t>, km</w:t>
            </w:r>
            <w:r w:rsidRPr="0091620A">
              <w:rPr>
                <w:rFonts w:ascii="Arial" w:hAnsi="Arial" w:cs="Arial"/>
                <w:color w:val="auto"/>
                <w:sz w:val="20"/>
                <w:szCs w:val="20"/>
                <w:vertAlign w:val="superscript"/>
              </w:rPr>
              <w:t>2</w:t>
            </w:r>
            <w:r w:rsidRPr="0091620A">
              <w:rPr>
                <w:rFonts w:ascii="Arial" w:hAnsi="Arial" w:cs="Arial"/>
                <w:color w:val="auto"/>
                <w:sz w:val="20"/>
                <w:szCs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 w:type="pct"/>
            <w:gridSpan w:val="3"/>
            <w:shd w:val="clear" w:color="auto" w:fill="auto"/>
            <w:vAlign w:val="center"/>
          </w:tcPr>
          <w:p w:rsidR="007A63C1"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Mức sâu khai thác cao nhất </w:t>
            </w:r>
            <w:r w:rsidRPr="0091620A">
              <w:rPr>
                <w:rFonts w:ascii="Arial" w:hAnsi="Arial" w:cs="Arial"/>
                <w:color w:val="auto"/>
                <w:sz w:val="20"/>
                <w:szCs w:val="20"/>
              </w:rPr>
              <w:t>.......(m)</w:t>
            </w:r>
          </w:p>
          <w:p w:rsidR="007A63C1"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Mức sâu khai thác thấp nhất </w:t>
            </w:r>
            <w:r w:rsidRPr="0091620A">
              <w:rPr>
                <w:rFonts w:ascii="Arial" w:hAnsi="Arial" w:cs="Arial"/>
                <w:color w:val="auto"/>
                <w:sz w:val="20"/>
                <w:szCs w:val="20"/>
              </w:rPr>
              <w:t>.........(m)</w:t>
            </w:r>
          </w:p>
        </w:tc>
      </w:tr>
    </w:tbl>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2. Trường hợp có chồng lấn diện tích trên bề mặt giữa các giấy phép khai thác khoáng sản</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1710"/>
        <w:gridCol w:w="1433"/>
        <w:gridCol w:w="1991"/>
        <w:gridCol w:w="2000"/>
        <w:gridCol w:w="1947"/>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2" w:type="pct"/>
            <w:vMerge w:val="restar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Mức sâu thấp nhất khu vực chồng lấn </w:t>
            </w:r>
            <w:r w:rsidRPr="0091620A">
              <w:rPr>
                <w:rFonts w:ascii="Arial" w:hAnsi="Arial" w:cs="Arial"/>
                <w:bCs/>
                <w:color w:val="auto"/>
                <w:sz w:val="20"/>
                <w:szCs w:val="20"/>
              </w:rPr>
              <w:t>(m)</w:t>
            </w:r>
          </w:p>
        </w:tc>
        <w:tc>
          <w:tcPr>
            <w:tcW w:w="789" w:type="pct"/>
            <w:vMerge w:val="restar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Điểm</w:t>
            </w:r>
            <w:r w:rsidRPr="0091620A">
              <w:rPr>
                <w:rFonts w:ascii="Arial" w:hAnsi="Arial" w:cs="Arial"/>
                <w:b/>
                <w:bCs/>
                <w:color w:val="auto"/>
                <w:sz w:val="20"/>
                <w:szCs w:val="20"/>
              </w:rPr>
              <w:t xml:space="preserve"> góc khu vực chồng lấn</w:t>
            </w:r>
          </w:p>
        </w:tc>
        <w:tc>
          <w:tcPr>
            <w:tcW w:w="2197" w:type="pct"/>
            <w:gridSpan w:val="2"/>
            <w:shd w:val="clear" w:color="auto" w:fill="auto"/>
            <w:vAlign w:val="center"/>
          </w:tcPr>
          <w:p w:rsidR="007A63C1"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Hệ tọa độ VN-2000</w:t>
              <w:br/>
            </w:r>
            <w:r w:rsidRPr="0091620A">
              <w:rPr>
                <w:rFonts w:ascii="Arial" w:hAnsi="Arial" w:cs="Arial"/>
                <w:i/>
                <w:iCs/>
                <w:color w:val="auto"/>
                <w:sz w:val="20"/>
                <w:szCs w:val="20"/>
              </w:rPr>
              <w:t>(Kinh tuyến trục ... múi chiếu...)</w:t>
            </w:r>
          </w:p>
        </w:tc>
        <w:tc>
          <w:tcPr>
            <w:tcW w:w="1072" w:type="pct"/>
            <w:vMerge w:val="restar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Diện tích chồng lấn theo bề mặt </w:t>
            </w:r>
            <w:r w:rsidRPr="0091620A">
              <w:rPr>
                <w:rFonts w:ascii="Arial" w:hAnsi="Arial" w:cs="Arial"/>
                <w:color w:val="auto"/>
                <w:sz w:val="20"/>
                <w:szCs w:val="20"/>
              </w:rPr>
              <w:t>(ha, m</w:t>
            </w:r>
            <w:r w:rsidRPr="0091620A">
              <w:rPr>
                <w:rFonts w:ascii="Arial" w:hAnsi="Arial" w:cs="Arial"/>
                <w:color w:val="auto"/>
                <w:sz w:val="20"/>
                <w:szCs w:val="20"/>
                <w:vertAlign w:val="superscript"/>
              </w:rPr>
              <w:t>2</w:t>
            </w:r>
            <w:r w:rsidRPr="0091620A">
              <w:rPr>
                <w:rFonts w:ascii="Arial" w:hAnsi="Arial" w:cs="Arial"/>
                <w:color w:val="auto"/>
                <w:sz w:val="20"/>
                <w:szCs w:val="20"/>
              </w:rPr>
              <w:t>, km</w:t>
            </w:r>
            <w:r w:rsidRPr="0091620A">
              <w:rPr>
                <w:rFonts w:ascii="Arial" w:hAnsi="Arial" w:cs="Arial"/>
                <w:color w:val="auto"/>
                <w:sz w:val="20"/>
                <w:szCs w:val="20"/>
                <w:vertAlign w:val="superscript"/>
              </w:rPr>
              <w:t>2</w:t>
            </w:r>
            <w:r w:rsidRPr="0091620A">
              <w:rPr>
                <w:rFonts w:ascii="Arial" w:hAnsi="Arial" w:cs="Arial"/>
                <w:color w:val="auto"/>
                <w:sz w:val="20"/>
                <w:szCs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2" w:type="pct"/>
            <w:vMerge/>
            <w:shd w:val="clear" w:color="auto" w:fill="auto"/>
            <w:vAlign w:val="center"/>
          </w:tcPr>
          <w:p w:rsidR="007A63C1" w:rsidRPr="0091620A" w:rsidP="00D524CA">
            <w:pPr>
              <w:widowControl w:val="0"/>
              <w:spacing w:before="120" w:after="0" w:line="240" w:lineRule="auto"/>
              <w:jc w:val="center"/>
              <w:rPr>
                <w:rFonts w:ascii="Arial" w:hAnsi="Arial" w:cs="Arial"/>
                <w:color w:val="auto"/>
                <w:sz w:val="20"/>
                <w:szCs w:val="20"/>
              </w:rPr>
            </w:pPr>
          </w:p>
        </w:tc>
        <w:tc>
          <w:tcPr>
            <w:tcW w:w="789" w:type="pct"/>
            <w:vMerge/>
            <w:shd w:val="clear" w:color="auto" w:fill="auto"/>
            <w:vAlign w:val="center"/>
          </w:tcPr>
          <w:p w:rsidR="007A63C1" w:rsidRPr="0091620A" w:rsidP="00D524CA">
            <w:pPr>
              <w:widowControl w:val="0"/>
              <w:spacing w:before="120" w:after="0" w:line="240" w:lineRule="auto"/>
              <w:jc w:val="center"/>
              <w:rPr>
                <w:rFonts w:ascii="Arial" w:hAnsi="Arial" w:cs="Arial"/>
                <w:color w:val="auto"/>
                <w:sz w:val="20"/>
                <w:szCs w:val="20"/>
              </w:rPr>
            </w:pPr>
          </w:p>
        </w:tc>
        <w:tc>
          <w:tcPr>
            <w:tcW w:w="1096" w:type="pc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X</w:t>
            </w:r>
            <w:r w:rsidRPr="0091620A">
              <w:rPr>
                <w:rFonts w:ascii="Arial" w:hAnsi="Arial" w:cs="Arial"/>
                <w:color w:val="auto"/>
                <w:sz w:val="20"/>
                <w:szCs w:val="20"/>
              </w:rPr>
              <w:t xml:space="preserve"> (m)</w:t>
            </w:r>
          </w:p>
        </w:tc>
        <w:tc>
          <w:tcPr>
            <w:tcW w:w="1101" w:type="pc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Y</w:t>
            </w:r>
            <w:r w:rsidRPr="0091620A">
              <w:rPr>
                <w:rFonts w:ascii="Arial" w:hAnsi="Arial" w:cs="Arial"/>
                <w:color w:val="auto"/>
                <w:sz w:val="20"/>
                <w:szCs w:val="20"/>
              </w:rPr>
              <w:t xml:space="preserve"> (m)</w:t>
            </w:r>
          </w:p>
        </w:tc>
        <w:tc>
          <w:tcPr>
            <w:tcW w:w="1072" w:type="pct"/>
            <w:vMerge/>
            <w:shd w:val="clear" w:color="auto" w:fill="auto"/>
            <w:vAlign w:val="center"/>
          </w:tcPr>
          <w:p w:rsidR="007A63C1"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2" w:type="pct"/>
            <w:vMerge w:val="restar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H1</w:t>
            </w:r>
          </w:p>
        </w:tc>
        <w:tc>
          <w:tcPr>
            <w:tcW w:w="789" w:type="pc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1</w:t>
            </w:r>
          </w:p>
        </w:tc>
        <w:tc>
          <w:tcPr>
            <w:tcW w:w="1096" w:type="pc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p>
        </w:tc>
        <w:tc>
          <w:tcPr>
            <w:tcW w:w="1101" w:type="pc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p>
        </w:tc>
        <w:tc>
          <w:tcPr>
            <w:tcW w:w="1072" w:type="pct"/>
            <w:vMerge w:val="restar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Diện tích khu vực chồng lấn thứ 1 (chồng lấn với Giấy phép số...)</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2" w:type="pct"/>
            <w:vMerge/>
            <w:shd w:val="clear" w:color="auto" w:fill="auto"/>
            <w:vAlign w:val="center"/>
          </w:tcPr>
          <w:p w:rsidR="007A63C1" w:rsidRPr="0091620A" w:rsidP="00D524CA">
            <w:pPr>
              <w:widowControl w:val="0"/>
              <w:spacing w:before="120" w:after="0" w:line="240" w:lineRule="auto"/>
              <w:jc w:val="center"/>
              <w:rPr>
                <w:rFonts w:ascii="Arial" w:hAnsi="Arial" w:cs="Arial"/>
                <w:color w:val="auto"/>
                <w:sz w:val="20"/>
                <w:szCs w:val="20"/>
              </w:rPr>
            </w:pPr>
          </w:p>
        </w:tc>
        <w:tc>
          <w:tcPr>
            <w:tcW w:w="789" w:type="pc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2</w:t>
            </w:r>
          </w:p>
        </w:tc>
        <w:tc>
          <w:tcPr>
            <w:tcW w:w="1096" w:type="pc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p>
        </w:tc>
        <w:tc>
          <w:tcPr>
            <w:tcW w:w="1101" w:type="pc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p>
        </w:tc>
        <w:tc>
          <w:tcPr>
            <w:tcW w:w="1072" w:type="pct"/>
            <w:vMerge/>
            <w:shd w:val="clear" w:color="auto" w:fill="auto"/>
            <w:vAlign w:val="center"/>
          </w:tcPr>
          <w:p w:rsidR="007A63C1"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2" w:type="pct"/>
            <w:vMerge/>
            <w:shd w:val="clear" w:color="auto" w:fill="auto"/>
            <w:vAlign w:val="center"/>
          </w:tcPr>
          <w:p w:rsidR="007A63C1" w:rsidRPr="0091620A" w:rsidP="00D524CA">
            <w:pPr>
              <w:widowControl w:val="0"/>
              <w:spacing w:before="120" w:after="0" w:line="240" w:lineRule="auto"/>
              <w:jc w:val="center"/>
              <w:rPr>
                <w:rFonts w:ascii="Arial" w:hAnsi="Arial" w:cs="Arial"/>
                <w:color w:val="auto"/>
                <w:sz w:val="20"/>
                <w:szCs w:val="20"/>
              </w:rPr>
            </w:pPr>
          </w:p>
        </w:tc>
        <w:tc>
          <w:tcPr>
            <w:tcW w:w="789" w:type="pc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w:t>
            </w:r>
          </w:p>
        </w:tc>
        <w:tc>
          <w:tcPr>
            <w:tcW w:w="1096" w:type="pc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p>
        </w:tc>
        <w:tc>
          <w:tcPr>
            <w:tcW w:w="1101" w:type="pc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p>
        </w:tc>
        <w:tc>
          <w:tcPr>
            <w:tcW w:w="1072" w:type="pct"/>
            <w:vMerge/>
            <w:shd w:val="clear" w:color="auto" w:fill="auto"/>
            <w:vAlign w:val="center"/>
          </w:tcPr>
          <w:p w:rsidR="007A63C1"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2" w:type="pct"/>
            <w:vMerge/>
            <w:shd w:val="clear" w:color="auto" w:fill="auto"/>
            <w:vAlign w:val="center"/>
          </w:tcPr>
          <w:p w:rsidR="007A63C1" w:rsidRPr="0091620A" w:rsidP="00D524CA">
            <w:pPr>
              <w:widowControl w:val="0"/>
              <w:spacing w:before="120" w:after="0" w:line="240" w:lineRule="auto"/>
              <w:jc w:val="center"/>
              <w:rPr>
                <w:rFonts w:ascii="Arial" w:hAnsi="Arial" w:cs="Arial"/>
                <w:color w:val="auto"/>
                <w:sz w:val="20"/>
                <w:szCs w:val="20"/>
              </w:rPr>
            </w:pPr>
          </w:p>
        </w:tc>
        <w:tc>
          <w:tcPr>
            <w:tcW w:w="789" w:type="pc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n</w:t>
            </w:r>
          </w:p>
        </w:tc>
        <w:tc>
          <w:tcPr>
            <w:tcW w:w="1096" w:type="pc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p>
        </w:tc>
        <w:tc>
          <w:tcPr>
            <w:tcW w:w="1101" w:type="pc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p>
        </w:tc>
        <w:tc>
          <w:tcPr>
            <w:tcW w:w="1072" w:type="pct"/>
            <w:vMerge/>
            <w:shd w:val="clear" w:color="auto" w:fill="auto"/>
            <w:vAlign w:val="center"/>
          </w:tcPr>
          <w:p w:rsidR="007A63C1"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2" w:type="pct"/>
            <w:vMerge w:val="restar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H2</w:t>
            </w:r>
          </w:p>
        </w:tc>
        <w:tc>
          <w:tcPr>
            <w:tcW w:w="789" w:type="pc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1</w:t>
            </w:r>
          </w:p>
        </w:tc>
        <w:tc>
          <w:tcPr>
            <w:tcW w:w="1096" w:type="pc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p>
        </w:tc>
        <w:tc>
          <w:tcPr>
            <w:tcW w:w="1101" w:type="pc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p>
        </w:tc>
        <w:tc>
          <w:tcPr>
            <w:tcW w:w="1072" w:type="pct"/>
            <w:vMerge w:val="restar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Diện tích khu vực chồng lấn thứ 2 chồng lấn với Giấy phép số...)</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2" w:type="pct"/>
            <w:vMerge/>
            <w:shd w:val="clear" w:color="auto" w:fill="auto"/>
            <w:vAlign w:val="center"/>
          </w:tcPr>
          <w:p w:rsidR="007A63C1" w:rsidRPr="0091620A" w:rsidP="00D524CA">
            <w:pPr>
              <w:widowControl w:val="0"/>
              <w:spacing w:before="120" w:after="0" w:line="240" w:lineRule="auto"/>
              <w:jc w:val="center"/>
              <w:rPr>
                <w:rFonts w:ascii="Arial" w:hAnsi="Arial" w:cs="Arial"/>
                <w:color w:val="auto"/>
                <w:sz w:val="20"/>
                <w:szCs w:val="20"/>
              </w:rPr>
            </w:pPr>
          </w:p>
        </w:tc>
        <w:tc>
          <w:tcPr>
            <w:tcW w:w="789" w:type="pc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2</w:t>
            </w:r>
          </w:p>
        </w:tc>
        <w:tc>
          <w:tcPr>
            <w:tcW w:w="1096" w:type="pc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p>
        </w:tc>
        <w:tc>
          <w:tcPr>
            <w:tcW w:w="1101" w:type="pc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p>
        </w:tc>
        <w:tc>
          <w:tcPr>
            <w:tcW w:w="1072" w:type="pct"/>
            <w:vMerge/>
            <w:shd w:val="clear" w:color="auto" w:fill="auto"/>
            <w:vAlign w:val="center"/>
          </w:tcPr>
          <w:p w:rsidR="007A63C1"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2" w:type="pct"/>
            <w:vMerge/>
            <w:shd w:val="clear" w:color="auto" w:fill="auto"/>
            <w:vAlign w:val="center"/>
          </w:tcPr>
          <w:p w:rsidR="007A63C1" w:rsidRPr="0091620A" w:rsidP="00D524CA">
            <w:pPr>
              <w:widowControl w:val="0"/>
              <w:spacing w:before="120" w:after="0" w:line="240" w:lineRule="auto"/>
              <w:jc w:val="center"/>
              <w:rPr>
                <w:rFonts w:ascii="Arial" w:hAnsi="Arial" w:cs="Arial"/>
                <w:color w:val="auto"/>
                <w:sz w:val="20"/>
                <w:szCs w:val="20"/>
              </w:rPr>
            </w:pPr>
          </w:p>
        </w:tc>
        <w:tc>
          <w:tcPr>
            <w:tcW w:w="789" w:type="pc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w:t>
            </w:r>
          </w:p>
        </w:tc>
        <w:tc>
          <w:tcPr>
            <w:tcW w:w="1096" w:type="pc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p>
        </w:tc>
        <w:tc>
          <w:tcPr>
            <w:tcW w:w="1101" w:type="pc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p>
        </w:tc>
        <w:tc>
          <w:tcPr>
            <w:tcW w:w="1072" w:type="pct"/>
            <w:vMerge/>
            <w:shd w:val="clear" w:color="auto" w:fill="auto"/>
            <w:vAlign w:val="center"/>
          </w:tcPr>
          <w:p w:rsidR="007A63C1"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2" w:type="pct"/>
            <w:vMerge/>
            <w:shd w:val="clear" w:color="auto" w:fill="auto"/>
            <w:vAlign w:val="center"/>
          </w:tcPr>
          <w:p w:rsidR="007A63C1" w:rsidRPr="0091620A" w:rsidP="00D524CA">
            <w:pPr>
              <w:widowControl w:val="0"/>
              <w:spacing w:before="120" w:after="0" w:line="240" w:lineRule="auto"/>
              <w:jc w:val="center"/>
              <w:rPr>
                <w:rFonts w:ascii="Arial" w:hAnsi="Arial" w:cs="Arial"/>
                <w:color w:val="auto"/>
                <w:sz w:val="20"/>
                <w:szCs w:val="20"/>
              </w:rPr>
            </w:pPr>
          </w:p>
        </w:tc>
        <w:tc>
          <w:tcPr>
            <w:tcW w:w="789" w:type="pc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m</w:t>
            </w:r>
          </w:p>
        </w:tc>
        <w:tc>
          <w:tcPr>
            <w:tcW w:w="1096" w:type="pc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p>
        </w:tc>
        <w:tc>
          <w:tcPr>
            <w:tcW w:w="1101" w:type="pc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p>
        </w:tc>
        <w:tc>
          <w:tcPr>
            <w:tcW w:w="1072" w:type="pct"/>
            <w:vMerge/>
            <w:shd w:val="clear" w:color="auto" w:fill="auto"/>
            <w:vAlign w:val="center"/>
          </w:tcPr>
          <w:p w:rsidR="007A63C1"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2"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789"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096"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101"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072"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2" w:type="pct"/>
            <w:vMerge w:val="restar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Hn</w:t>
            </w:r>
          </w:p>
        </w:tc>
        <w:tc>
          <w:tcPr>
            <w:tcW w:w="789" w:type="pc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1</w:t>
            </w:r>
          </w:p>
        </w:tc>
        <w:tc>
          <w:tcPr>
            <w:tcW w:w="1096" w:type="pc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p>
        </w:tc>
        <w:tc>
          <w:tcPr>
            <w:tcW w:w="1101" w:type="pc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p>
        </w:tc>
        <w:tc>
          <w:tcPr>
            <w:tcW w:w="1072" w:type="pct"/>
            <w:vMerge w:val="restar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Diện tích khu vực chồng lấn thứ n chồng lấn với Giấy phép số...)</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2" w:type="pct"/>
            <w:vMerge/>
            <w:shd w:val="clear" w:color="auto" w:fill="auto"/>
            <w:vAlign w:val="center"/>
          </w:tcPr>
          <w:p w:rsidR="007A63C1" w:rsidRPr="0091620A" w:rsidP="00D524CA">
            <w:pPr>
              <w:widowControl w:val="0"/>
              <w:spacing w:before="120" w:after="0" w:line="240" w:lineRule="auto"/>
              <w:jc w:val="center"/>
              <w:rPr>
                <w:rFonts w:ascii="Arial" w:hAnsi="Arial" w:cs="Arial"/>
                <w:color w:val="auto"/>
                <w:sz w:val="20"/>
                <w:szCs w:val="20"/>
              </w:rPr>
            </w:pPr>
          </w:p>
        </w:tc>
        <w:tc>
          <w:tcPr>
            <w:tcW w:w="789" w:type="pc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2</w:t>
            </w:r>
          </w:p>
        </w:tc>
        <w:tc>
          <w:tcPr>
            <w:tcW w:w="1096" w:type="pc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p>
        </w:tc>
        <w:tc>
          <w:tcPr>
            <w:tcW w:w="1101" w:type="pc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p>
        </w:tc>
        <w:tc>
          <w:tcPr>
            <w:tcW w:w="1072" w:type="pct"/>
            <w:vMerge/>
            <w:shd w:val="clear" w:color="auto" w:fill="auto"/>
            <w:vAlign w:val="center"/>
          </w:tcPr>
          <w:p w:rsidR="007A63C1"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2" w:type="pct"/>
            <w:vMerge/>
            <w:shd w:val="clear" w:color="auto" w:fill="auto"/>
            <w:vAlign w:val="center"/>
          </w:tcPr>
          <w:p w:rsidR="007A63C1" w:rsidRPr="0091620A" w:rsidP="00D524CA">
            <w:pPr>
              <w:widowControl w:val="0"/>
              <w:spacing w:before="120" w:after="0" w:line="240" w:lineRule="auto"/>
              <w:jc w:val="center"/>
              <w:rPr>
                <w:rFonts w:ascii="Arial" w:hAnsi="Arial" w:cs="Arial"/>
                <w:color w:val="auto"/>
                <w:sz w:val="20"/>
                <w:szCs w:val="20"/>
              </w:rPr>
            </w:pPr>
          </w:p>
        </w:tc>
        <w:tc>
          <w:tcPr>
            <w:tcW w:w="789" w:type="pc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w:t>
            </w:r>
          </w:p>
        </w:tc>
        <w:tc>
          <w:tcPr>
            <w:tcW w:w="1096" w:type="pc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p>
        </w:tc>
        <w:tc>
          <w:tcPr>
            <w:tcW w:w="1101" w:type="pc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p>
        </w:tc>
        <w:tc>
          <w:tcPr>
            <w:tcW w:w="1072" w:type="pct"/>
            <w:vMerge/>
            <w:shd w:val="clear" w:color="auto" w:fill="auto"/>
            <w:vAlign w:val="center"/>
          </w:tcPr>
          <w:p w:rsidR="007A63C1"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2" w:type="pct"/>
            <w:vMerge/>
            <w:shd w:val="clear" w:color="auto" w:fill="auto"/>
            <w:vAlign w:val="center"/>
          </w:tcPr>
          <w:p w:rsidR="007A63C1" w:rsidRPr="0091620A" w:rsidP="00D524CA">
            <w:pPr>
              <w:widowControl w:val="0"/>
              <w:spacing w:before="120" w:after="0" w:line="240" w:lineRule="auto"/>
              <w:jc w:val="center"/>
              <w:rPr>
                <w:rFonts w:ascii="Arial" w:hAnsi="Arial" w:cs="Arial"/>
                <w:color w:val="auto"/>
                <w:sz w:val="20"/>
                <w:szCs w:val="20"/>
              </w:rPr>
            </w:pPr>
          </w:p>
        </w:tc>
        <w:tc>
          <w:tcPr>
            <w:tcW w:w="789" w:type="pc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k</w:t>
            </w:r>
          </w:p>
        </w:tc>
        <w:tc>
          <w:tcPr>
            <w:tcW w:w="1096" w:type="pc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p>
        </w:tc>
        <w:tc>
          <w:tcPr>
            <w:tcW w:w="1101" w:type="pc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p>
        </w:tc>
        <w:tc>
          <w:tcPr>
            <w:tcW w:w="1072" w:type="pct"/>
            <w:vMerge/>
            <w:shd w:val="clear" w:color="auto" w:fill="auto"/>
            <w:vAlign w:val="center"/>
          </w:tcPr>
          <w:p w:rsidR="007A63C1" w:rsidRPr="0091620A" w:rsidP="00D524CA">
            <w:pPr>
              <w:widowControl w:val="0"/>
              <w:spacing w:before="120" w:after="0" w:line="240" w:lineRule="auto"/>
              <w:jc w:val="center"/>
              <w:rPr>
                <w:rFonts w:ascii="Arial" w:hAnsi="Arial" w:cs="Arial"/>
                <w:color w:val="auto"/>
                <w:sz w:val="20"/>
                <w:szCs w:val="20"/>
              </w:rPr>
            </w:pPr>
          </w:p>
        </w:tc>
      </w:tr>
    </w:tbl>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3. Trường hợp có diện tích khu vực không được phép khai thác nằm trong diện tích khu vực được phép khai thác</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1854"/>
        <w:gridCol w:w="2421"/>
        <w:gridCol w:w="2570"/>
        <w:gridCol w:w="2236"/>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21" w:type="pct"/>
            <w:vMerge w:val="restar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Điểm</w:t>
            </w:r>
            <w:r w:rsidRPr="0091620A">
              <w:rPr>
                <w:rFonts w:ascii="Arial" w:hAnsi="Arial" w:cs="Arial"/>
                <w:b/>
                <w:bCs/>
                <w:color w:val="auto"/>
                <w:sz w:val="20"/>
                <w:szCs w:val="20"/>
              </w:rPr>
              <w:t xml:space="preserve"> góc khu vực không được phép khai thác</w:t>
            </w:r>
          </w:p>
        </w:tc>
        <w:tc>
          <w:tcPr>
            <w:tcW w:w="2748" w:type="pct"/>
            <w:gridSpan w:val="2"/>
            <w:shd w:val="clear" w:color="auto" w:fill="auto"/>
            <w:vAlign w:val="center"/>
          </w:tcPr>
          <w:p w:rsidR="007A63C1"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Hệ tọa độ VN-2000</w:t>
              <w:br/>
            </w:r>
            <w:r w:rsidRPr="0091620A">
              <w:rPr>
                <w:rFonts w:ascii="Arial" w:hAnsi="Arial" w:cs="Arial"/>
                <w:i/>
                <w:iCs/>
                <w:color w:val="auto"/>
                <w:sz w:val="20"/>
                <w:szCs w:val="20"/>
              </w:rPr>
              <w:t>(Kinh tuyến trục ... múi chiếu...)</w:t>
            </w:r>
          </w:p>
        </w:tc>
        <w:tc>
          <w:tcPr>
            <w:tcW w:w="1231" w:type="pct"/>
            <w:vMerge w:val="restar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Diện tích khu vực không được phép khai thác </w:t>
            </w:r>
            <w:r w:rsidRPr="0091620A">
              <w:rPr>
                <w:rFonts w:ascii="Arial" w:hAnsi="Arial" w:cs="Arial"/>
                <w:color w:val="auto"/>
                <w:sz w:val="20"/>
                <w:szCs w:val="20"/>
              </w:rPr>
              <w:t>(ha, m</w:t>
            </w:r>
            <w:r w:rsidRPr="0091620A">
              <w:rPr>
                <w:rFonts w:ascii="Arial" w:hAnsi="Arial" w:cs="Arial"/>
                <w:color w:val="auto"/>
                <w:sz w:val="20"/>
                <w:szCs w:val="20"/>
                <w:vertAlign w:val="superscript"/>
              </w:rPr>
              <w:t>2</w:t>
            </w:r>
            <w:r w:rsidRPr="0091620A">
              <w:rPr>
                <w:rFonts w:ascii="Arial" w:hAnsi="Arial" w:cs="Arial"/>
                <w:color w:val="auto"/>
                <w:sz w:val="20"/>
                <w:szCs w:val="20"/>
              </w:rPr>
              <w:t>, km</w:t>
            </w:r>
            <w:r w:rsidRPr="0091620A">
              <w:rPr>
                <w:rFonts w:ascii="Arial" w:hAnsi="Arial" w:cs="Arial"/>
                <w:color w:val="auto"/>
                <w:sz w:val="20"/>
                <w:szCs w:val="20"/>
                <w:vertAlign w:val="superscript"/>
              </w:rPr>
              <w:t>2</w:t>
            </w:r>
            <w:r w:rsidRPr="0091620A">
              <w:rPr>
                <w:rFonts w:ascii="Arial" w:hAnsi="Arial" w:cs="Arial"/>
                <w:color w:val="auto"/>
                <w:sz w:val="20"/>
                <w:szCs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21" w:type="pct"/>
            <w:vMerge/>
            <w:shd w:val="clear" w:color="auto" w:fill="auto"/>
            <w:vAlign w:val="center"/>
          </w:tcPr>
          <w:p w:rsidR="007A63C1" w:rsidRPr="0091620A" w:rsidP="00D524CA">
            <w:pPr>
              <w:widowControl w:val="0"/>
              <w:spacing w:before="120" w:after="0" w:line="240" w:lineRule="auto"/>
              <w:jc w:val="center"/>
              <w:rPr>
                <w:rFonts w:ascii="Arial" w:hAnsi="Arial" w:cs="Arial"/>
                <w:color w:val="auto"/>
                <w:sz w:val="20"/>
                <w:szCs w:val="20"/>
              </w:rPr>
            </w:pPr>
          </w:p>
        </w:tc>
        <w:tc>
          <w:tcPr>
            <w:tcW w:w="1333" w:type="pc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X</w:t>
            </w:r>
            <w:r w:rsidRPr="0091620A">
              <w:rPr>
                <w:rFonts w:ascii="Arial" w:hAnsi="Arial" w:cs="Arial"/>
                <w:color w:val="auto"/>
                <w:sz w:val="20"/>
                <w:szCs w:val="20"/>
              </w:rPr>
              <w:t xml:space="preserve"> (m)</w:t>
            </w:r>
          </w:p>
        </w:tc>
        <w:tc>
          <w:tcPr>
            <w:tcW w:w="1415" w:type="pc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Y</w:t>
            </w:r>
            <w:r w:rsidRPr="0091620A">
              <w:rPr>
                <w:rFonts w:ascii="Arial" w:hAnsi="Arial" w:cs="Arial"/>
                <w:color w:val="auto"/>
                <w:sz w:val="20"/>
                <w:szCs w:val="20"/>
              </w:rPr>
              <w:t xml:space="preserve"> (m)</w:t>
            </w:r>
          </w:p>
        </w:tc>
        <w:tc>
          <w:tcPr>
            <w:tcW w:w="1231" w:type="pct"/>
            <w:vMerge/>
            <w:shd w:val="clear" w:color="auto" w:fill="auto"/>
            <w:vAlign w:val="center"/>
          </w:tcPr>
          <w:p w:rsidR="007A63C1"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21" w:type="pc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1</w:t>
            </w:r>
          </w:p>
        </w:tc>
        <w:tc>
          <w:tcPr>
            <w:tcW w:w="1333" w:type="pc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p>
        </w:tc>
        <w:tc>
          <w:tcPr>
            <w:tcW w:w="1415" w:type="pc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p>
        </w:tc>
        <w:tc>
          <w:tcPr>
            <w:tcW w:w="1231" w:type="pct"/>
            <w:vMerge w:val="restar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21" w:type="pc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2</w:t>
            </w:r>
          </w:p>
        </w:tc>
        <w:tc>
          <w:tcPr>
            <w:tcW w:w="1333" w:type="pc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p>
        </w:tc>
        <w:tc>
          <w:tcPr>
            <w:tcW w:w="1415" w:type="pc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p>
        </w:tc>
        <w:tc>
          <w:tcPr>
            <w:tcW w:w="1231" w:type="pct"/>
            <w:vMerge/>
            <w:shd w:val="clear" w:color="auto" w:fill="auto"/>
            <w:vAlign w:val="center"/>
          </w:tcPr>
          <w:p w:rsidR="007A63C1"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21" w:type="pc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w:t>
            </w:r>
          </w:p>
        </w:tc>
        <w:tc>
          <w:tcPr>
            <w:tcW w:w="1333" w:type="pc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p>
        </w:tc>
        <w:tc>
          <w:tcPr>
            <w:tcW w:w="1415" w:type="pc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p>
        </w:tc>
        <w:tc>
          <w:tcPr>
            <w:tcW w:w="1231" w:type="pct"/>
            <w:vMerge/>
            <w:shd w:val="clear" w:color="auto" w:fill="auto"/>
            <w:vAlign w:val="center"/>
          </w:tcPr>
          <w:p w:rsidR="007A63C1"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21" w:type="pc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n</w:t>
            </w:r>
          </w:p>
        </w:tc>
        <w:tc>
          <w:tcPr>
            <w:tcW w:w="1333" w:type="pc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p>
        </w:tc>
        <w:tc>
          <w:tcPr>
            <w:tcW w:w="1415" w:type="pc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p>
        </w:tc>
        <w:tc>
          <w:tcPr>
            <w:tcW w:w="1231" w:type="pct"/>
            <w:vMerge/>
            <w:shd w:val="clear" w:color="auto" w:fill="auto"/>
            <w:vAlign w:val="center"/>
          </w:tcPr>
          <w:p w:rsidR="007A63C1"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21" w:type="pc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1</w:t>
            </w:r>
          </w:p>
        </w:tc>
        <w:tc>
          <w:tcPr>
            <w:tcW w:w="1333" w:type="pc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p>
        </w:tc>
        <w:tc>
          <w:tcPr>
            <w:tcW w:w="1415" w:type="pc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p>
        </w:tc>
        <w:tc>
          <w:tcPr>
            <w:tcW w:w="1231" w:type="pct"/>
            <w:vMerge w:val="restar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21" w:type="pc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2</w:t>
            </w:r>
          </w:p>
        </w:tc>
        <w:tc>
          <w:tcPr>
            <w:tcW w:w="1333" w:type="pc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p>
        </w:tc>
        <w:tc>
          <w:tcPr>
            <w:tcW w:w="1415" w:type="pc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p>
        </w:tc>
        <w:tc>
          <w:tcPr>
            <w:tcW w:w="1231" w:type="pct"/>
            <w:vMerge/>
            <w:shd w:val="clear" w:color="auto" w:fill="auto"/>
            <w:vAlign w:val="center"/>
          </w:tcPr>
          <w:p w:rsidR="007A63C1"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21" w:type="pc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w:t>
            </w:r>
          </w:p>
        </w:tc>
        <w:tc>
          <w:tcPr>
            <w:tcW w:w="1333" w:type="pc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p>
        </w:tc>
        <w:tc>
          <w:tcPr>
            <w:tcW w:w="1415" w:type="pc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p>
        </w:tc>
        <w:tc>
          <w:tcPr>
            <w:tcW w:w="1231" w:type="pct"/>
            <w:vMerge/>
            <w:shd w:val="clear" w:color="auto" w:fill="auto"/>
            <w:vAlign w:val="center"/>
          </w:tcPr>
          <w:p w:rsidR="007A63C1"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21" w:type="pc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m</w:t>
            </w:r>
          </w:p>
        </w:tc>
        <w:tc>
          <w:tcPr>
            <w:tcW w:w="1333" w:type="pc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p>
        </w:tc>
        <w:tc>
          <w:tcPr>
            <w:tcW w:w="1415" w:type="pct"/>
            <w:shd w:val="clear" w:color="auto" w:fill="auto"/>
            <w:vAlign w:val="center"/>
          </w:tcPr>
          <w:p w:rsidR="007A63C1" w:rsidRPr="0091620A" w:rsidP="00D524CA">
            <w:pPr>
              <w:spacing w:before="120" w:after="0" w:line="240" w:lineRule="auto"/>
              <w:jc w:val="center"/>
              <w:rPr>
                <w:rFonts w:ascii="Arial" w:hAnsi="Arial" w:cs="Arial"/>
                <w:color w:val="auto"/>
                <w:sz w:val="20"/>
                <w:szCs w:val="20"/>
              </w:rPr>
            </w:pPr>
          </w:p>
        </w:tc>
        <w:tc>
          <w:tcPr>
            <w:tcW w:w="1231" w:type="pct"/>
            <w:vMerge/>
            <w:shd w:val="clear" w:color="auto" w:fill="auto"/>
            <w:vAlign w:val="center"/>
          </w:tcPr>
          <w:p w:rsidR="007A63C1"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21"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333"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415"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231"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r>
    </w:tbl>
    <w:p w:rsidR="00A77B3E" w:rsidRPr="0091620A" w:rsidP="00D524CA">
      <w:pPr>
        <w:spacing w:before="120" w:after="0" w:line="240" w:lineRule="auto"/>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bookmarkStart w:id="379" w:name="chuong_pl_18"/>
      <w:r w:rsidRPr="0091620A" w:rsidR="003556B9">
        <w:rPr>
          <w:rFonts w:ascii="Arial" w:hAnsi="Arial" w:cs="Arial"/>
          <w:b/>
          <w:bCs/>
          <w:color w:val="auto"/>
          <w:sz w:val="20"/>
          <w:szCs w:val="20"/>
        </w:rPr>
        <w:t>Mẫu</w:t>
      </w:r>
      <w:r w:rsidRPr="0091620A" w:rsidR="00402ABF">
        <w:rPr>
          <w:rFonts w:ascii="Arial" w:hAnsi="Arial" w:cs="Arial"/>
          <w:b/>
          <w:bCs/>
          <w:color w:val="auto"/>
          <w:sz w:val="20"/>
          <w:szCs w:val="20"/>
        </w:rPr>
        <w:t xml:space="preserve"> số 21: Giấy phép khai thác khoáng sản (cấp lại hoặc cấp đổi) thuộc thẩm quyền cấp của Chủ tịch Ủy ban nhân dân cấp tỉnh</w:t>
      </w:r>
      <w:bookmarkEnd w:id="379"/>
    </w:p>
    <w:tbl>
      <w:tblPr>
        <w:tblStyle w:val="TableNormal"/>
        <w:tblW w:w="5000" w:type="pct"/>
        <w:tblCellMar>
          <w:left w:w="0" w:type="dxa"/>
          <w:right w:w="0" w:type="dxa"/>
        </w:tblCellMar>
        <w:tblLook w:val="01E0"/>
      </w:tblPr>
      <w:tblGrid>
        <w:gridCol w:w="4129"/>
        <w:gridCol w:w="4942"/>
      </w:tblGrid>
      <w:tr>
        <w:tblPrEx>
          <w:tblW w:w="5000" w:type="pct"/>
          <w:tblCellMar>
            <w:left w:w="0" w:type="dxa"/>
            <w:right w:w="0" w:type="dxa"/>
          </w:tblCellMar>
          <w:tblLook w:val="01E0"/>
        </w:tblPrEx>
        <w:tc>
          <w:tcPr>
            <w:tcW w:w="2276" w:type="pct"/>
            <w:shd w:val="clear" w:color="auto" w:fill="auto"/>
          </w:tcPr>
          <w:p w:rsidR="00693852"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UBND TỈNH (THÀNH PHỐ) .........</w:t>
            </w:r>
            <w:r w:rsidRPr="0091620A">
              <w:rPr>
                <w:rFonts w:ascii="Arial" w:hAnsi="Arial" w:cs="Arial"/>
                <w:color w:val="auto"/>
                <w:sz w:val="20"/>
                <w:szCs w:val="20"/>
              </w:rPr>
              <w:br/>
            </w:r>
            <w:r w:rsidRPr="0091620A">
              <w:rPr>
                <w:rFonts w:ascii="Arial" w:hAnsi="Arial" w:cs="Arial"/>
                <w:b/>
                <w:color w:val="auto"/>
                <w:sz w:val="20"/>
                <w:szCs w:val="20"/>
              </w:rPr>
              <w:t>--------</w:t>
            </w:r>
          </w:p>
        </w:tc>
        <w:tc>
          <w:tcPr>
            <w:tcW w:w="2724" w:type="pct"/>
            <w:shd w:val="clear" w:color="auto" w:fill="auto"/>
          </w:tcPr>
          <w:p w:rsidR="00693852"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CỘNG HÒA XÃ HỘI CHỦ NGHĨA VIỆT NAM</w:t>
              <w:br/>
              <w:t xml:space="preserve">Độc lập - Tự do - Hạnh phúc </w:t>
              <w:br/>
              <w:t>---------------</w:t>
            </w:r>
          </w:p>
        </w:tc>
      </w:tr>
      <w:tr>
        <w:tblPrEx>
          <w:tblW w:w="5000" w:type="pct"/>
          <w:tblCellMar>
            <w:left w:w="0" w:type="dxa"/>
            <w:right w:w="0" w:type="dxa"/>
          </w:tblCellMar>
          <w:tblLook w:val="01E0"/>
        </w:tblPrEx>
        <w:tc>
          <w:tcPr>
            <w:tcW w:w="2276" w:type="pct"/>
            <w:shd w:val="clear" w:color="auto" w:fill="auto"/>
            <w:vAlign w:val="center"/>
          </w:tcPr>
          <w:p w:rsidR="00693852" w:rsidRPr="0091620A" w:rsidP="00D524CA">
            <w:pPr>
              <w:spacing w:before="120" w:after="0" w:line="240" w:lineRule="auto"/>
              <w:jc w:val="center"/>
              <w:rPr>
                <w:rFonts w:ascii="Arial" w:hAnsi="Arial" w:cs="Arial"/>
                <w:b/>
                <w:bCs/>
                <w:color w:val="auto"/>
                <w:sz w:val="20"/>
                <w:szCs w:val="20"/>
              </w:rPr>
            </w:pPr>
            <w:r w:rsidRPr="0091620A">
              <w:rPr>
                <w:rFonts w:ascii="Arial" w:hAnsi="Arial" w:cs="Arial"/>
                <w:color w:val="auto"/>
                <w:sz w:val="20"/>
                <w:szCs w:val="20"/>
              </w:rPr>
              <w:t>Số: ..........</w:t>
            </w:r>
            <w:r w:rsidRPr="0091620A" w:rsidR="0042348F">
              <w:rPr>
                <w:rFonts w:ascii="Arial" w:hAnsi="Arial" w:cs="Arial"/>
                <w:color w:val="auto"/>
                <w:sz w:val="20"/>
                <w:szCs w:val="20"/>
              </w:rPr>
              <w:t>/</w:t>
            </w:r>
            <w:r w:rsidRPr="0091620A">
              <w:rPr>
                <w:rFonts w:ascii="Arial" w:hAnsi="Arial" w:cs="Arial"/>
                <w:color w:val="auto"/>
                <w:sz w:val="20"/>
                <w:szCs w:val="20"/>
              </w:rPr>
              <w:t>GP-UBND</w:t>
            </w:r>
          </w:p>
        </w:tc>
        <w:tc>
          <w:tcPr>
            <w:tcW w:w="2724" w:type="pct"/>
            <w:shd w:val="clear" w:color="auto" w:fill="auto"/>
            <w:vAlign w:val="center"/>
          </w:tcPr>
          <w:p w:rsidR="00693852" w:rsidRPr="0091620A" w:rsidP="00D524CA">
            <w:pPr>
              <w:spacing w:before="120" w:after="0" w:line="240" w:lineRule="auto"/>
              <w:jc w:val="right"/>
              <w:rPr>
                <w:rFonts w:ascii="Arial" w:hAnsi="Arial" w:cs="Arial"/>
                <w:b/>
                <w:bCs/>
                <w:color w:val="auto"/>
                <w:sz w:val="20"/>
                <w:szCs w:val="20"/>
              </w:rPr>
            </w:pPr>
            <w:r w:rsidRPr="0091620A">
              <w:rPr>
                <w:rFonts w:ascii="Arial" w:hAnsi="Arial" w:cs="Arial"/>
                <w:i/>
                <w:iCs/>
                <w:color w:val="auto"/>
                <w:sz w:val="20"/>
                <w:szCs w:val="20"/>
              </w:rPr>
              <w:t>Địa danh.........., ngày... tháng... năm....</w:t>
            </w:r>
          </w:p>
        </w:tc>
      </w:tr>
    </w:tbl>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GIẤY PHÉP KHAI THÁC KHOÁNG SẢN</w:t>
        <w:br/>
        <w:t>(Cấp lại hoặc cấp đổi)</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 xml:space="preserve">CHỦ TỊCH ỦY BAN NHÂN DÂN TỈNH (THÀNH PHỐ) </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bookmarkStart w:id="380" w:name="tvpllink_dlpntvbrtg_20"/>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Địa chất và khoáng sản</w:t>
      </w:r>
      <w:bookmarkEnd w:id="380"/>
      <w:r w:rsidRPr="0091620A" w:rsidR="00C77983">
        <w:rPr>
          <w:rFonts w:ascii="Arial" w:hAnsi="Arial" w:cs="Arial"/>
          <w:i/>
          <w:iCs/>
          <w:color w:val="auto"/>
          <w:sz w:val="20"/>
          <w:szCs w:val="20"/>
        </w:rPr>
        <w:t xml:space="preserve"> ngày 29 tháng 11 năm 2024, được sửa đổi, bổ sung theo </w:t>
      </w:r>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số </w:t>
      </w:r>
      <w:bookmarkStart w:id="381" w:name="tvpllink_nucvepaket_10"/>
      <w:r w:rsidRPr="0091620A" w:rsidR="00C77983">
        <w:rPr>
          <w:rFonts w:ascii="Arial" w:hAnsi="Arial" w:cs="Arial"/>
          <w:i/>
          <w:iCs/>
          <w:color w:val="auto"/>
          <w:sz w:val="20"/>
          <w:szCs w:val="20"/>
        </w:rPr>
        <w:t>147</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QH15</w:t>
      </w:r>
      <w:bookmarkEnd w:id="381"/>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bookmarkStart w:id="382" w:name="tvpllink_ybxjodnhtg_3"/>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Tổ chức chính quyền địa phương</w:t>
      </w:r>
      <w:bookmarkEnd w:id="382"/>
      <w:r w:rsidRPr="0091620A" w:rsidR="00C77983">
        <w:rPr>
          <w:rFonts w:ascii="Arial" w:hAnsi="Arial" w:cs="Arial"/>
          <w:i/>
          <w:iCs/>
          <w:color w:val="auto"/>
          <w:sz w:val="20"/>
          <w:szCs w:val="20"/>
        </w:rPr>
        <w:t xml:space="preserve"> ngày 16 tháng 6 năm 2025;</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Nghị định</w:t>
      </w:r>
      <w:r w:rsidRPr="0091620A" w:rsidR="00C77983">
        <w:rPr>
          <w:rFonts w:ascii="Arial" w:hAnsi="Arial" w:cs="Arial"/>
          <w:i/>
          <w:iCs/>
          <w:color w:val="auto"/>
          <w:sz w:val="20"/>
          <w:szCs w:val="20"/>
        </w:rPr>
        <w:t xml:space="preserve"> số </w:t>
      </w:r>
      <w:bookmarkStart w:id="383" w:name="tvpllink_fyrmoauwhp_12"/>
      <w:r w:rsidRPr="0091620A" w:rsidR="00C77983">
        <w:rPr>
          <w:rFonts w:ascii="Arial" w:hAnsi="Arial" w:cs="Arial"/>
          <w:i/>
          <w:iCs/>
          <w:color w:val="auto"/>
          <w:sz w:val="20"/>
          <w:szCs w:val="20"/>
        </w:rPr>
        <w:t>193</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NĐ-CP</w:t>
      </w:r>
      <w:bookmarkEnd w:id="383"/>
      <w:r w:rsidRPr="0091620A" w:rsidR="00C77983">
        <w:rPr>
          <w:rFonts w:ascii="Arial" w:hAnsi="Arial" w:cs="Arial"/>
          <w:i/>
          <w:iCs/>
          <w:color w:val="auto"/>
          <w:sz w:val="20"/>
          <w:szCs w:val="20"/>
        </w:rPr>
        <w:t xml:space="preserve"> ngày 02 tháng 7 năm 2025 của Chính phủ quy định chi tiết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và biện pháp thi hành </w:t>
      </w:r>
      <w:bookmarkStart w:id="384" w:name="tvpllink_dlpntvbrtg_21"/>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Địa chất và khoáng sản</w:t>
      </w:r>
      <w:bookmarkEnd w:id="384"/>
      <w:r w:rsidRPr="0091620A" w:rsidR="00C77983">
        <w:rPr>
          <w:rFonts w:ascii="Arial" w:hAnsi="Arial" w:cs="Arial"/>
          <w:i/>
          <w:iCs/>
          <w:color w:val="auto"/>
          <w:sz w:val="20"/>
          <w:szCs w:val="20"/>
        </w:rPr>
        <w:t xml:space="preserve">, được sửa đổi, bổ sung theo </w:t>
      </w:r>
      <w:r w:rsidRPr="0091620A" w:rsidR="0042348F">
        <w:rPr>
          <w:rFonts w:ascii="Arial" w:hAnsi="Arial" w:cs="Arial"/>
          <w:i/>
          <w:iCs/>
          <w:color w:val="auto"/>
          <w:sz w:val="20"/>
          <w:szCs w:val="20"/>
        </w:rPr>
        <w:t>Nghị định</w:t>
      </w:r>
      <w:r w:rsidRPr="0091620A" w:rsidR="00C77983">
        <w:rPr>
          <w:rFonts w:ascii="Arial" w:hAnsi="Arial" w:cs="Arial"/>
          <w:i/>
          <w:iCs/>
          <w:color w:val="auto"/>
          <w:sz w:val="20"/>
          <w:szCs w:val="20"/>
        </w:rPr>
        <w:t xml:space="preserve"> số </w:t>
      </w:r>
      <w:bookmarkStart w:id="385" w:name="tvpllink_hexxeejfpq_6"/>
      <w:r w:rsidRPr="0091620A" w:rsidR="00C77983">
        <w:rPr>
          <w:rFonts w:ascii="Arial" w:hAnsi="Arial" w:cs="Arial"/>
          <w:i/>
          <w:iCs/>
          <w:color w:val="auto"/>
          <w:sz w:val="20"/>
          <w:szCs w:val="20"/>
        </w:rPr>
        <w:t>21</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NĐ-CP</w:t>
      </w:r>
      <w:bookmarkEnd w:id="385"/>
      <w:r w:rsidRPr="0091620A" w:rsidR="00C77983">
        <w:rPr>
          <w:rFonts w:ascii="Arial" w:hAnsi="Arial" w:cs="Arial"/>
          <w:i/>
          <w:iCs/>
          <w:color w:val="auto"/>
          <w:sz w:val="20"/>
          <w:szCs w:val="20"/>
        </w:rPr>
        <w:t xml:space="preserve"> ngày 16 tháng 01 năm 2026 của Chính phủ;</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Thông tư</w:t>
      </w:r>
      <w:r w:rsidRPr="0091620A" w:rsidR="00C77983">
        <w:rPr>
          <w:rFonts w:ascii="Arial" w:hAnsi="Arial" w:cs="Arial"/>
          <w:i/>
          <w:iCs/>
          <w:color w:val="auto"/>
          <w:sz w:val="20"/>
          <w:szCs w:val="20"/>
        </w:rPr>
        <w:t xml:space="preserve"> số </w:t>
      </w:r>
      <w:bookmarkStart w:id="386" w:name="tvpllink_rcoznsykfu_13"/>
      <w:r w:rsidRPr="0091620A" w:rsidR="00C77983">
        <w:rPr>
          <w:rFonts w:ascii="Arial" w:hAnsi="Arial" w:cs="Arial"/>
          <w:i/>
          <w:iCs/>
          <w:color w:val="auto"/>
          <w:sz w:val="20"/>
          <w:szCs w:val="20"/>
        </w:rPr>
        <w:t>36</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TT-BNNMT</w:t>
      </w:r>
      <w:bookmarkEnd w:id="386"/>
      <w:r w:rsidRPr="0091620A" w:rsidR="00C77983">
        <w:rPr>
          <w:rFonts w:ascii="Arial" w:hAnsi="Arial" w:cs="Arial"/>
          <w:i/>
          <w:iCs/>
          <w:color w:val="auto"/>
          <w:sz w:val="20"/>
          <w:szCs w:val="20"/>
        </w:rPr>
        <w:t xml:space="preserve"> ngày 02 tháng 7 năm 2025 của Bộ trưởng Bộ Nông nghiệp và Môi trường quy định về khai thác khoáng sản, khai thác tận thu khoáng sản và thu hồi khoáng sản; </w:t>
      </w:r>
      <w:r w:rsidRPr="0091620A" w:rsidR="0042348F">
        <w:rPr>
          <w:rFonts w:ascii="Arial" w:hAnsi="Arial" w:cs="Arial"/>
          <w:i/>
          <w:iCs/>
          <w:color w:val="auto"/>
          <w:sz w:val="20"/>
          <w:szCs w:val="20"/>
        </w:rPr>
        <w:t>Thông tư</w:t>
      </w:r>
      <w:r w:rsidRPr="0091620A" w:rsidR="00C77983">
        <w:rPr>
          <w:rFonts w:ascii="Arial" w:hAnsi="Arial" w:cs="Arial"/>
          <w:i/>
          <w:iCs/>
          <w:color w:val="auto"/>
          <w:sz w:val="20"/>
          <w:szCs w:val="20"/>
        </w:rPr>
        <w:t xml:space="preserve"> số .....</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 xml:space="preserve">TT-BNNMT ngày ...... tháng ....... năm ........ của Bộ trưởng Bộ Nông nghiệp và Môi trường sửa đổi, bổ sung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của một số </w:t>
      </w:r>
      <w:r w:rsidRPr="0091620A" w:rsidR="0042348F">
        <w:rPr>
          <w:rFonts w:ascii="Arial" w:hAnsi="Arial" w:cs="Arial"/>
          <w:i/>
          <w:iCs/>
          <w:color w:val="auto"/>
          <w:sz w:val="20"/>
          <w:szCs w:val="20"/>
        </w:rPr>
        <w:t>thông tư</w:t>
      </w:r>
      <w:r w:rsidRPr="0091620A" w:rsidR="00C77983">
        <w:rPr>
          <w:rFonts w:ascii="Arial" w:hAnsi="Arial" w:cs="Arial"/>
          <w:i/>
          <w:iCs/>
          <w:color w:val="auto"/>
          <w:sz w:val="20"/>
          <w:szCs w:val="20"/>
        </w:rPr>
        <w:t xml:space="preserve"> thuộc lĩnh vực địa chất và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Căn cứ báo cáo kết quả thăm dò khoáng sản được công nhận (phê duyệt, xác nhận) tại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Giấy chứng nhận đầu tư (hoặc hoặc </w:t>
      </w:r>
      <w:r w:rsidRPr="0091620A" w:rsidR="0042348F">
        <w:rPr>
          <w:rFonts w:ascii="Arial" w:hAnsi="Arial" w:cs="Arial"/>
          <w:i/>
          <w:iCs/>
          <w:color w:val="auto"/>
          <w:sz w:val="20"/>
          <w:szCs w:val="20"/>
        </w:rPr>
        <w:t>Quyết định</w:t>
      </w:r>
      <w:r w:rsidRPr="0091620A" w:rsidR="00C77983">
        <w:rPr>
          <w:rFonts w:ascii="Arial" w:hAnsi="Arial" w:cs="Arial"/>
          <w:i/>
          <w:iCs/>
          <w:color w:val="auto"/>
          <w:sz w:val="20"/>
          <w:szCs w:val="20"/>
        </w:rPr>
        <w:t xml:space="preserve"> chấp thuận chủ trương đầu tư) số ... ngày ... tháng ... năm ... của ...... cấp cho Dự án đầu tư khai thác ...tại khu vực (mỏ) ....thuộc ..... của .....</w:t>
      </w:r>
      <w:r w:rsidRPr="0091620A" w:rsidR="00C77983">
        <w:rPr>
          <w:rFonts w:ascii="Arial" w:hAnsi="Arial" w:cs="Arial"/>
          <w:i/>
          <w:iCs/>
          <w:color w:val="auto"/>
          <w:sz w:val="20"/>
          <w:szCs w:val="20"/>
          <w:vertAlign w:val="superscript"/>
        </w:rPr>
        <w:t>48</w:t>
      </w:r>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Quyết định</w:t>
      </w:r>
      <w:r w:rsidRPr="0091620A" w:rsidR="00C77983">
        <w:rPr>
          <w:rFonts w:ascii="Arial" w:hAnsi="Arial" w:cs="Arial"/>
          <w:i/>
          <w:iCs/>
          <w:color w:val="auto"/>
          <w:sz w:val="20"/>
          <w:szCs w:val="20"/>
        </w:rPr>
        <w:t xml:space="preserve"> số ........</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QĐ-UBND ngày ....... tháng ....... năm ....... của ......... (Tên cơ quan phê duyệt) ........... về việc phê duyệt kết quả thẩm định báo cáo đánh giá tác động môi trường dự án khai thác khoáng sản tại khu vực (mỏ) .......... thuộc ......... (tên cấp xã) ........, .........(tên cấp tỉnh).........;</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Căn cứ Giấy phép khai thác khoáng sản số ....... ngày ...... tháng ........ năm ......... của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Xét hồ sơ đề nghị cấp lại giấy phép khai thác khoáng sản ngày ...... tháng ...... năm ...... của (tên tổ chức, cá nhân)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Theo đề nghị của Giám đốc Sở Nông nghiệp và Môi trường.</w:t>
      </w:r>
    </w:p>
    <w:p w:rsidR="00A77B3E" w:rsidRPr="0091620A" w:rsidP="00D524CA">
      <w:pPr>
        <w:spacing w:before="120" w:after="0" w:line="240" w:lineRule="auto"/>
        <w:jc w:val="center"/>
        <w:rPr>
          <w:rFonts w:ascii="Arial" w:hAnsi="Arial" w:cs="Arial"/>
          <w:b/>
          <w:bCs/>
          <w:color w:val="auto"/>
          <w:sz w:val="20"/>
          <w:szCs w:val="20"/>
        </w:rPr>
      </w:pPr>
      <w:r w:rsidRPr="0091620A" w:rsidR="0042348F">
        <w:rPr>
          <w:rFonts w:ascii="Arial" w:hAnsi="Arial" w:cs="Arial"/>
          <w:b/>
          <w:bCs/>
          <w:color w:val="auto"/>
          <w:sz w:val="20"/>
          <w:szCs w:val="20"/>
        </w:rPr>
        <w:t>QUYẾT ĐỊNH</w:t>
      </w:r>
      <w:r w:rsidRPr="0091620A" w:rsidR="00C77983">
        <w:rPr>
          <w:rFonts w:ascii="Arial" w:hAnsi="Arial" w:cs="Arial"/>
          <w:b/>
          <w:b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1.</w:t>
      </w:r>
      <w:r w:rsidRPr="0091620A" w:rsidR="00C77983">
        <w:rPr>
          <w:rFonts w:ascii="Arial" w:hAnsi="Arial" w:cs="Arial"/>
          <w:color w:val="auto"/>
          <w:sz w:val="20"/>
          <w:szCs w:val="20"/>
        </w:rPr>
        <w:t xml:space="preserve"> Cho phép ........ </w:t>
      </w:r>
      <w:r w:rsidRPr="0091620A" w:rsidR="00C77983">
        <w:rPr>
          <w:rFonts w:ascii="Arial" w:hAnsi="Arial" w:cs="Arial"/>
          <w:i/>
          <w:iCs/>
          <w:color w:val="auto"/>
          <w:sz w:val="20"/>
          <w:szCs w:val="20"/>
        </w:rPr>
        <w:t xml:space="preserve">(Tên tổ chức, cá nhân) </w:t>
      </w:r>
      <w:r w:rsidRPr="0091620A" w:rsidR="00C77983">
        <w:rPr>
          <w:rFonts w:ascii="Arial" w:hAnsi="Arial" w:cs="Arial"/>
          <w:color w:val="auto"/>
          <w:sz w:val="20"/>
          <w:szCs w:val="20"/>
        </w:rPr>
        <w:t xml:space="preserve">......... khai thác khoáng sản tại khu vực (mỏ) ....... thuộc .......... </w:t>
      </w:r>
      <w:r w:rsidRPr="0091620A" w:rsidR="00C77983">
        <w:rPr>
          <w:rFonts w:ascii="Arial" w:hAnsi="Arial" w:cs="Arial"/>
          <w:i/>
          <w:iCs/>
          <w:color w:val="auto"/>
          <w:sz w:val="20"/>
          <w:szCs w:val="20"/>
        </w:rPr>
        <w:t xml:space="preserve">(tên cấp xã) </w:t>
      </w:r>
      <w:r w:rsidRPr="0091620A" w:rsidR="00C77983">
        <w:rPr>
          <w:rFonts w:ascii="Arial" w:hAnsi="Arial" w:cs="Arial"/>
          <w:color w:val="auto"/>
          <w:sz w:val="20"/>
          <w:szCs w:val="20"/>
        </w:rPr>
        <w:t>......., .......</w:t>
      </w:r>
      <w:r w:rsidRPr="0091620A" w:rsidR="00C77983">
        <w:rPr>
          <w:rFonts w:ascii="Arial" w:hAnsi="Arial" w:cs="Arial"/>
          <w:i/>
          <w:iCs/>
          <w:color w:val="auto"/>
          <w:sz w:val="20"/>
          <w:szCs w:val="20"/>
        </w:rPr>
        <w:t xml:space="preserve"> (tên cấp tỉnh) </w:t>
      </w:r>
      <w:r w:rsidRPr="0091620A" w:rsidR="00C77983">
        <w:rPr>
          <w:rFonts w:ascii="Arial" w:hAnsi="Arial" w:cs="Arial"/>
          <w:color w:val="auto"/>
          <w:sz w:val="20"/>
          <w:szCs w:val="20"/>
        </w:rPr>
        <w:t>........... với các nội dung như sau:</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1. Loại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a) .......... </w:t>
      </w:r>
      <w:r w:rsidRPr="0091620A" w:rsidR="00C77983">
        <w:rPr>
          <w:rFonts w:ascii="Arial" w:hAnsi="Arial" w:cs="Arial"/>
          <w:i/>
          <w:iCs/>
          <w:color w:val="auto"/>
          <w:sz w:val="20"/>
          <w:szCs w:val="20"/>
        </w:rPr>
        <w:t>(tên khoáng sản chính)</w:t>
      </w:r>
      <w:r w:rsidRPr="0091620A" w:rsidR="00C77983">
        <w:rPr>
          <w:rFonts w:ascii="Arial" w:hAnsi="Arial" w:cs="Arial"/>
          <w:color w:val="auto"/>
          <w:sz w:val="20"/>
          <w:szCs w:val="20"/>
        </w:rPr>
        <w:t xml:space="preserve">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b) ......... </w:t>
      </w:r>
      <w:r w:rsidRPr="0091620A" w:rsidR="00C77983">
        <w:rPr>
          <w:rFonts w:ascii="Arial" w:hAnsi="Arial" w:cs="Arial"/>
          <w:i/>
          <w:iCs/>
          <w:color w:val="auto"/>
          <w:sz w:val="20"/>
          <w:szCs w:val="20"/>
        </w:rPr>
        <w:t>(tên khoáng sản đi kèm)</w:t>
      </w:r>
      <w:r w:rsidRPr="0091620A" w:rsidR="00C77983">
        <w:rPr>
          <w:rFonts w:ascii="Arial" w:hAnsi="Arial" w:cs="Arial"/>
          <w:color w:val="auto"/>
          <w:sz w:val="20"/>
          <w:szCs w:val="20"/>
        </w:rPr>
        <w:t xml:space="preserve"> .......</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2. Phương pháp khai thác khoáng sản: ......... (lộ thiên, hầm lò, khác).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3. Không gian khai thác: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a) Diện tích khu vực khai thác: ....... (ha, 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 km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b) Mức sâu khai thác: Từ ....... (m) đến ........ (m).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Không gian khai thác được thể hiện chi tiết theo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 và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II</w:t>
      </w:r>
      <w:r w:rsidRPr="0091620A" w:rsidR="00C77983">
        <w:rPr>
          <w:rFonts w:ascii="Arial" w:hAnsi="Arial" w:cs="Arial"/>
          <w:color w:val="auto"/>
          <w:sz w:val="20"/>
          <w:szCs w:val="20"/>
          <w:vertAlign w:val="superscript"/>
        </w:rPr>
        <w:t>49</w:t>
      </w:r>
      <w:r w:rsidRPr="0091620A" w:rsidR="00C77983">
        <w:rPr>
          <w:rFonts w:ascii="Arial" w:hAnsi="Arial" w:cs="Arial"/>
          <w:color w:val="auto"/>
          <w:sz w:val="20"/>
          <w:szCs w:val="20"/>
        </w:rPr>
        <w:t xml:space="preserve"> kèm theo giấy phép này.</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4. Trữ lượng (khối lượng) khoáng sản đã khai thác theo Giấy phép khai thác khoáng sản số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a) Khoáng sản chính: ....... (tấn, m</w:t>
      </w:r>
      <w:r w:rsidRPr="0091620A" w:rsidR="00C77983">
        <w:rPr>
          <w:rFonts w:ascii="Arial" w:hAnsi="Arial" w:cs="Arial"/>
          <w:color w:val="auto"/>
          <w:sz w:val="20"/>
          <w:szCs w:val="20"/>
          <w:vertAlign w:val="superscript"/>
        </w:rPr>
        <w:t>3</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b) Khoáng sản đi kèm: ....... (tấn, m</w:t>
      </w:r>
      <w:r w:rsidRPr="0091620A" w:rsidR="00C77983">
        <w:rPr>
          <w:rFonts w:ascii="Arial" w:hAnsi="Arial" w:cs="Arial"/>
          <w:color w:val="auto"/>
          <w:sz w:val="20"/>
          <w:szCs w:val="20"/>
          <w:vertAlign w:val="superscript"/>
        </w:rPr>
        <w:t>3</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5. Trữ lượng (khối lượng) khoáng sản được phép tiếp tục khai thác</w:t>
      </w:r>
      <w:r w:rsidRPr="0091620A" w:rsidR="00C77983">
        <w:rPr>
          <w:rFonts w:ascii="Arial" w:hAnsi="Arial" w:cs="Arial"/>
          <w:color w:val="auto"/>
          <w:sz w:val="20"/>
          <w:szCs w:val="20"/>
          <w:vertAlign w:val="superscript"/>
        </w:rPr>
        <w:t>50</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a) Khoáng sản chính: ........ (tấn, m</w:t>
      </w:r>
      <w:r w:rsidRPr="0091620A" w:rsidR="00C77983">
        <w:rPr>
          <w:rFonts w:ascii="Arial" w:hAnsi="Arial" w:cs="Arial"/>
          <w:color w:val="auto"/>
          <w:sz w:val="20"/>
          <w:szCs w:val="20"/>
          <w:vertAlign w:val="superscript"/>
        </w:rPr>
        <w:t>3</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b) Khoáng sản đi kèm (nếu có): .......... (tấn, m</w:t>
      </w:r>
      <w:r w:rsidRPr="0091620A" w:rsidR="00C77983">
        <w:rPr>
          <w:rFonts w:ascii="Arial" w:hAnsi="Arial" w:cs="Arial"/>
          <w:color w:val="auto"/>
          <w:sz w:val="20"/>
          <w:szCs w:val="20"/>
          <w:vertAlign w:val="superscript"/>
        </w:rPr>
        <w:t>3</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6. Công suất khai thác tối đa</w:t>
      </w:r>
      <w:r w:rsidRPr="0091620A" w:rsidR="00C77983">
        <w:rPr>
          <w:rFonts w:ascii="Arial" w:hAnsi="Arial" w:cs="Arial"/>
          <w:color w:val="auto"/>
          <w:sz w:val="20"/>
          <w:szCs w:val="20"/>
          <w:vertAlign w:val="superscript"/>
        </w:rPr>
        <w:t>51</w:t>
      </w:r>
      <w:r w:rsidRPr="0091620A" w:rsidR="00C77983">
        <w:rPr>
          <w:rFonts w:ascii="Arial" w:hAnsi="Arial" w:cs="Arial"/>
          <w:color w:val="auto"/>
          <w:sz w:val="20"/>
          <w:szCs w:val="20"/>
        </w:rPr>
        <w:t>: ........ (tấn, m</w:t>
      </w:r>
      <w:r w:rsidRPr="0091620A" w:rsidR="00C77983">
        <w:rPr>
          <w:rFonts w:ascii="Arial" w:hAnsi="Arial" w:cs="Arial"/>
          <w:color w:val="auto"/>
          <w:sz w:val="20"/>
          <w:szCs w:val="20"/>
          <w:vertAlign w:val="superscript"/>
        </w:rPr>
        <w:t>3</w:t>
      </w:r>
      <w:r w:rsidRPr="0091620A" w:rsidR="0042348F">
        <w:rPr>
          <w:rFonts w:ascii="Arial" w:hAnsi="Arial" w:cs="Arial"/>
          <w:color w:val="auto"/>
          <w:sz w:val="20"/>
          <w:szCs w:val="20"/>
        </w:rPr>
        <w:t>/</w:t>
      </w:r>
      <w:r w:rsidRPr="0091620A" w:rsidR="00C77983">
        <w:rPr>
          <w:rFonts w:ascii="Arial" w:hAnsi="Arial" w:cs="Arial"/>
          <w:color w:val="auto"/>
          <w:sz w:val="20"/>
          <w:szCs w:val="20"/>
        </w:rPr>
        <w:t>năm);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7. Thời hạn khai thác: ...................</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8. Thời gian khai thác</w:t>
      </w:r>
      <w:r w:rsidRPr="0091620A" w:rsidR="00C77983">
        <w:rPr>
          <w:rFonts w:ascii="Arial" w:hAnsi="Arial" w:cs="Arial"/>
          <w:color w:val="auto"/>
          <w:sz w:val="20"/>
          <w:szCs w:val="20"/>
          <w:vertAlign w:val="superscript"/>
        </w:rPr>
        <w:t>52</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a) Trong ngày: Từ ........ đến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b) Trong năm: Từ tháng ......... đến tháng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9. Dự án (công trình; nhóm dự án, công trình) sử dụng khoáng sản</w:t>
      </w:r>
      <w:r w:rsidRPr="0091620A" w:rsidR="00C77983">
        <w:rPr>
          <w:rFonts w:ascii="Arial" w:hAnsi="Arial" w:cs="Arial"/>
          <w:color w:val="auto"/>
          <w:sz w:val="20"/>
          <w:szCs w:val="20"/>
          <w:vertAlign w:val="superscript"/>
        </w:rPr>
        <w:t>53</w:t>
      </w:r>
      <w:r w:rsidRPr="0091620A" w:rsidR="00C77983">
        <w:rPr>
          <w:rFonts w:ascii="Arial" w:hAnsi="Arial" w:cs="Arial"/>
          <w:color w:val="auto"/>
          <w:sz w:val="20"/>
          <w:szCs w:val="20"/>
        </w:rPr>
        <w:t>: ........</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2. </w:t>
      </w:r>
      <w:r w:rsidRPr="0091620A" w:rsidR="00C77983">
        <w:rPr>
          <w:rFonts w:ascii="Arial" w:hAnsi="Arial" w:cs="Arial"/>
          <w:color w:val="auto"/>
          <w:sz w:val="20"/>
          <w:szCs w:val="20"/>
        </w:rPr>
        <w:t>........</w:t>
      </w:r>
      <w:r w:rsidRPr="0091620A" w:rsidR="00C77983">
        <w:rPr>
          <w:rFonts w:ascii="Arial" w:hAnsi="Arial" w:cs="Arial"/>
          <w:i/>
          <w:iCs/>
          <w:color w:val="auto"/>
          <w:sz w:val="20"/>
          <w:szCs w:val="20"/>
        </w:rPr>
        <w:t>(Tên tổ chức, cá nhân)</w:t>
      </w:r>
      <w:r w:rsidRPr="0091620A" w:rsidR="00C77983">
        <w:rPr>
          <w:rFonts w:ascii="Arial" w:hAnsi="Arial" w:cs="Arial"/>
          <w:color w:val="auto"/>
          <w:sz w:val="20"/>
          <w:szCs w:val="20"/>
        </w:rPr>
        <w:t>.............. có trách nhiệm: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1. Nộp lệ phí cấp giấy phép khai thác khoáng sản, các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phí có liên quan theo quy định hiện hành.</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2. Kê khai, báo cáo sản lượng khai thác khoáng sản trung thực, đầy đủ và chịu hoàn toàn mọi trách nhiệm trước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về số liệu báo cáo để thực hiện nghĩa vụ tài chính, nộp tiền cấp quyền khai thác khoáng sản theo quy định.</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3. Các quy định về trách nhiệm của tổ chức, cá nhân khai thác cát, sỏi lòng sông, lòng hồ, khu vực biển.</w:t>
      </w:r>
      <w:r w:rsidRPr="0091620A" w:rsidR="00C77983">
        <w:rPr>
          <w:rFonts w:ascii="Arial" w:hAnsi="Arial" w:cs="Arial"/>
          <w:color w:val="auto"/>
          <w:sz w:val="20"/>
          <w:szCs w:val="20"/>
          <w:vertAlign w:val="superscript"/>
        </w:rPr>
        <w:t>54</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4. Các yêu cầu cần thiết khác (trường hợp cần ràng buộc thêm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kiện khi cấp phép) đối với tổ chức, cá nhân được cấp giấy phép (nếu có).</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3. </w:t>
      </w:r>
      <w:r w:rsidRPr="0091620A" w:rsidR="00C77983">
        <w:rPr>
          <w:rFonts w:ascii="Arial" w:hAnsi="Arial" w:cs="Arial"/>
          <w:color w:val="auto"/>
          <w:sz w:val="20"/>
          <w:szCs w:val="20"/>
        </w:rPr>
        <w:t>Giấy phép này có hiệu lực kể từ ngày ký và chấm dứt hiệu lực của Giấy phép khai thác khoáng sản số....</w:t>
      </w:r>
      <w:r w:rsidRPr="0091620A" w:rsidR="0042348F">
        <w:rPr>
          <w:rFonts w:ascii="Arial" w:hAnsi="Arial" w:cs="Arial"/>
          <w:color w:val="auto"/>
          <w:sz w:val="20"/>
          <w:szCs w:val="20"/>
        </w:rPr>
        <w:t>/</w:t>
      </w:r>
      <w:r w:rsidRPr="0091620A" w:rsidR="00C77983">
        <w:rPr>
          <w:rFonts w:ascii="Arial" w:hAnsi="Arial" w:cs="Arial"/>
          <w:color w:val="auto"/>
          <w:sz w:val="20"/>
          <w:szCs w:val="20"/>
        </w:rPr>
        <w:t>.</w:t>
      </w:r>
    </w:p>
    <w:p w:rsidR="006746B2" w:rsidRPr="0091620A" w:rsidP="00D524CA">
      <w:pPr>
        <w:spacing w:before="120" w:after="0" w:line="240" w:lineRule="auto"/>
        <w:rPr>
          <w:rFonts w:ascii="Arial" w:hAnsi="Arial" w:cs="Arial"/>
          <w:color w:val="auto"/>
          <w:sz w:val="20"/>
          <w:szCs w:val="20"/>
        </w:rPr>
      </w:pPr>
    </w:p>
    <w:tbl>
      <w:tblPr>
        <w:tblStyle w:val="TableNormal"/>
        <w:tblW w:w="5000" w:type="pct"/>
        <w:tblLook w:val="00A0"/>
      </w:tblPr>
      <w:tblGrid>
        <w:gridCol w:w="4643"/>
        <w:gridCol w:w="4644"/>
      </w:tblGrid>
      <w:tr>
        <w:tblPrEx>
          <w:tblW w:w="5000" w:type="pct"/>
          <w:tblLook w:val="00A0"/>
        </w:tblPrEx>
        <w:tc>
          <w:tcPr>
            <w:tcW w:w="4621" w:type="dxa"/>
            <w:tcMar>
              <w:top w:w="0" w:type="dxa"/>
              <w:left w:w="108" w:type="dxa"/>
              <w:bottom w:w="0" w:type="dxa"/>
              <w:right w:w="108" w:type="dxa"/>
            </w:tcMa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i/>
                <w:iCs/>
                <w:color w:val="auto"/>
                <w:sz w:val="20"/>
                <w:szCs w:val="20"/>
              </w:rPr>
              <w:t>Nơi nhận:</w:t>
            </w:r>
            <w:r w:rsidRPr="0091620A" w:rsidR="00C77983">
              <w:rPr>
                <w:rFonts w:ascii="Arial" w:hAnsi="Arial" w:cs="Arial"/>
                <w:color w:val="auto"/>
                <w:sz w:val="20"/>
                <w:szCs w:val="20"/>
              </w:rPr>
              <w:br/>
            </w:r>
            <w:r w:rsidRPr="0091620A" w:rsidR="00C77983">
              <w:rPr>
                <w:rFonts w:ascii="Arial" w:hAnsi="Arial" w:cs="Arial"/>
                <w:color w:val="auto"/>
                <w:sz w:val="16"/>
                <w:szCs w:val="20"/>
              </w:rPr>
              <w:t xml:space="preserve">- </w:t>
            </w:r>
            <w:r w:rsidRPr="0091620A" w:rsidR="00C77983">
              <w:rPr>
                <w:rFonts w:ascii="Arial" w:hAnsi="Arial" w:cs="Arial"/>
                <w:i/>
                <w:iCs/>
                <w:color w:val="auto"/>
                <w:sz w:val="16"/>
                <w:szCs w:val="20"/>
              </w:rPr>
              <w:t>....(Tên tổ chức, cá nhân)...</w:t>
            </w:r>
            <w:r w:rsidRPr="0091620A" w:rsidR="00C77983">
              <w:rPr>
                <w:rFonts w:ascii="Arial" w:hAnsi="Arial" w:cs="Arial"/>
                <w:color w:val="auto"/>
                <w:sz w:val="16"/>
                <w:szCs w:val="20"/>
              </w:rPr>
              <w:t xml:space="preserve"> (bản chính);</w:t>
              <w:br/>
              <w:t>- Cơ quan cấp phép (bản chính);</w:t>
              <w:br/>
              <w:t>- Cơ quan thẩm định hồ sơ (bản chính);</w:t>
              <w:br/>
              <w:t>- Bộ NNMT (bản sao);</w:t>
              <w:br/>
              <w:t>- .....................................</w:t>
              <w:br/>
              <w:t>- Lưu VT, ........... (....)</w:t>
            </w:r>
            <w:r w:rsidRPr="0091620A" w:rsidR="00C77983">
              <w:rPr>
                <w:rFonts w:ascii="Arial" w:hAnsi="Arial" w:cs="Arial"/>
                <w:color w:val="auto"/>
                <w:sz w:val="20"/>
                <w:szCs w:val="20"/>
              </w:rPr>
              <w:t xml:space="preserve"> </w:t>
            </w:r>
          </w:p>
        </w:tc>
        <w:tc>
          <w:tcPr>
            <w:tcW w:w="4621" w:type="dxa"/>
            <w:tcMar>
              <w:top w:w="0" w:type="dxa"/>
              <w:left w:w="108" w:type="dxa"/>
              <w:bottom w:w="0" w:type="dxa"/>
              <w:right w:w="108" w:type="dxa"/>
            </w:tcMa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CHỦ TỊCH</w:t>
            </w:r>
            <w:r w:rsidRPr="0091620A" w:rsidR="00C77983">
              <w:rPr>
                <w:rFonts w:ascii="Arial" w:hAnsi="Arial" w:cs="Arial"/>
                <w:color w:val="auto"/>
                <w:sz w:val="20"/>
                <w:szCs w:val="20"/>
              </w:rPr>
              <w:br/>
            </w:r>
            <w:r w:rsidRPr="0091620A" w:rsidR="00C77983">
              <w:rPr>
                <w:rFonts w:ascii="Arial" w:hAnsi="Arial" w:cs="Arial"/>
                <w:i/>
                <w:iCs/>
                <w:color w:val="auto"/>
                <w:sz w:val="20"/>
                <w:szCs w:val="20"/>
              </w:rPr>
              <w:t>(Ký tên, đóng dấu)</w:t>
            </w:r>
          </w:p>
        </w:tc>
      </w:tr>
    </w:tbl>
    <w:p w:rsidR="00A77B3E" w:rsidRPr="0091620A" w:rsidP="00D524CA">
      <w:pPr>
        <w:spacing w:before="120" w:after="0" w:line="240" w:lineRule="auto"/>
        <w:rPr>
          <w:rFonts w:ascii="Arial" w:hAnsi="Arial" w:cs="Arial"/>
          <w:color w:val="auto"/>
          <w:sz w:val="20"/>
          <w:szCs w:val="20"/>
          <w:vertAlign w:val="superscript"/>
        </w:rPr>
      </w:pPr>
      <w:r w:rsidRPr="0091620A" w:rsidR="00693852">
        <w:rPr>
          <w:rFonts w:ascii="Arial" w:hAnsi="Arial" w:cs="Arial"/>
          <w:color w:val="auto"/>
          <w:sz w:val="20"/>
          <w:szCs w:val="20"/>
        </w:rPr>
        <w:t>_______________________</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48</w:t>
      </w:r>
      <w:r w:rsidRPr="0091620A" w:rsidR="00C77983">
        <w:rPr>
          <w:rFonts w:ascii="Arial" w:hAnsi="Arial" w:cs="Arial"/>
          <w:color w:val="auto"/>
          <w:sz w:val="20"/>
          <w:szCs w:val="20"/>
        </w:rPr>
        <w:t xml:space="preserve"> Chỉ áp dụng đối với trường hợp Dự án đầu tư khai thác khoáng sản phải có Giấy chứng nhận đầu tư hoặc </w:t>
      </w: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chấp thuận chủ trương đầu tư.</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49</w:t>
      </w:r>
      <w:r w:rsidRPr="0091620A" w:rsidR="00C77983">
        <w:rPr>
          <w:rFonts w:ascii="Arial" w:hAnsi="Arial" w:cs="Arial"/>
          <w:color w:val="auto"/>
          <w:sz w:val="20"/>
          <w:szCs w:val="20"/>
        </w:rPr>
        <w:t xml:space="preserve"> Nội dung chi tiết của bản đồ thực hiện theo quy định tại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4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20 của</w:t>
      </w:r>
      <w:r w:rsidRPr="0091620A" w:rsidR="00C77983">
        <w:rPr>
          <w:rFonts w:ascii="Arial" w:hAnsi="Arial" w:cs="Arial"/>
          <w:color w:val="auto"/>
          <w:sz w:val="20"/>
          <w:szCs w:val="20"/>
        </w:rPr>
        <w:t xml:space="preserve">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số 36</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 xml:space="preserve">TT-BNNMT ngày 02 tháng 7 năm 2025 và </w:t>
      </w:r>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35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II ban hành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số 36</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 xml:space="preserve">TT-BNNMT.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50</w:t>
      </w:r>
      <w:r w:rsidRPr="0091620A" w:rsidR="00C77983">
        <w:rPr>
          <w:rFonts w:ascii="Arial" w:hAnsi="Arial" w:cs="Arial"/>
          <w:color w:val="auto"/>
          <w:sz w:val="20"/>
          <w:szCs w:val="20"/>
        </w:rPr>
        <w:t xml:space="preserve"> Không áp dụng cho khoáng sản là nước khoáng, nước nóng thiên nhiên.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51</w:t>
      </w:r>
      <w:r w:rsidRPr="0091620A" w:rsidR="00C77983">
        <w:rPr>
          <w:rFonts w:ascii="Arial" w:hAnsi="Arial" w:cs="Arial"/>
          <w:color w:val="auto"/>
          <w:sz w:val="20"/>
          <w:szCs w:val="20"/>
        </w:rPr>
        <w:t xml:space="preserve"> Chỉ áp dụng đối với khoáng sản chính. Đối với nước nóng thiên nhiên, nước khoáng thiên nhiên là “Lưu lượng khai thác tối đa là: ... m</w:t>
      </w:r>
      <w:r w:rsidRPr="0091620A" w:rsidR="00C77983">
        <w:rPr>
          <w:rFonts w:ascii="Arial" w:hAnsi="Arial" w:cs="Arial"/>
          <w:color w:val="auto"/>
          <w:sz w:val="20"/>
          <w:szCs w:val="20"/>
          <w:vertAlign w:val="superscript"/>
        </w:rPr>
        <w:t>3</w:t>
      </w:r>
      <w:r w:rsidRPr="0091620A" w:rsidR="0042348F">
        <w:rPr>
          <w:rFonts w:ascii="Arial" w:hAnsi="Arial" w:cs="Arial"/>
          <w:color w:val="auto"/>
          <w:sz w:val="20"/>
          <w:szCs w:val="20"/>
        </w:rPr>
        <w:t>/</w:t>
      </w:r>
      <w:r w:rsidRPr="0091620A" w:rsidR="00C77983">
        <w:rPr>
          <w:rFonts w:ascii="Arial" w:hAnsi="Arial" w:cs="Arial"/>
          <w:color w:val="auto"/>
          <w:sz w:val="20"/>
          <w:szCs w:val="20"/>
        </w:rPr>
        <w:t>ngày”.</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52</w:t>
      </w:r>
      <w:r w:rsidRPr="0091620A" w:rsidR="00C77983">
        <w:rPr>
          <w:rFonts w:ascii="Arial" w:hAnsi="Arial" w:cs="Arial"/>
          <w:color w:val="auto"/>
          <w:sz w:val="20"/>
          <w:szCs w:val="20"/>
        </w:rPr>
        <w:t xml:space="preserve"> Chỉ áp dụng đối với giấy phép khai thác cát, sỏi lòng sông, lòng hồ.</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53</w:t>
      </w:r>
      <w:r w:rsidRPr="0091620A" w:rsidR="00C77983">
        <w:rPr>
          <w:rFonts w:ascii="Arial" w:hAnsi="Arial" w:cs="Arial"/>
          <w:color w:val="auto"/>
          <w:sz w:val="20"/>
          <w:szCs w:val="20"/>
        </w:rPr>
        <w:t xml:space="preserve"> Ghi rõ tên dự án, công trình hoặc nhóm dự án, công trình.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này chỉ áp dụng đối với trường hợp giấy phép khai thác khoáng sản nhóm III, nhóm IV cấp cho nhà thầu thi công, chủ đầu tư, nhà đầu tư công trình, dự án quy định tại các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a, b, c, d và đ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1a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55 của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Địa chất và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54</w:t>
      </w:r>
      <w:r w:rsidRPr="0091620A" w:rsidR="00C77983">
        <w:rPr>
          <w:rFonts w:ascii="Arial" w:hAnsi="Arial" w:cs="Arial"/>
          <w:color w:val="auto"/>
          <w:sz w:val="20"/>
          <w:szCs w:val="20"/>
        </w:rPr>
        <w:t xml:space="preserve"> Chỉ áp dụng đối với giấy phép khai thác cát, sỏi lòng sông, lòng hồ, khu vực biển.</w:t>
      </w:r>
    </w:p>
    <w:p w:rsidR="00A77B3E" w:rsidRPr="0091620A" w:rsidP="00D524CA">
      <w:pPr>
        <w:spacing w:before="120" w:after="0" w:line="240" w:lineRule="auto"/>
        <w:rPr>
          <w:rFonts w:ascii="Arial" w:hAnsi="Arial" w:cs="Arial"/>
          <w:color w:val="auto"/>
          <w:sz w:val="20"/>
          <w:szCs w:val="20"/>
        </w:rPr>
      </w:pPr>
    </w:p>
    <w:tbl>
      <w:tblPr>
        <w:tblStyle w:val="TableNormal"/>
        <w:tblW w:w="5000" w:type="pct"/>
        <w:tblCellMar>
          <w:left w:w="0" w:type="dxa"/>
          <w:right w:w="0" w:type="dxa"/>
        </w:tblCellMar>
        <w:tblLook w:val="01E0"/>
      </w:tblPr>
      <w:tblGrid>
        <w:gridCol w:w="4545"/>
        <w:gridCol w:w="4526"/>
      </w:tblGrid>
      <w:tr>
        <w:tblPrEx>
          <w:tblW w:w="5000" w:type="pct"/>
          <w:tblCellMar>
            <w:left w:w="0" w:type="dxa"/>
            <w:right w:w="0" w:type="dxa"/>
          </w:tblCellMar>
          <w:tblLook w:val="01E0"/>
        </w:tblPrEx>
        <w:tc>
          <w:tcPr>
            <w:tcW w:w="2505" w:type="pct"/>
            <w:shd w:val="clear" w:color="auto" w:fill="auto"/>
          </w:tcPr>
          <w:p w:rsidR="00693852"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UBND TỈNH (THÀNH PHỐ).........</w:t>
              <w:br/>
              <w:t>------------</w:t>
            </w:r>
          </w:p>
        </w:tc>
        <w:tc>
          <w:tcPr>
            <w:tcW w:w="2495" w:type="pct"/>
            <w:shd w:val="clear" w:color="auto" w:fill="auto"/>
          </w:tcPr>
          <w:p w:rsidR="00693852" w:rsidRPr="0091620A" w:rsidP="00D524CA">
            <w:pPr>
              <w:spacing w:before="120" w:after="0" w:line="240" w:lineRule="auto"/>
              <w:jc w:val="right"/>
              <w:rPr>
                <w:rFonts w:ascii="Arial" w:hAnsi="Arial" w:cs="Arial"/>
                <w:color w:val="auto"/>
                <w:sz w:val="20"/>
                <w:szCs w:val="20"/>
              </w:rPr>
            </w:pPr>
            <w:r w:rsidRPr="0091620A" w:rsidR="003556B9">
              <w:rPr>
                <w:rFonts w:ascii="Arial" w:hAnsi="Arial" w:cs="Arial"/>
                <w:color w:val="auto"/>
                <w:sz w:val="20"/>
                <w:szCs w:val="20"/>
              </w:rPr>
              <w:t>Phụ lục</w:t>
            </w:r>
            <w:r w:rsidRPr="0091620A">
              <w:rPr>
                <w:rFonts w:ascii="Arial" w:hAnsi="Arial" w:cs="Arial"/>
                <w:color w:val="auto"/>
                <w:sz w:val="20"/>
                <w:szCs w:val="20"/>
              </w:rPr>
              <w:t xml:space="preserve"> I</w:t>
            </w:r>
          </w:p>
        </w:tc>
      </w:tr>
    </w:tbl>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6746B2">
        <w:rPr>
          <w:rFonts w:ascii="Arial" w:hAnsi="Arial" w:cs="Arial"/>
          <w:b/>
          <w:bCs/>
          <w:color w:val="auto"/>
          <w:sz w:val="20"/>
          <w:szCs w:val="20"/>
        </w:rPr>
        <w:t xml:space="preserve">RANH GIỚI, TỌA ĐỘ, MỨC SÂU, </w:t>
      </w:r>
      <w:r w:rsidRPr="0091620A" w:rsidR="00C77983">
        <w:rPr>
          <w:rFonts w:ascii="Arial" w:hAnsi="Arial" w:cs="Arial"/>
          <w:b/>
          <w:bCs/>
          <w:color w:val="auto"/>
          <w:sz w:val="20"/>
          <w:szCs w:val="20"/>
        </w:rPr>
        <w:t>KHU VỰC KHAI THÁC KHOÁNG SẢN</w:t>
      </w:r>
    </w:p>
    <w:p w:rsidR="00A77B3E" w:rsidRPr="0091620A" w:rsidP="00D524CA">
      <w:pPr>
        <w:spacing w:before="120" w:after="0" w:line="240" w:lineRule="auto"/>
        <w:jc w:val="center"/>
        <w:rPr>
          <w:rFonts w:ascii="Arial" w:hAnsi="Arial" w:cs="Arial"/>
          <w:i/>
          <w:iCs/>
          <w:color w:val="auto"/>
          <w:sz w:val="20"/>
          <w:szCs w:val="20"/>
        </w:rPr>
      </w:pPr>
      <w:r w:rsidRPr="0091620A" w:rsidR="00C77983">
        <w:rPr>
          <w:rFonts w:ascii="Arial" w:hAnsi="Arial" w:cs="Arial"/>
          <w:i/>
          <w:iCs/>
          <w:color w:val="auto"/>
          <w:sz w:val="20"/>
          <w:szCs w:val="20"/>
        </w:rPr>
        <w:t>(Kèm theo Giấy phép khai thác khoáng sản (cấp lại hoặc cấp đổi) số .......</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GP-UBND</w:t>
      </w:r>
      <w:r w:rsidRPr="0091620A" w:rsidR="00693852">
        <w:rPr>
          <w:rFonts w:ascii="Arial" w:hAnsi="Arial" w:cs="Arial"/>
          <w:i/>
          <w:iCs/>
          <w:color w:val="auto"/>
          <w:sz w:val="20"/>
          <w:szCs w:val="20"/>
        </w:rPr>
        <w:t xml:space="preserve"> </w:t>
      </w:r>
      <w:r w:rsidRPr="0091620A" w:rsidR="00C77983">
        <w:rPr>
          <w:rFonts w:ascii="Arial" w:hAnsi="Arial" w:cs="Arial"/>
          <w:i/>
          <w:iCs/>
          <w:color w:val="auto"/>
          <w:sz w:val="20"/>
          <w:szCs w:val="20"/>
        </w:rPr>
        <w:t>ngày ... tháng ...... năm ........ của Chủ tịch Ủy ban nhân dân tỉnh, thành phố...)</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1.</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Trường hợp không có chồng lấn diện tích trên bề mặt giữa các giấy phép khai thác khoáng sản</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1525"/>
        <w:gridCol w:w="3780"/>
        <w:gridCol w:w="3776"/>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40" w:type="pct"/>
            <w:vMerge w:val="restar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Điểm</w:t>
            </w:r>
            <w:r w:rsidRPr="0091620A">
              <w:rPr>
                <w:rFonts w:ascii="Arial" w:hAnsi="Arial" w:cs="Arial"/>
                <w:b/>
                <w:bCs/>
                <w:color w:val="auto"/>
                <w:sz w:val="20"/>
                <w:szCs w:val="20"/>
              </w:rPr>
              <w:t xml:space="preserve"> góc</w:t>
            </w:r>
          </w:p>
        </w:tc>
        <w:tc>
          <w:tcPr>
            <w:tcW w:w="4160" w:type="pct"/>
            <w:gridSpan w:val="2"/>
            <w:shd w:val="clear" w:color="auto" w:fill="auto"/>
            <w:vAlign w:val="center"/>
          </w:tcPr>
          <w:p w:rsidR="00693852"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Hệ tọa độ VN-2000 </w:t>
              <w:br/>
            </w:r>
            <w:r w:rsidRPr="0091620A">
              <w:rPr>
                <w:rFonts w:ascii="Arial" w:hAnsi="Arial" w:cs="Arial"/>
                <w:color w:val="auto"/>
                <w:sz w:val="20"/>
                <w:szCs w:val="20"/>
              </w:rPr>
              <w:t>(Kinh tuyến trục ... múi chiếu...)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40" w:type="pct"/>
            <w:vMerge/>
            <w:shd w:val="clear" w:color="auto" w:fill="auto"/>
            <w:vAlign w:val="center"/>
          </w:tcPr>
          <w:p w:rsidR="00693852" w:rsidRPr="0091620A" w:rsidP="00D524CA">
            <w:pPr>
              <w:widowControl w:val="0"/>
              <w:spacing w:before="120" w:after="0" w:line="240" w:lineRule="auto"/>
              <w:jc w:val="center"/>
              <w:rPr>
                <w:rFonts w:ascii="Arial" w:hAnsi="Arial" w:cs="Arial"/>
                <w:color w:val="auto"/>
                <w:sz w:val="20"/>
                <w:szCs w:val="20"/>
              </w:rPr>
            </w:pPr>
          </w:p>
        </w:tc>
        <w:tc>
          <w:tcPr>
            <w:tcW w:w="2081" w:type="pc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X</w:t>
            </w:r>
            <w:r w:rsidRPr="0091620A">
              <w:rPr>
                <w:rFonts w:ascii="Arial" w:hAnsi="Arial" w:cs="Arial"/>
                <w:color w:val="auto"/>
                <w:sz w:val="20"/>
                <w:szCs w:val="20"/>
              </w:rPr>
              <w:t xml:space="preserve"> (m)</w:t>
            </w:r>
          </w:p>
        </w:tc>
        <w:tc>
          <w:tcPr>
            <w:tcW w:w="2079" w:type="pc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Y</w:t>
            </w:r>
            <w:r w:rsidRPr="0091620A">
              <w:rPr>
                <w:rFonts w:ascii="Arial" w:hAnsi="Arial" w:cs="Arial"/>
                <w:color w:val="auto"/>
                <w:sz w:val="20"/>
                <w:szCs w:val="20"/>
              </w:rPr>
              <w:t xml:space="preserve"> (m)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40"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1</w:t>
            </w:r>
          </w:p>
        </w:tc>
        <w:tc>
          <w:tcPr>
            <w:tcW w:w="2081"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c>
          <w:tcPr>
            <w:tcW w:w="2079"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40"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2</w:t>
            </w:r>
          </w:p>
        </w:tc>
        <w:tc>
          <w:tcPr>
            <w:tcW w:w="2081"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c>
          <w:tcPr>
            <w:tcW w:w="2079"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40"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2081"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c>
          <w:tcPr>
            <w:tcW w:w="2079"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40"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n</w:t>
            </w:r>
          </w:p>
        </w:tc>
        <w:tc>
          <w:tcPr>
            <w:tcW w:w="2081"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c>
          <w:tcPr>
            <w:tcW w:w="2079"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gridSpan w:val="3"/>
            <w:shd w:val="clear" w:color="auto" w:fill="auto"/>
            <w:vAlign w:val="center"/>
          </w:tcPr>
          <w:p w:rsidR="00693852"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Diện tích: </w:t>
            </w:r>
            <w:r w:rsidRPr="0091620A">
              <w:rPr>
                <w:rFonts w:ascii="Arial" w:hAnsi="Arial" w:cs="Arial"/>
                <w:color w:val="auto"/>
                <w:sz w:val="20"/>
                <w:szCs w:val="20"/>
              </w:rPr>
              <w:t>......... (ha, m</w:t>
            </w:r>
            <w:r w:rsidRPr="0091620A">
              <w:rPr>
                <w:rFonts w:ascii="Arial" w:hAnsi="Arial" w:cs="Arial"/>
                <w:color w:val="auto"/>
                <w:sz w:val="20"/>
                <w:szCs w:val="20"/>
                <w:vertAlign w:val="superscript"/>
              </w:rPr>
              <w:t>2</w:t>
            </w:r>
            <w:r w:rsidRPr="0091620A">
              <w:rPr>
                <w:rFonts w:ascii="Arial" w:hAnsi="Arial" w:cs="Arial"/>
                <w:color w:val="auto"/>
                <w:sz w:val="20"/>
                <w:szCs w:val="20"/>
              </w:rPr>
              <w:t>, km</w:t>
            </w:r>
            <w:r w:rsidRPr="0091620A">
              <w:rPr>
                <w:rFonts w:ascii="Arial" w:hAnsi="Arial" w:cs="Arial"/>
                <w:color w:val="auto"/>
                <w:sz w:val="20"/>
                <w:szCs w:val="20"/>
                <w:vertAlign w:val="superscript"/>
              </w:rPr>
              <w:t>2</w:t>
            </w:r>
            <w:r w:rsidRPr="0091620A">
              <w:rPr>
                <w:rFonts w:ascii="Arial" w:hAnsi="Arial" w:cs="Arial"/>
                <w:color w:val="auto"/>
                <w:sz w:val="20"/>
                <w:szCs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gridSpan w:val="3"/>
            <w:shd w:val="clear" w:color="auto" w:fill="auto"/>
            <w:vAlign w:val="center"/>
          </w:tcPr>
          <w:p w:rsidR="00693852"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Mức sâu khai thác cao nhất </w:t>
            </w:r>
            <w:r w:rsidRPr="0091620A">
              <w:rPr>
                <w:rFonts w:ascii="Arial" w:hAnsi="Arial" w:cs="Arial"/>
                <w:color w:val="auto"/>
                <w:sz w:val="20"/>
                <w:szCs w:val="20"/>
              </w:rPr>
              <w:t>...... (m)</w:t>
            </w:r>
          </w:p>
          <w:p w:rsidR="00693852"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Mức sâu khai thác thấp nhất </w:t>
            </w:r>
            <w:r w:rsidRPr="0091620A">
              <w:rPr>
                <w:rFonts w:ascii="Arial" w:hAnsi="Arial" w:cs="Arial"/>
                <w:color w:val="auto"/>
                <w:sz w:val="20"/>
                <w:szCs w:val="20"/>
              </w:rPr>
              <w:t>......</w:t>
            </w:r>
            <w:r w:rsidRPr="0091620A">
              <w:rPr>
                <w:rFonts w:ascii="Arial" w:hAnsi="Arial" w:cs="Arial"/>
                <w:b/>
                <w:bCs/>
                <w:color w:val="auto"/>
                <w:sz w:val="20"/>
                <w:szCs w:val="20"/>
              </w:rPr>
              <w:t xml:space="preserve"> </w:t>
            </w:r>
            <w:r w:rsidRPr="0091620A">
              <w:rPr>
                <w:rFonts w:ascii="Arial" w:hAnsi="Arial" w:cs="Arial"/>
                <w:color w:val="auto"/>
                <w:sz w:val="20"/>
                <w:szCs w:val="20"/>
              </w:rPr>
              <w:t>(m)</w:t>
            </w:r>
          </w:p>
        </w:tc>
      </w:tr>
    </w:tbl>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2. Trường hợp có chồng lấn diện tích trên bề mặt giữa các giấy phép khai thác khoáng sản</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1577"/>
        <w:gridCol w:w="1433"/>
        <w:gridCol w:w="1863"/>
        <w:gridCol w:w="1980"/>
        <w:gridCol w:w="2228"/>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68" w:type="pct"/>
            <w:vMerge w:val="restar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Mức sâu thấp nhất khu vực chồng lấn </w:t>
            </w:r>
            <w:r w:rsidRPr="0091620A">
              <w:rPr>
                <w:rFonts w:ascii="Arial" w:hAnsi="Arial" w:cs="Arial"/>
                <w:color w:val="auto"/>
                <w:sz w:val="20"/>
                <w:szCs w:val="20"/>
              </w:rPr>
              <w:t>(m)</w:t>
            </w:r>
          </w:p>
        </w:tc>
        <w:tc>
          <w:tcPr>
            <w:tcW w:w="789" w:type="pct"/>
            <w:vMerge w:val="restar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Điểm</w:t>
            </w:r>
            <w:r w:rsidRPr="0091620A">
              <w:rPr>
                <w:rFonts w:ascii="Arial" w:hAnsi="Arial" w:cs="Arial"/>
                <w:b/>
                <w:bCs/>
                <w:color w:val="auto"/>
                <w:sz w:val="20"/>
                <w:szCs w:val="20"/>
              </w:rPr>
              <w:t xml:space="preserve"> góc khu vực chồng lấn</w:t>
            </w:r>
          </w:p>
        </w:tc>
        <w:tc>
          <w:tcPr>
            <w:tcW w:w="2116" w:type="pct"/>
            <w:gridSpan w:val="2"/>
            <w:shd w:val="clear" w:color="auto" w:fill="auto"/>
            <w:vAlign w:val="center"/>
          </w:tcPr>
          <w:p w:rsidR="00693852"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Hệ tọa độ VN-2000 </w:t>
              <w:br/>
            </w:r>
            <w:r w:rsidRPr="0091620A">
              <w:rPr>
                <w:rFonts w:ascii="Arial" w:hAnsi="Arial" w:cs="Arial"/>
                <w:i/>
                <w:iCs/>
                <w:color w:val="auto"/>
                <w:sz w:val="20"/>
                <w:szCs w:val="20"/>
              </w:rPr>
              <w:t>(Kinh tuyến trục ... múi chiếu...)</w:t>
            </w:r>
          </w:p>
        </w:tc>
        <w:tc>
          <w:tcPr>
            <w:tcW w:w="1227" w:type="pct"/>
            <w:vMerge w:val="restar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Diện tích</w:t>
            </w:r>
            <w:r w:rsidRPr="0091620A">
              <w:rPr>
                <w:rFonts w:ascii="Arial" w:hAnsi="Arial" w:cs="Arial"/>
                <w:color w:val="auto"/>
                <w:sz w:val="20"/>
                <w:szCs w:val="20"/>
              </w:rPr>
              <w:t xml:space="preserve"> </w:t>
            </w:r>
            <w:r w:rsidRPr="0091620A">
              <w:rPr>
                <w:rFonts w:ascii="Arial" w:hAnsi="Arial" w:cs="Arial"/>
                <w:b/>
                <w:bCs/>
                <w:color w:val="auto"/>
                <w:sz w:val="20"/>
                <w:szCs w:val="20"/>
              </w:rPr>
              <w:t xml:space="preserve">chồng lấn theo bề mặt </w:t>
            </w:r>
            <w:r w:rsidRPr="0091620A">
              <w:rPr>
                <w:rFonts w:ascii="Arial" w:hAnsi="Arial" w:cs="Arial"/>
                <w:color w:val="auto"/>
                <w:sz w:val="20"/>
                <w:szCs w:val="20"/>
              </w:rPr>
              <w:t>(ha, m</w:t>
            </w:r>
            <w:r w:rsidRPr="0091620A">
              <w:rPr>
                <w:rFonts w:ascii="Arial" w:hAnsi="Arial" w:cs="Arial"/>
                <w:color w:val="auto"/>
                <w:sz w:val="20"/>
                <w:szCs w:val="20"/>
                <w:vertAlign w:val="superscript"/>
              </w:rPr>
              <w:t>2</w:t>
            </w:r>
            <w:r w:rsidRPr="0091620A">
              <w:rPr>
                <w:rFonts w:ascii="Arial" w:hAnsi="Arial" w:cs="Arial"/>
                <w:color w:val="auto"/>
                <w:sz w:val="20"/>
                <w:szCs w:val="20"/>
              </w:rPr>
              <w:t>, km</w:t>
            </w:r>
            <w:r w:rsidRPr="0091620A">
              <w:rPr>
                <w:rFonts w:ascii="Arial" w:hAnsi="Arial" w:cs="Arial"/>
                <w:color w:val="auto"/>
                <w:sz w:val="20"/>
                <w:szCs w:val="20"/>
                <w:vertAlign w:val="superscript"/>
              </w:rPr>
              <w:t>2</w:t>
            </w:r>
            <w:r w:rsidRPr="0091620A">
              <w:rPr>
                <w:rFonts w:ascii="Arial" w:hAnsi="Arial" w:cs="Arial"/>
                <w:color w:val="auto"/>
                <w:sz w:val="20"/>
                <w:szCs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68" w:type="pct"/>
            <w:vMerge/>
            <w:shd w:val="clear" w:color="auto" w:fill="auto"/>
            <w:vAlign w:val="center"/>
          </w:tcPr>
          <w:p w:rsidR="00693852" w:rsidRPr="0091620A" w:rsidP="00D524CA">
            <w:pPr>
              <w:widowControl w:val="0"/>
              <w:spacing w:before="120" w:after="0" w:line="240" w:lineRule="auto"/>
              <w:jc w:val="center"/>
              <w:rPr>
                <w:rFonts w:ascii="Arial" w:hAnsi="Arial" w:cs="Arial"/>
                <w:color w:val="auto"/>
                <w:sz w:val="20"/>
                <w:szCs w:val="20"/>
              </w:rPr>
            </w:pPr>
          </w:p>
        </w:tc>
        <w:tc>
          <w:tcPr>
            <w:tcW w:w="789" w:type="pct"/>
            <w:vMerge/>
            <w:shd w:val="clear" w:color="auto" w:fill="auto"/>
            <w:vAlign w:val="center"/>
          </w:tcPr>
          <w:p w:rsidR="00693852" w:rsidRPr="0091620A" w:rsidP="00D524CA">
            <w:pPr>
              <w:widowControl w:val="0"/>
              <w:spacing w:before="120" w:after="0" w:line="240" w:lineRule="auto"/>
              <w:jc w:val="center"/>
              <w:rPr>
                <w:rFonts w:ascii="Arial" w:hAnsi="Arial" w:cs="Arial"/>
                <w:color w:val="auto"/>
                <w:sz w:val="20"/>
                <w:szCs w:val="20"/>
              </w:rPr>
            </w:pPr>
          </w:p>
        </w:tc>
        <w:tc>
          <w:tcPr>
            <w:tcW w:w="1026" w:type="pc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X</w:t>
            </w:r>
            <w:r w:rsidRPr="0091620A">
              <w:rPr>
                <w:rFonts w:ascii="Arial" w:hAnsi="Arial" w:cs="Arial"/>
                <w:color w:val="auto"/>
                <w:sz w:val="20"/>
                <w:szCs w:val="20"/>
              </w:rPr>
              <w:t xml:space="preserve"> (m)</w:t>
            </w:r>
          </w:p>
        </w:tc>
        <w:tc>
          <w:tcPr>
            <w:tcW w:w="1090" w:type="pc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Y</w:t>
            </w:r>
            <w:r w:rsidRPr="0091620A">
              <w:rPr>
                <w:rFonts w:ascii="Arial" w:hAnsi="Arial" w:cs="Arial"/>
                <w:color w:val="auto"/>
                <w:sz w:val="20"/>
                <w:szCs w:val="20"/>
              </w:rPr>
              <w:t xml:space="preserve"> (m)</w:t>
            </w:r>
          </w:p>
        </w:tc>
        <w:tc>
          <w:tcPr>
            <w:tcW w:w="1227" w:type="pct"/>
            <w:vMerge/>
            <w:shd w:val="clear" w:color="auto" w:fill="auto"/>
            <w:vAlign w:val="center"/>
          </w:tcPr>
          <w:p w:rsidR="00693852"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68" w:type="pct"/>
            <w:vMerge w:val="restar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H1</w:t>
            </w:r>
          </w:p>
        </w:tc>
        <w:tc>
          <w:tcPr>
            <w:tcW w:w="789" w:type="pc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1</w:t>
            </w:r>
          </w:p>
        </w:tc>
        <w:tc>
          <w:tcPr>
            <w:tcW w:w="1026" w:type="pc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p>
        </w:tc>
        <w:tc>
          <w:tcPr>
            <w:tcW w:w="1090" w:type="pc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p>
        </w:tc>
        <w:tc>
          <w:tcPr>
            <w:tcW w:w="1227" w:type="pct"/>
            <w:vMerge w:val="restar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Diện tích khu vực chồng lấn thứ 1 (chồng lấn với Giấy phép số...)</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68" w:type="pct"/>
            <w:vMerge/>
            <w:shd w:val="clear" w:color="auto" w:fill="auto"/>
            <w:vAlign w:val="center"/>
          </w:tcPr>
          <w:p w:rsidR="00693852" w:rsidRPr="0091620A" w:rsidP="00D524CA">
            <w:pPr>
              <w:widowControl w:val="0"/>
              <w:spacing w:before="120" w:after="0" w:line="240" w:lineRule="auto"/>
              <w:jc w:val="center"/>
              <w:rPr>
                <w:rFonts w:ascii="Arial" w:hAnsi="Arial" w:cs="Arial"/>
                <w:color w:val="auto"/>
                <w:sz w:val="20"/>
                <w:szCs w:val="20"/>
              </w:rPr>
            </w:pPr>
          </w:p>
        </w:tc>
        <w:tc>
          <w:tcPr>
            <w:tcW w:w="789" w:type="pc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2</w:t>
            </w:r>
          </w:p>
        </w:tc>
        <w:tc>
          <w:tcPr>
            <w:tcW w:w="1026" w:type="pc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p>
        </w:tc>
        <w:tc>
          <w:tcPr>
            <w:tcW w:w="1090" w:type="pc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p>
        </w:tc>
        <w:tc>
          <w:tcPr>
            <w:tcW w:w="1227" w:type="pct"/>
            <w:vMerge/>
            <w:shd w:val="clear" w:color="auto" w:fill="auto"/>
            <w:vAlign w:val="center"/>
          </w:tcPr>
          <w:p w:rsidR="00693852"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68" w:type="pct"/>
            <w:vMerge/>
            <w:shd w:val="clear" w:color="auto" w:fill="auto"/>
            <w:vAlign w:val="center"/>
          </w:tcPr>
          <w:p w:rsidR="00693852" w:rsidRPr="0091620A" w:rsidP="00D524CA">
            <w:pPr>
              <w:widowControl w:val="0"/>
              <w:spacing w:before="120" w:after="0" w:line="240" w:lineRule="auto"/>
              <w:jc w:val="center"/>
              <w:rPr>
                <w:rFonts w:ascii="Arial" w:hAnsi="Arial" w:cs="Arial"/>
                <w:color w:val="auto"/>
                <w:sz w:val="20"/>
                <w:szCs w:val="20"/>
              </w:rPr>
            </w:pPr>
          </w:p>
        </w:tc>
        <w:tc>
          <w:tcPr>
            <w:tcW w:w="789" w:type="pc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w:t>
            </w:r>
          </w:p>
        </w:tc>
        <w:tc>
          <w:tcPr>
            <w:tcW w:w="1026" w:type="pc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p>
        </w:tc>
        <w:tc>
          <w:tcPr>
            <w:tcW w:w="1090" w:type="pc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p>
        </w:tc>
        <w:tc>
          <w:tcPr>
            <w:tcW w:w="1227" w:type="pct"/>
            <w:vMerge/>
            <w:shd w:val="clear" w:color="auto" w:fill="auto"/>
            <w:vAlign w:val="center"/>
          </w:tcPr>
          <w:p w:rsidR="00693852"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68" w:type="pct"/>
            <w:vMerge/>
            <w:shd w:val="clear" w:color="auto" w:fill="auto"/>
            <w:vAlign w:val="center"/>
          </w:tcPr>
          <w:p w:rsidR="00693852" w:rsidRPr="0091620A" w:rsidP="00D524CA">
            <w:pPr>
              <w:widowControl w:val="0"/>
              <w:spacing w:before="120" w:after="0" w:line="240" w:lineRule="auto"/>
              <w:jc w:val="center"/>
              <w:rPr>
                <w:rFonts w:ascii="Arial" w:hAnsi="Arial" w:cs="Arial"/>
                <w:color w:val="auto"/>
                <w:sz w:val="20"/>
                <w:szCs w:val="20"/>
              </w:rPr>
            </w:pPr>
          </w:p>
        </w:tc>
        <w:tc>
          <w:tcPr>
            <w:tcW w:w="789" w:type="pc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n</w:t>
            </w:r>
          </w:p>
        </w:tc>
        <w:tc>
          <w:tcPr>
            <w:tcW w:w="1026" w:type="pc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p>
        </w:tc>
        <w:tc>
          <w:tcPr>
            <w:tcW w:w="1090" w:type="pc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p>
        </w:tc>
        <w:tc>
          <w:tcPr>
            <w:tcW w:w="1227" w:type="pct"/>
            <w:vMerge/>
            <w:shd w:val="clear" w:color="auto" w:fill="auto"/>
            <w:vAlign w:val="center"/>
          </w:tcPr>
          <w:p w:rsidR="00693852"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68" w:type="pct"/>
            <w:vMerge w:val="restar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H2</w:t>
            </w:r>
          </w:p>
        </w:tc>
        <w:tc>
          <w:tcPr>
            <w:tcW w:w="789" w:type="pc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1</w:t>
            </w:r>
          </w:p>
        </w:tc>
        <w:tc>
          <w:tcPr>
            <w:tcW w:w="1026" w:type="pc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p>
        </w:tc>
        <w:tc>
          <w:tcPr>
            <w:tcW w:w="1090" w:type="pc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p>
        </w:tc>
        <w:tc>
          <w:tcPr>
            <w:tcW w:w="1227" w:type="pct"/>
            <w:vMerge w:val="restar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Diện tích khu vực chồng lấn thứ 2 chồng lấn với Giấy phép số...)</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68" w:type="pct"/>
            <w:vMerge/>
            <w:shd w:val="clear" w:color="auto" w:fill="auto"/>
            <w:vAlign w:val="center"/>
          </w:tcPr>
          <w:p w:rsidR="00693852" w:rsidRPr="0091620A" w:rsidP="00D524CA">
            <w:pPr>
              <w:widowControl w:val="0"/>
              <w:spacing w:before="120" w:after="0" w:line="240" w:lineRule="auto"/>
              <w:jc w:val="center"/>
              <w:rPr>
                <w:rFonts w:ascii="Arial" w:hAnsi="Arial" w:cs="Arial"/>
                <w:color w:val="auto"/>
                <w:sz w:val="20"/>
                <w:szCs w:val="20"/>
              </w:rPr>
            </w:pPr>
          </w:p>
        </w:tc>
        <w:tc>
          <w:tcPr>
            <w:tcW w:w="789" w:type="pc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2</w:t>
            </w:r>
          </w:p>
        </w:tc>
        <w:tc>
          <w:tcPr>
            <w:tcW w:w="1026" w:type="pc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p>
        </w:tc>
        <w:tc>
          <w:tcPr>
            <w:tcW w:w="1090" w:type="pc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p>
        </w:tc>
        <w:tc>
          <w:tcPr>
            <w:tcW w:w="1227" w:type="pct"/>
            <w:vMerge/>
            <w:shd w:val="clear" w:color="auto" w:fill="auto"/>
            <w:vAlign w:val="center"/>
          </w:tcPr>
          <w:p w:rsidR="00693852"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68" w:type="pct"/>
            <w:vMerge/>
            <w:shd w:val="clear" w:color="auto" w:fill="auto"/>
            <w:vAlign w:val="center"/>
          </w:tcPr>
          <w:p w:rsidR="00693852" w:rsidRPr="0091620A" w:rsidP="00D524CA">
            <w:pPr>
              <w:widowControl w:val="0"/>
              <w:spacing w:before="120" w:after="0" w:line="240" w:lineRule="auto"/>
              <w:jc w:val="center"/>
              <w:rPr>
                <w:rFonts w:ascii="Arial" w:hAnsi="Arial" w:cs="Arial"/>
                <w:color w:val="auto"/>
                <w:sz w:val="20"/>
                <w:szCs w:val="20"/>
              </w:rPr>
            </w:pPr>
          </w:p>
        </w:tc>
        <w:tc>
          <w:tcPr>
            <w:tcW w:w="789" w:type="pc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w:t>
            </w:r>
          </w:p>
        </w:tc>
        <w:tc>
          <w:tcPr>
            <w:tcW w:w="1026" w:type="pc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p>
        </w:tc>
        <w:tc>
          <w:tcPr>
            <w:tcW w:w="1090" w:type="pc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p>
        </w:tc>
        <w:tc>
          <w:tcPr>
            <w:tcW w:w="1227" w:type="pct"/>
            <w:vMerge/>
            <w:shd w:val="clear" w:color="auto" w:fill="auto"/>
            <w:vAlign w:val="center"/>
          </w:tcPr>
          <w:p w:rsidR="00693852"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68" w:type="pct"/>
            <w:vMerge/>
            <w:shd w:val="clear" w:color="auto" w:fill="auto"/>
            <w:vAlign w:val="center"/>
          </w:tcPr>
          <w:p w:rsidR="00693852" w:rsidRPr="0091620A" w:rsidP="00D524CA">
            <w:pPr>
              <w:widowControl w:val="0"/>
              <w:spacing w:before="120" w:after="0" w:line="240" w:lineRule="auto"/>
              <w:jc w:val="center"/>
              <w:rPr>
                <w:rFonts w:ascii="Arial" w:hAnsi="Arial" w:cs="Arial"/>
                <w:color w:val="auto"/>
                <w:sz w:val="20"/>
                <w:szCs w:val="20"/>
              </w:rPr>
            </w:pPr>
          </w:p>
        </w:tc>
        <w:tc>
          <w:tcPr>
            <w:tcW w:w="789" w:type="pc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m</w:t>
            </w:r>
          </w:p>
        </w:tc>
        <w:tc>
          <w:tcPr>
            <w:tcW w:w="1026" w:type="pc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p>
        </w:tc>
        <w:tc>
          <w:tcPr>
            <w:tcW w:w="1090" w:type="pc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p>
        </w:tc>
        <w:tc>
          <w:tcPr>
            <w:tcW w:w="1227" w:type="pct"/>
            <w:vMerge/>
            <w:shd w:val="clear" w:color="auto" w:fill="auto"/>
            <w:vAlign w:val="center"/>
          </w:tcPr>
          <w:p w:rsidR="00693852"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68"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789"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026"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090"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227"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68" w:type="pct"/>
            <w:vMerge w:val="restar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Hn</w:t>
            </w:r>
          </w:p>
        </w:tc>
        <w:tc>
          <w:tcPr>
            <w:tcW w:w="789" w:type="pc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1</w:t>
            </w:r>
          </w:p>
        </w:tc>
        <w:tc>
          <w:tcPr>
            <w:tcW w:w="1026" w:type="pc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p>
        </w:tc>
        <w:tc>
          <w:tcPr>
            <w:tcW w:w="1090" w:type="pc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p>
        </w:tc>
        <w:tc>
          <w:tcPr>
            <w:tcW w:w="1227" w:type="pct"/>
            <w:vMerge w:val="restar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Diện tích khu vực chồng lấn thứ n chồng lấn với Giấy phép số...)</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68" w:type="pct"/>
            <w:vMerge/>
            <w:shd w:val="clear" w:color="auto" w:fill="auto"/>
            <w:vAlign w:val="center"/>
          </w:tcPr>
          <w:p w:rsidR="00693852" w:rsidRPr="0091620A" w:rsidP="00D524CA">
            <w:pPr>
              <w:widowControl w:val="0"/>
              <w:spacing w:before="120" w:after="0" w:line="240" w:lineRule="auto"/>
              <w:jc w:val="center"/>
              <w:rPr>
                <w:rFonts w:ascii="Arial" w:hAnsi="Arial" w:cs="Arial"/>
                <w:color w:val="auto"/>
                <w:sz w:val="20"/>
                <w:szCs w:val="20"/>
              </w:rPr>
            </w:pPr>
          </w:p>
        </w:tc>
        <w:tc>
          <w:tcPr>
            <w:tcW w:w="789" w:type="pc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2</w:t>
            </w:r>
          </w:p>
        </w:tc>
        <w:tc>
          <w:tcPr>
            <w:tcW w:w="1026" w:type="pc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p>
        </w:tc>
        <w:tc>
          <w:tcPr>
            <w:tcW w:w="1090" w:type="pc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p>
        </w:tc>
        <w:tc>
          <w:tcPr>
            <w:tcW w:w="1227" w:type="pct"/>
            <w:vMerge/>
            <w:shd w:val="clear" w:color="auto" w:fill="auto"/>
            <w:vAlign w:val="center"/>
          </w:tcPr>
          <w:p w:rsidR="00693852"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68" w:type="pct"/>
            <w:vMerge/>
            <w:shd w:val="clear" w:color="auto" w:fill="auto"/>
            <w:vAlign w:val="center"/>
          </w:tcPr>
          <w:p w:rsidR="00693852" w:rsidRPr="0091620A" w:rsidP="00D524CA">
            <w:pPr>
              <w:widowControl w:val="0"/>
              <w:spacing w:before="120" w:after="0" w:line="240" w:lineRule="auto"/>
              <w:jc w:val="center"/>
              <w:rPr>
                <w:rFonts w:ascii="Arial" w:hAnsi="Arial" w:cs="Arial"/>
                <w:color w:val="auto"/>
                <w:sz w:val="20"/>
                <w:szCs w:val="20"/>
              </w:rPr>
            </w:pPr>
          </w:p>
        </w:tc>
        <w:tc>
          <w:tcPr>
            <w:tcW w:w="789" w:type="pc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w:t>
            </w:r>
          </w:p>
        </w:tc>
        <w:tc>
          <w:tcPr>
            <w:tcW w:w="1026" w:type="pc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p>
        </w:tc>
        <w:tc>
          <w:tcPr>
            <w:tcW w:w="1090" w:type="pc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p>
        </w:tc>
        <w:tc>
          <w:tcPr>
            <w:tcW w:w="1227" w:type="pct"/>
            <w:vMerge/>
            <w:shd w:val="clear" w:color="auto" w:fill="auto"/>
            <w:vAlign w:val="center"/>
          </w:tcPr>
          <w:p w:rsidR="00693852"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68" w:type="pct"/>
            <w:vMerge/>
            <w:shd w:val="clear" w:color="auto" w:fill="auto"/>
            <w:vAlign w:val="center"/>
          </w:tcPr>
          <w:p w:rsidR="00693852" w:rsidRPr="0091620A" w:rsidP="00D524CA">
            <w:pPr>
              <w:widowControl w:val="0"/>
              <w:spacing w:before="120" w:after="0" w:line="240" w:lineRule="auto"/>
              <w:jc w:val="center"/>
              <w:rPr>
                <w:rFonts w:ascii="Arial" w:hAnsi="Arial" w:cs="Arial"/>
                <w:color w:val="auto"/>
                <w:sz w:val="20"/>
                <w:szCs w:val="20"/>
              </w:rPr>
            </w:pPr>
          </w:p>
        </w:tc>
        <w:tc>
          <w:tcPr>
            <w:tcW w:w="789" w:type="pc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k</w:t>
            </w:r>
          </w:p>
        </w:tc>
        <w:tc>
          <w:tcPr>
            <w:tcW w:w="1026" w:type="pc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p>
        </w:tc>
        <w:tc>
          <w:tcPr>
            <w:tcW w:w="1090" w:type="pc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p>
        </w:tc>
        <w:tc>
          <w:tcPr>
            <w:tcW w:w="1227" w:type="pct"/>
            <w:vMerge/>
            <w:shd w:val="clear" w:color="auto" w:fill="auto"/>
            <w:vAlign w:val="center"/>
          </w:tcPr>
          <w:p w:rsidR="00693852" w:rsidRPr="0091620A" w:rsidP="00D524CA">
            <w:pPr>
              <w:widowControl w:val="0"/>
              <w:spacing w:before="120" w:after="0" w:line="240" w:lineRule="auto"/>
              <w:jc w:val="center"/>
              <w:rPr>
                <w:rFonts w:ascii="Arial" w:hAnsi="Arial" w:cs="Arial"/>
                <w:color w:val="auto"/>
                <w:sz w:val="20"/>
                <w:szCs w:val="20"/>
              </w:rPr>
            </w:pPr>
          </w:p>
        </w:tc>
      </w:tr>
    </w:tbl>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3. Trường hợp có diện tích khu vực không được phép khai thác nằm trong diện tích khu vực được phép khai thác</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1712"/>
        <w:gridCol w:w="2367"/>
        <w:gridCol w:w="2488"/>
        <w:gridCol w:w="251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3" w:type="pct"/>
            <w:vMerge w:val="restar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Điểm</w:t>
            </w:r>
            <w:r w:rsidRPr="0091620A">
              <w:rPr>
                <w:rFonts w:ascii="Arial" w:hAnsi="Arial" w:cs="Arial"/>
                <w:b/>
                <w:bCs/>
                <w:color w:val="auto"/>
                <w:sz w:val="20"/>
                <w:szCs w:val="20"/>
              </w:rPr>
              <w:t xml:space="preserve"> góc khu vực không được phép khai thác</w:t>
            </w:r>
          </w:p>
        </w:tc>
        <w:tc>
          <w:tcPr>
            <w:tcW w:w="2673" w:type="pct"/>
            <w:gridSpan w:val="2"/>
            <w:shd w:val="clear" w:color="auto" w:fill="auto"/>
            <w:vAlign w:val="center"/>
          </w:tcPr>
          <w:p w:rsidR="00693852"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Hệ tọa độ VN-2000</w:t>
              <w:br/>
            </w:r>
            <w:r w:rsidRPr="0091620A">
              <w:rPr>
                <w:rFonts w:ascii="Arial" w:hAnsi="Arial" w:cs="Arial"/>
                <w:i/>
                <w:iCs/>
                <w:color w:val="auto"/>
                <w:sz w:val="20"/>
                <w:szCs w:val="20"/>
              </w:rPr>
              <w:t>(Kinh tuyến trục ... múi chiếu...)</w:t>
            </w:r>
          </w:p>
        </w:tc>
        <w:tc>
          <w:tcPr>
            <w:tcW w:w="1384" w:type="pct"/>
            <w:vMerge w:val="restar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Diện tích khu vực không được phép khai thác </w:t>
            </w:r>
            <w:r w:rsidRPr="0091620A">
              <w:rPr>
                <w:rFonts w:ascii="Arial" w:hAnsi="Arial" w:cs="Arial"/>
                <w:color w:val="auto"/>
                <w:sz w:val="20"/>
                <w:szCs w:val="20"/>
              </w:rPr>
              <w:t>(ha, m</w:t>
            </w:r>
            <w:r w:rsidRPr="0091620A">
              <w:rPr>
                <w:rFonts w:ascii="Arial" w:hAnsi="Arial" w:cs="Arial"/>
                <w:color w:val="auto"/>
                <w:sz w:val="20"/>
                <w:szCs w:val="20"/>
                <w:vertAlign w:val="superscript"/>
              </w:rPr>
              <w:t>2</w:t>
            </w:r>
            <w:r w:rsidRPr="0091620A">
              <w:rPr>
                <w:rFonts w:ascii="Arial" w:hAnsi="Arial" w:cs="Arial"/>
                <w:color w:val="auto"/>
                <w:sz w:val="20"/>
                <w:szCs w:val="20"/>
              </w:rPr>
              <w:t>, km</w:t>
            </w:r>
            <w:r w:rsidRPr="0091620A">
              <w:rPr>
                <w:rFonts w:ascii="Arial" w:hAnsi="Arial" w:cs="Arial"/>
                <w:color w:val="auto"/>
                <w:sz w:val="20"/>
                <w:szCs w:val="20"/>
                <w:vertAlign w:val="superscript"/>
              </w:rPr>
              <w:t>2</w:t>
            </w:r>
            <w:r w:rsidRPr="0091620A">
              <w:rPr>
                <w:rFonts w:ascii="Arial" w:hAnsi="Arial" w:cs="Arial"/>
                <w:color w:val="auto"/>
                <w:sz w:val="20"/>
                <w:szCs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3" w:type="pct"/>
            <w:vMerge/>
            <w:shd w:val="clear" w:color="auto" w:fill="auto"/>
            <w:vAlign w:val="center"/>
          </w:tcPr>
          <w:p w:rsidR="00693852" w:rsidRPr="0091620A" w:rsidP="00D524CA">
            <w:pPr>
              <w:widowControl w:val="0"/>
              <w:spacing w:before="120" w:after="0" w:line="240" w:lineRule="auto"/>
              <w:jc w:val="center"/>
              <w:rPr>
                <w:rFonts w:ascii="Arial" w:hAnsi="Arial" w:cs="Arial"/>
                <w:color w:val="auto"/>
                <w:sz w:val="20"/>
                <w:szCs w:val="20"/>
              </w:rPr>
            </w:pPr>
          </w:p>
        </w:tc>
        <w:tc>
          <w:tcPr>
            <w:tcW w:w="1303" w:type="pc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X</w:t>
            </w:r>
            <w:r w:rsidRPr="0091620A">
              <w:rPr>
                <w:rFonts w:ascii="Arial" w:hAnsi="Arial" w:cs="Arial"/>
                <w:color w:val="auto"/>
                <w:sz w:val="20"/>
                <w:szCs w:val="20"/>
              </w:rPr>
              <w:t xml:space="preserve"> (m)</w:t>
            </w:r>
          </w:p>
        </w:tc>
        <w:tc>
          <w:tcPr>
            <w:tcW w:w="1370" w:type="pc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Y</w:t>
            </w:r>
            <w:r w:rsidRPr="0091620A">
              <w:rPr>
                <w:rFonts w:ascii="Arial" w:hAnsi="Arial" w:cs="Arial"/>
                <w:color w:val="auto"/>
                <w:sz w:val="20"/>
                <w:szCs w:val="20"/>
              </w:rPr>
              <w:t xml:space="preserve"> (m)</w:t>
            </w:r>
          </w:p>
        </w:tc>
        <w:tc>
          <w:tcPr>
            <w:tcW w:w="1384" w:type="pct"/>
            <w:vMerge/>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3" w:type="pc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1</w:t>
            </w:r>
          </w:p>
        </w:tc>
        <w:tc>
          <w:tcPr>
            <w:tcW w:w="1303" w:type="pc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p>
        </w:tc>
        <w:tc>
          <w:tcPr>
            <w:tcW w:w="1370" w:type="pc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p>
        </w:tc>
        <w:tc>
          <w:tcPr>
            <w:tcW w:w="1385" w:type="pct"/>
            <w:vMerge w:val="restar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3" w:type="pc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2</w:t>
            </w:r>
          </w:p>
        </w:tc>
        <w:tc>
          <w:tcPr>
            <w:tcW w:w="1303" w:type="pc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p>
        </w:tc>
        <w:tc>
          <w:tcPr>
            <w:tcW w:w="1370" w:type="pc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p>
        </w:tc>
        <w:tc>
          <w:tcPr>
            <w:tcW w:w="1384" w:type="pct"/>
            <w:vMerge/>
            <w:shd w:val="clear" w:color="auto" w:fill="auto"/>
            <w:vAlign w:val="center"/>
          </w:tcPr>
          <w:p w:rsidR="00693852"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3" w:type="pc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w:t>
            </w:r>
            <w:r w:rsidRPr="0091620A">
              <w:rPr>
                <w:rFonts w:ascii="Arial" w:hAnsi="Arial" w:cs="Arial"/>
                <w:color w:val="auto"/>
                <w:sz w:val="20"/>
                <w:szCs w:val="20"/>
              </w:rPr>
              <w:t>..</w:t>
            </w:r>
          </w:p>
        </w:tc>
        <w:tc>
          <w:tcPr>
            <w:tcW w:w="1303" w:type="pc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p>
        </w:tc>
        <w:tc>
          <w:tcPr>
            <w:tcW w:w="1370" w:type="pc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p>
        </w:tc>
        <w:tc>
          <w:tcPr>
            <w:tcW w:w="1384" w:type="pct"/>
            <w:vMerge/>
            <w:shd w:val="clear" w:color="auto" w:fill="auto"/>
            <w:vAlign w:val="center"/>
          </w:tcPr>
          <w:p w:rsidR="00693852"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3" w:type="pc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n</w:t>
            </w:r>
          </w:p>
        </w:tc>
        <w:tc>
          <w:tcPr>
            <w:tcW w:w="1303" w:type="pc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p>
        </w:tc>
        <w:tc>
          <w:tcPr>
            <w:tcW w:w="1370" w:type="pc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p>
        </w:tc>
        <w:tc>
          <w:tcPr>
            <w:tcW w:w="1384" w:type="pct"/>
            <w:vMerge/>
            <w:shd w:val="clear" w:color="auto" w:fill="auto"/>
            <w:vAlign w:val="center"/>
          </w:tcPr>
          <w:p w:rsidR="00693852"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3" w:type="pc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1</w:t>
            </w:r>
          </w:p>
        </w:tc>
        <w:tc>
          <w:tcPr>
            <w:tcW w:w="1303" w:type="pc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p>
        </w:tc>
        <w:tc>
          <w:tcPr>
            <w:tcW w:w="1370" w:type="pc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p>
        </w:tc>
        <w:tc>
          <w:tcPr>
            <w:tcW w:w="1384" w:type="pct"/>
            <w:vMerge w:val="restar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3" w:type="pc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2</w:t>
            </w:r>
          </w:p>
        </w:tc>
        <w:tc>
          <w:tcPr>
            <w:tcW w:w="1303" w:type="pc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p>
        </w:tc>
        <w:tc>
          <w:tcPr>
            <w:tcW w:w="1370" w:type="pc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p>
        </w:tc>
        <w:tc>
          <w:tcPr>
            <w:tcW w:w="1384" w:type="pct"/>
            <w:vMerge/>
            <w:shd w:val="clear" w:color="auto" w:fill="auto"/>
            <w:vAlign w:val="center"/>
          </w:tcPr>
          <w:p w:rsidR="00693852"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3" w:type="pc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w:t>
            </w:r>
          </w:p>
        </w:tc>
        <w:tc>
          <w:tcPr>
            <w:tcW w:w="1303" w:type="pc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p>
        </w:tc>
        <w:tc>
          <w:tcPr>
            <w:tcW w:w="1370" w:type="pc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p>
        </w:tc>
        <w:tc>
          <w:tcPr>
            <w:tcW w:w="1384" w:type="pct"/>
            <w:vMerge/>
            <w:shd w:val="clear" w:color="auto" w:fill="auto"/>
            <w:vAlign w:val="center"/>
          </w:tcPr>
          <w:p w:rsidR="00693852"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3" w:type="pc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m</w:t>
            </w:r>
          </w:p>
        </w:tc>
        <w:tc>
          <w:tcPr>
            <w:tcW w:w="1303" w:type="pc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p>
        </w:tc>
        <w:tc>
          <w:tcPr>
            <w:tcW w:w="1370" w:type="pct"/>
            <w:shd w:val="clear" w:color="auto" w:fill="auto"/>
            <w:vAlign w:val="center"/>
          </w:tcPr>
          <w:p w:rsidR="00693852" w:rsidRPr="0091620A" w:rsidP="00D524CA">
            <w:pPr>
              <w:spacing w:before="120" w:after="0" w:line="240" w:lineRule="auto"/>
              <w:jc w:val="center"/>
              <w:rPr>
                <w:rFonts w:ascii="Arial" w:hAnsi="Arial" w:cs="Arial"/>
                <w:color w:val="auto"/>
                <w:sz w:val="20"/>
                <w:szCs w:val="20"/>
              </w:rPr>
            </w:pPr>
          </w:p>
        </w:tc>
        <w:tc>
          <w:tcPr>
            <w:tcW w:w="1384" w:type="pct"/>
            <w:vMerge/>
            <w:shd w:val="clear" w:color="auto" w:fill="auto"/>
            <w:vAlign w:val="center"/>
          </w:tcPr>
          <w:p w:rsidR="00693852"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3"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303"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370"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384"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r>
    </w:tbl>
    <w:p w:rsidR="00A77B3E" w:rsidRPr="0091620A" w:rsidP="00D524CA">
      <w:pPr>
        <w:spacing w:before="120" w:after="0" w:line="240" w:lineRule="auto"/>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bookmarkStart w:id="387" w:name="chuong_pl_19"/>
      <w:r w:rsidRPr="0091620A" w:rsidR="003556B9">
        <w:rPr>
          <w:rFonts w:ascii="Arial" w:hAnsi="Arial" w:cs="Arial"/>
          <w:b/>
          <w:bCs/>
          <w:color w:val="auto"/>
          <w:sz w:val="20"/>
          <w:szCs w:val="20"/>
        </w:rPr>
        <w:t>Mẫu</w:t>
      </w:r>
      <w:r w:rsidRPr="0091620A" w:rsidR="00402ABF">
        <w:rPr>
          <w:rFonts w:ascii="Arial" w:hAnsi="Arial" w:cs="Arial"/>
          <w:b/>
          <w:bCs/>
          <w:color w:val="auto"/>
          <w:sz w:val="20"/>
          <w:szCs w:val="20"/>
        </w:rPr>
        <w:t xml:space="preserve"> số 22: Giấy phép khai thác khoáng sản (chuyển nhượng) thuộc thẩm quyền cấp của Bộ trưởng Bộ Nông nghiệp và Môi trường</w:t>
      </w:r>
      <w:bookmarkEnd w:id="387"/>
    </w:p>
    <w:tbl>
      <w:tblPr>
        <w:tblStyle w:val="TableNormal"/>
        <w:tblW w:w="5000" w:type="pct"/>
        <w:tblCellMar>
          <w:left w:w="0" w:type="dxa"/>
          <w:right w:w="0" w:type="dxa"/>
        </w:tblCellMar>
        <w:tblLook w:val="01E0"/>
      </w:tblPr>
      <w:tblGrid>
        <w:gridCol w:w="4133"/>
        <w:gridCol w:w="4938"/>
      </w:tblGrid>
      <w:tr>
        <w:tblPrEx>
          <w:tblW w:w="5000" w:type="pct"/>
          <w:tblCellMar>
            <w:left w:w="0" w:type="dxa"/>
            <w:right w:w="0" w:type="dxa"/>
          </w:tblCellMar>
          <w:tblLook w:val="01E0"/>
        </w:tblPrEx>
        <w:tc>
          <w:tcPr>
            <w:tcW w:w="2278" w:type="pct"/>
            <w:shd w:val="clear" w:color="auto" w:fill="auto"/>
          </w:tcPr>
          <w:p w:rsidR="00693852"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BỘ NÔNG NGHIỆP VÀ MÔI TRƯỜNG</w:t>
            </w:r>
            <w:r w:rsidRPr="0091620A">
              <w:rPr>
                <w:rFonts w:ascii="Arial" w:hAnsi="Arial" w:cs="Arial"/>
                <w:color w:val="auto"/>
                <w:sz w:val="20"/>
                <w:szCs w:val="20"/>
              </w:rPr>
              <w:br/>
            </w:r>
            <w:r w:rsidRPr="0091620A">
              <w:rPr>
                <w:rFonts w:ascii="Arial" w:hAnsi="Arial" w:cs="Arial"/>
                <w:b/>
                <w:bCs/>
                <w:color w:val="auto"/>
                <w:sz w:val="20"/>
                <w:szCs w:val="20"/>
              </w:rPr>
              <w:t>---------</w:t>
            </w:r>
          </w:p>
        </w:tc>
        <w:tc>
          <w:tcPr>
            <w:tcW w:w="2722" w:type="pct"/>
            <w:shd w:val="clear" w:color="auto" w:fill="auto"/>
          </w:tcPr>
          <w:p w:rsidR="00693852" w:rsidRPr="0091620A" w:rsidP="00D524CA">
            <w:pPr>
              <w:spacing w:before="120" w:after="0" w:line="240" w:lineRule="auto"/>
              <w:jc w:val="center"/>
              <w:rPr>
                <w:rFonts w:ascii="Arial" w:hAnsi="Arial" w:cs="Arial"/>
                <w:i/>
                <w:iCs/>
                <w:color w:val="auto"/>
                <w:sz w:val="20"/>
                <w:szCs w:val="20"/>
              </w:rPr>
            </w:pPr>
            <w:r w:rsidRPr="0091620A">
              <w:rPr>
                <w:rFonts w:ascii="Arial" w:hAnsi="Arial" w:cs="Arial"/>
                <w:b/>
                <w:bCs/>
                <w:color w:val="auto"/>
                <w:sz w:val="20"/>
                <w:szCs w:val="20"/>
              </w:rPr>
              <w:t>CỘNG HÒA XÃ HỘI CHỦ NGHĨA VIỆT NAM</w:t>
              <w:br/>
              <w:t xml:space="preserve">Độc lập - Tự do - Hạnh phúc </w:t>
              <w:br/>
              <w:t>---------------</w:t>
            </w:r>
          </w:p>
        </w:tc>
      </w:tr>
      <w:tr>
        <w:tblPrEx>
          <w:tblW w:w="5000" w:type="pct"/>
          <w:tblCellMar>
            <w:left w:w="0" w:type="dxa"/>
            <w:right w:w="0" w:type="dxa"/>
          </w:tblCellMar>
          <w:tblLook w:val="01E0"/>
        </w:tblPrEx>
        <w:tc>
          <w:tcPr>
            <w:tcW w:w="2278" w:type="pct"/>
            <w:shd w:val="clear" w:color="auto" w:fill="auto"/>
          </w:tcPr>
          <w:p w:rsidR="00693852" w:rsidRPr="0091620A" w:rsidP="00D524CA">
            <w:pPr>
              <w:spacing w:before="120" w:after="0" w:line="240" w:lineRule="auto"/>
              <w:jc w:val="center"/>
              <w:rPr>
                <w:rFonts w:ascii="Arial" w:hAnsi="Arial" w:cs="Arial"/>
                <w:b/>
                <w:bCs/>
                <w:color w:val="auto"/>
                <w:sz w:val="20"/>
                <w:szCs w:val="20"/>
              </w:rPr>
            </w:pPr>
            <w:r w:rsidRPr="0091620A">
              <w:rPr>
                <w:rFonts w:ascii="Arial" w:hAnsi="Arial" w:cs="Arial"/>
                <w:color w:val="auto"/>
                <w:sz w:val="20"/>
                <w:szCs w:val="20"/>
              </w:rPr>
              <w:t>Số: .......</w:t>
            </w:r>
            <w:r w:rsidRPr="0091620A" w:rsidR="0042348F">
              <w:rPr>
                <w:rFonts w:ascii="Arial" w:hAnsi="Arial" w:cs="Arial"/>
                <w:color w:val="auto"/>
                <w:sz w:val="20"/>
                <w:szCs w:val="20"/>
              </w:rPr>
              <w:t>/</w:t>
            </w:r>
            <w:r w:rsidRPr="0091620A">
              <w:rPr>
                <w:rFonts w:ascii="Arial" w:hAnsi="Arial" w:cs="Arial"/>
                <w:color w:val="auto"/>
                <w:sz w:val="20"/>
                <w:szCs w:val="20"/>
              </w:rPr>
              <w:t>GP-BNNMT</w:t>
            </w:r>
          </w:p>
        </w:tc>
        <w:tc>
          <w:tcPr>
            <w:tcW w:w="2722" w:type="pct"/>
            <w:shd w:val="clear" w:color="auto" w:fill="auto"/>
          </w:tcPr>
          <w:p w:rsidR="00693852" w:rsidRPr="0091620A" w:rsidP="00D524CA">
            <w:pPr>
              <w:spacing w:before="120" w:after="0" w:line="240" w:lineRule="auto"/>
              <w:jc w:val="right"/>
              <w:rPr>
                <w:rFonts w:ascii="Arial" w:hAnsi="Arial" w:cs="Arial"/>
                <w:b/>
                <w:bCs/>
                <w:color w:val="auto"/>
                <w:sz w:val="20"/>
                <w:szCs w:val="20"/>
              </w:rPr>
            </w:pPr>
            <w:r w:rsidRPr="0091620A">
              <w:rPr>
                <w:rFonts w:ascii="Arial" w:hAnsi="Arial" w:cs="Arial"/>
                <w:i/>
                <w:iCs/>
                <w:color w:val="auto"/>
                <w:sz w:val="20"/>
                <w:szCs w:val="20"/>
              </w:rPr>
              <w:t>Địa danh....., ngày ..... tháng ...... năm ......</w:t>
            </w:r>
          </w:p>
        </w:tc>
      </w:tr>
    </w:tbl>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GIẤY PHÉP KHAI THÁC KHOÁNG SẢN</w:t>
        <w:br/>
        <w:t>(Chuyển nhượng)</w:t>
      </w: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BỘ TRƯỞNG BỘ NÔNG NGHIỆP VÀ MÔI TRƯỜNG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bookmarkStart w:id="388" w:name="tvpllink_dlpntvbrtg_22"/>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Địa chất và khoáng sản</w:t>
      </w:r>
      <w:bookmarkEnd w:id="388"/>
      <w:r w:rsidRPr="0091620A" w:rsidR="00C77983">
        <w:rPr>
          <w:rFonts w:ascii="Arial" w:hAnsi="Arial" w:cs="Arial"/>
          <w:i/>
          <w:iCs/>
          <w:color w:val="auto"/>
          <w:sz w:val="20"/>
          <w:szCs w:val="20"/>
        </w:rPr>
        <w:t xml:space="preserve"> ngày 29 tháng 11 năm 2024, được sửa đổi, bổ sung theo </w:t>
      </w:r>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số </w:t>
      </w:r>
      <w:bookmarkStart w:id="389" w:name="tvpllink_nucvepaket_11"/>
      <w:r w:rsidRPr="0091620A" w:rsidR="00C77983">
        <w:rPr>
          <w:rFonts w:ascii="Arial" w:hAnsi="Arial" w:cs="Arial"/>
          <w:i/>
          <w:iCs/>
          <w:color w:val="auto"/>
          <w:sz w:val="20"/>
          <w:szCs w:val="20"/>
        </w:rPr>
        <w:t>147</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QH15</w:t>
      </w:r>
      <w:bookmarkEnd w:id="389"/>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Nghị định</w:t>
      </w:r>
      <w:r w:rsidRPr="0091620A" w:rsidR="00C77983">
        <w:rPr>
          <w:rFonts w:ascii="Arial" w:hAnsi="Arial" w:cs="Arial"/>
          <w:i/>
          <w:iCs/>
          <w:color w:val="auto"/>
          <w:sz w:val="20"/>
          <w:szCs w:val="20"/>
        </w:rPr>
        <w:t xml:space="preserve"> số </w:t>
      </w:r>
      <w:bookmarkStart w:id="390" w:name="tvpllink_fyrmoauwhp_13"/>
      <w:r w:rsidRPr="0091620A" w:rsidR="00C77983">
        <w:rPr>
          <w:rFonts w:ascii="Arial" w:hAnsi="Arial" w:cs="Arial"/>
          <w:i/>
          <w:iCs/>
          <w:color w:val="auto"/>
          <w:sz w:val="20"/>
          <w:szCs w:val="20"/>
        </w:rPr>
        <w:t>193</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NĐ-CP</w:t>
      </w:r>
      <w:bookmarkEnd w:id="390"/>
      <w:r w:rsidRPr="0091620A" w:rsidR="00C77983">
        <w:rPr>
          <w:rFonts w:ascii="Arial" w:hAnsi="Arial" w:cs="Arial"/>
          <w:i/>
          <w:iCs/>
          <w:color w:val="auto"/>
          <w:sz w:val="20"/>
          <w:szCs w:val="20"/>
        </w:rPr>
        <w:t xml:space="preserve"> ngày 02 tháng</w:t>
      </w:r>
      <w:r w:rsidRPr="0091620A" w:rsidR="00C77983">
        <w:rPr>
          <w:rFonts w:ascii="Arial" w:hAnsi="Arial" w:cs="Arial"/>
          <w:color w:val="auto"/>
          <w:sz w:val="20"/>
          <w:szCs w:val="20"/>
        </w:rPr>
        <w:t xml:space="preserve"> 7 </w:t>
      </w:r>
      <w:r w:rsidRPr="0091620A" w:rsidR="00C77983">
        <w:rPr>
          <w:rFonts w:ascii="Arial" w:hAnsi="Arial" w:cs="Arial"/>
          <w:i/>
          <w:iCs/>
          <w:color w:val="auto"/>
          <w:sz w:val="20"/>
          <w:szCs w:val="20"/>
        </w:rPr>
        <w:t xml:space="preserve">năm 2025 của Chính phủ quy định chi tiết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và biện pháp thi hành </w:t>
      </w:r>
      <w:bookmarkStart w:id="391" w:name="tvpllink_dlpntvbrtg_23"/>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Địa chất và khoáng sản</w:t>
      </w:r>
      <w:bookmarkEnd w:id="391"/>
      <w:r w:rsidRPr="0091620A" w:rsidR="00C77983">
        <w:rPr>
          <w:rFonts w:ascii="Arial" w:hAnsi="Arial" w:cs="Arial"/>
          <w:i/>
          <w:iCs/>
          <w:color w:val="auto"/>
          <w:sz w:val="20"/>
          <w:szCs w:val="20"/>
        </w:rPr>
        <w:t xml:space="preserve">, được sửa đổi, bổ sung </w:t>
      </w:r>
      <w:r w:rsidRPr="0091620A" w:rsidR="00C77983">
        <w:rPr>
          <w:rFonts w:ascii="Arial" w:hAnsi="Arial" w:cs="Arial"/>
          <w:i/>
          <w:iCs/>
          <w:color w:val="auto"/>
          <w:sz w:val="20"/>
          <w:szCs w:val="20"/>
        </w:rPr>
        <w:t xml:space="preserve">theo </w:t>
      </w:r>
      <w:r w:rsidRPr="0091620A" w:rsidR="0042348F">
        <w:rPr>
          <w:rFonts w:ascii="Arial" w:hAnsi="Arial" w:cs="Arial"/>
          <w:i/>
          <w:iCs/>
          <w:color w:val="auto"/>
          <w:sz w:val="20"/>
          <w:szCs w:val="20"/>
        </w:rPr>
        <w:t>Nghị định</w:t>
      </w:r>
      <w:r w:rsidRPr="0091620A" w:rsidR="00C77983">
        <w:rPr>
          <w:rFonts w:ascii="Arial" w:hAnsi="Arial" w:cs="Arial"/>
          <w:i/>
          <w:iCs/>
          <w:color w:val="auto"/>
          <w:sz w:val="20"/>
          <w:szCs w:val="20"/>
        </w:rPr>
        <w:t xml:space="preserve"> số </w:t>
      </w:r>
      <w:bookmarkStart w:id="392" w:name="tvpllink_hexxeejfpq_7"/>
      <w:r w:rsidRPr="0091620A" w:rsidR="00C77983">
        <w:rPr>
          <w:rFonts w:ascii="Arial" w:hAnsi="Arial" w:cs="Arial"/>
          <w:i/>
          <w:iCs/>
          <w:color w:val="auto"/>
          <w:sz w:val="20"/>
          <w:szCs w:val="20"/>
        </w:rPr>
        <w:t>21</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NĐ-CP</w:t>
      </w:r>
      <w:bookmarkEnd w:id="392"/>
      <w:r w:rsidRPr="0091620A" w:rsidR="00C77983">
        <w:rPr>
          <w:rFonts w:ascii="Arial" w:hAnsi="Arial" w:cs="Arial"/>
          <w:i/>
          <w:iCs/>
          <w:color w:val="auto"/>
          <w:sz w:val="20"/>
          <w:szCs w:val="20"/>
        </w:rPr>
        <w:t xml:space="preserve"> ngày 16 tháng 01 năm 2026 của Chính phủ;</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Nghị định</w:t>
      </w:r>
      <w:r w:rsidRPr="0091620A" w:rsidR="00C77983">
        <w:rPr>
          <w:rFonts w:ascii="Arial" w:hAnsi="Arial" w:cs="Arial"/>
          <w:i/>
          <w:iCs/>
          <w:color w:val="auto"/>
          <w:sz w:val="20"/>
          <w:szCs w:val="20"/>
        </w:rPr>
        <w:t xml:space="preserve"> số ......</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NĐ-CP ngày ...... tháng ....... năm 2025 của Chính phủ quy định chức năng, nhiệm vụ, quyền hạn và cơ cấu tổ chức của Bộ Nông nghiệp và Môi trường;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Thông tư</w:t>
      </w:r>
      <w:r w:rsidRPr="0091620A" w:rsidR="00C77983">
        <w:rPr>
          <w:rFonts w:ascii="Arial" w:hAnsi="Arial" w:cs="Arial"/>
          <w:i/>
          <w:iCs/>
          <w:color w:val="auto"/>
          <w:sz w:val="20"/>
          <w:szCs w:val="20"/>
        </w:rPr>
        <w:t xml:space="preserve"> số </w:t>
      </w:r>
      <w:bookmarkStart w:id="393" w:name="tvpllink_rcoznsykfu_14"/>
      <w:r w:rsidRPr="0091620A" w:rsidR="00C77983">
        <w:rPr>
          <w:rFonts w:ascii="Arial" w:hAnsi="Arial" w:cs="Arial"/>
          <w:i/>
          <w:iCs/>
          <w:color w:val="auto"/>
          <w:sz w:val="20"/>
          <w:szCs w:val="20"/>
        </w:rPr>
        <w:t>36</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TT-BNNMT</w:t>
      </w:r>
      <w:bookmarkEnd w:id="393"/>
      <w:r w:rsidRPr="0091620A" w:rsidR="00C77983">
        <w:rPr>
          <w:rFonts w:ascii="Arial" w:hAnsi="Arial" w:cs="Arial"/>
          <w:i/>
          <w:iCs/>
          <w:color w:val="auto"/>
          <w:sz w:val="20"/>
          <w:szCs w:val="20"/>
        </w:rPr>
        <w:t xml:space="preserve"> ngày 02 tháng 7 năm 2025 của Bộ trưởng Bộ Nông nghiệp và Môi trường quy định về khai thác khoáng sản, khai thác tận thu khoáng sản và thu hồi khoáng sản; </w:t>
      </w:r>
      <w:r w:rsidRPr="0091620A" w:rsidR="0042348F">
        <w:rPr>
          <w:rFonts w:ascii="Arial" w:hAnsi="Arial" w:cs="Arial"/>
          <w:i/>
          <w:iCs/>
          <w:color w:val="auto"/>
          <w:sz w:val="20"/>
          <w:szCs w:val="20"/>
        </w:rPr>
        <w:t>Thông tư</w:t>
      </w:r>
      <w:r w:rsidRPr="0091620A" w:rsidR="00C77983">
        <w:rPr>
          <w:rFonts w:ascii="Arial" w:hAnsi="Arial" w:cs="Arial"/>
          <w:i/>
          <w:iCs/>
          <w:color w:val="auto"/>
          <w:sz w:val="20"/>
          <w:szCs w:val="20"/>
        </w:rPr>
        <w:t xml:space="preserve"> số ......</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 xml:space="preserve">TT-BNNMT ngày ....... tháng ...... năm ....... của Bộ trưởng Bộ Nông nghiệp và Môi trường sửa đổi, bổ sung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của một số </w:t>
      </w:r>
      <w:r w:rsidRPr="0091620A" w:rsidR="0042348F">
        <w:rPr>
          <w:rFonts w:ascii="Arial" w:hAnsi="Arial" w:cs="Arial"/>
          <w:i/>
          <w:iCs/>
          <w:color w:val="auto"/>
          <w:sz w:val="20"/>
          <w:szCs w:val="20"/>
        </w:rPr>
        <w:t>thông tư</w:t>
      </w:r>
      <w:r w:rsidRPr="0091620A" w:rsidR="00C77983">
        <w:rPr>
          <w:rFonts w:ascii="Arial" w:hAnsi="Arial" w:cs="Arial"/>
          <w:i/>
          <w:iCs/>
          <w:color w:val="auto"/>
          <w:sz w:val="20"/>
          <w:szCs w:val="20"/>
        </w:rPr>
        <w:t xml:space="preserve"> thuộc lĩnh vực địa chất và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Căn cứ Giấy phép khai thác khoáng sản số ....... ngày ........ tháng ...... năm ....... của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Căn cứ ý kiến của Ủy ban nhân dân tỉnh (thành phố) tại Văn bản số ........ ngày ....... tháng ........ năm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Căn cứ hợp đồng chuyển nhượng quyền khai thác khoáng sản của ............. ký với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Xét hồ sơ đề nghị chuyển nhượng quyền khai thác khoáng sản ngày ...... tháng ....... năm ...... của ......... (tên tổ chức, cá nhân)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Theo đề nghị của Cục trưởng Cục Địa chất và Khoáng sản Việt Nam.</w:t>
      </w:r>
    </w:p>
    <w:p w:rsidR="00A77B3E" w:rsidRPr="0091620A" w:rsidP="00D524CA">
      <w:pPr>
        <w:spacing w:before="120" w:after="0" w:line="240" w:lineRule="auto"/>
        <w:jc w:val="center"/>
        <w:rPr>
          <w:rFonts w:ascii="Arial" w:hAnsi="Arial" w:cs="Arial"/>
          <w:b/>
          <w:bCs/>
          <w:color w:val="auto"/>
          <w:sz w:val="20"/>
          <w:szCs w:val="20"/>
        </w:rPr>
      </w:pPr>
      <w:r w:rsidRPr="0091620A" w:rsidR="0042348F">
        <w:rPr>
          <w:rFonts w:ascii="Arial" w:hAnsi="Arial" w:cs="Arial"/>
          <w:b/>
          <w:bCs/>
          <w:color w:val="auto"/>
          <w:sz w:val="20"/>
          <w:szCs w:val="20"/>
        </w:rPr>
        <w:t>QUYẾT ĐỊNH</w:t>
      </w:r>
      <w:r w:rsidRPr="0091620A" w:rsidR="00C77983">
        <w:rPr>
          <w:rFonts w:ascii="Arial" w:hAnsi="Arial" w:cs="Arial"/>
          <w:b/>
          <w:b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1.</w:t>
      </w:r>
      <w:r w:rsidRPr="0091620A" w:rsidR="00C77983">
        <w:rPr>
          <w:rFonts w:ascii="Arial" w:hAnsi="Arial" w:cs="Arial"/>
          <w:color w:val="auto"/>
          <w:sz w:val="20"/>
          <w:szCs w:val="20"/>
        </w:rPr>
        <w:t xml:space="preserve"> Cho phép ........ </w:t>
      </w:r>
      <w:r w:rsidRPr="0091620A" w:rsidR="00C77983">
        <w:rPr>
          <w:rFonts w:ascii="Arial" w:hAnsi="Arial" w:cs="Arial"/>
          <w:i/>
          <w:iCs/>
          <w:color w:val="auto"/>
          <w:sz w:val="20"/>
          <w:szCs w:val="20"/>
        </w:rPr>
        <w:t xml:space="preserve">(Tên tổ chức, cá nhân nhận chuyển nhượng) </w:t>
      </w:r>
      <w:r w:rsidRPr="0091620A" w:rsidR="00C77983">
        <w:rPr>
          <w:rFonts w:ascii="Arial" w:hAnsi="Arial" w:cs="Arial"/>
          <w:color w:val="auto"/>
          <w:sz w:val="20"/>
          <w:szCs w:val="20"/>
        </w:rPr>
        <w:t xml:space="preserve">......... khai thác khoáng sản tại khu vực (mỏ) ........ thuộc ....... </w:t>
      </w:r>
      <w:r w:rsidRPr="0091620A" w:rsidR="00C77983">
        <w:rPr>
          <w:rFonts w:ascii="Arial" w:hAnsi="Arial" w:cs="Arial"/>
          <w:i/>
          <w:iCs/>
          <w:color w:val="auto"/>
          <w:sz w:val="20"/>
          <w:szCs w:val="20"/>
        </w:rPr>
        <w:t xml:space="preserve">(tên cấp xã) ......., ........(tên cấp tỉnh) </w:t>
      </w:r>
      <w:r w:rsidRPr="0091620A" w:rsidR="00C77983">
        <w:rPr>
          <w:rFonts w:ascii="Arial" w:hAnsi="Arial" w:cs="Arial"/>
          <w:color w:val="auto"/>
          <w:sz w:val="20"/>
          <w:szCs w:val="20"/>
        </w:rPr>
        <w:t>.........</w:t>
      </w:r>
      <w:r w:rsidRPr="0091620A" w:rsidR="00C77983">
        <w:rPr>
          <w:rFonts w:ascii="Arial" w:hAnsi="Arial" w:cs="Arial"/>
          <w:i/>
          <w:iCs/>
          <w:color w:val="auto"/>
          <w:sz w:val="20"/>
          <w:szCs w:val="20"/>
        </w:rPr>
        <w:t xml:space="preserve"> </w:t>
      </w:r>
      <w:r w:rsidRPr="0091620A" w:rsidR="00C77983">
        <w:rPr>
          <w:rFonts w:ascii="Arial" w:hAnsi="Arial" w:cs="Arial"/>
          <w:color w:val="auto"/>
          <w:sz w:val="20"/>
          <w:szCs w:val="20"/>
        </w:rPr>
        <w:t>với các nội dung như sau:</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1. Loại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a) .......</w:t>
      </w:r>
      <w:r w:rsidRPr="0091620A" w:rsidR="00C77983">
        <w:rPr>
          <w:rFonts w:ascii="Arial" w:hAnsi="Arial" w:cs="Arial"/>
          <w:i/>
          <w:iCs/>
          <w:color w:val="auto"/>
          <w:sz w:val="20"/>
          <w:szCs w:val="20"/>
        </w:rPr>
        <w:t>(tên khoáng sản chính)</w:t>
      </w:r>
      <w:r w:rsidRPr="0091620A" w:rsidR="00C77983">
        <w:rPr>
          <w:rFonts w:ascii="Arial" w:hAnsi="Arial" w:cs="Arial"/>
          <w:color w:val="auto"/>
          <w:sz w:val="20"/>
          <w:szCs w:val="20"/>
        </w:rPr>
        <w:t xml:space="preserve">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b) ...... </w:t>
      </w:r>
      <w:r w:rsidRPr="0091620A" w:rsidR="00C77983">
        <w:rPr>
          <w:rFonts w:ascii="Arial" w:hAnsi="Arial" w:cs="Arial"/>
          <w:i/>
          <w:iCs/>
          <w:color w:val="auto"/>
          <w:sz w:val="20"/>
          <w:szCs w:val="20"/>
        </w:rPr>
        <w:t xml:space="preserve">(tên khoáng sản đi kèm) </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2. Phương pháp khai thác khoáng sản: .........(lộ thiên, hầm lò, khác).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3. Không gian khai thác: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a) Diện tích khu vực khai thác: ......... (ha, 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 km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b) Mức sâu khai thác: Từ ......... (m) đến .......... (m).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Không gian khai thác được thể hiện chi tiết theo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 và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II</w:t>
      </w:r>
      <w:r w:rsidRPr="0091620A" w:rsidR="00C77983">
        <w:rPr>
          <w:rFonts w:ascii="Arial" w:hAnsi="Arial" w:cs="Arial"/>
          <w:color w:val="auto"/>
          <w:sz w:val="20"/>
          <w:szCs w:val="20"/>
          <w:vertAlign w:val="superscript"/>
        </w:rPr>
        <w:t>55</w:t>
      </w:r>
      <w:r w:rsidRPr="0091620A" w:rsidR="00C77983">
        <w:rPr>
          <w:rFonts w:ascii="Arial" w:hAnsi="Arial" w:cs="Arial"/>
          <w:color w:val="auto"/>
          <w:sz w:val="20"/>
          <w:szCs w:val="20"/>
        </w:rPr>
        <w:t xml:space="preserve"> kèm theo giấy phép này.</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4. Trữ lượng (khối lượng) khoáng sản đã khai thác theo Giấy phép khai thác khoáng sản số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a) Khoáng sản chính: ...... (tấn, m</w:t>
      </w:r>
      <w:r w:rsidRPr="0091620A" w:rsidR="00C77983">
        <w:rPr>
          <w:rFonts w:ascii="Arial" w:hAnsi="Arial" w:cs="Arial"/>
          <w:color w:val="auto"/>
          <w:sz w:val="20"/>
          <w:szCs w:val="20"/>
          <w:vertAlign w:val="superscript"/>
        </w:rPr>
        <w:t>3</w:t>
      </w:r>
      <w:r w:rsidRPr="0091620A" w:rsidR="00C77983">
        <w:rPr>
          <w:rFonts w:ascii="Arial" w:hAnsi="Arial" w:cs="Arial"/>
          <w:color w:val="auto"/>
          <w:sz w:val="20"/>
          <w:szCs w:val="20"/>
        </w:rPr>
        <w:t>,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b) Khoáng sản đi kèm: ........ (tấn, m</w:t>
      </w:r>
      <w:r w:rsidRPr="0091620A" w:rsidR="00C77983">
        <w:rPr>
          <w:rFonts w:ascii="Arial" w:hAnsi="Arial" w:cs="Arial"/>
          <w:color w:val="auto"/>
          <w:sz w:val="20"/>
          <w:szCs w:val="20"/>
          <w:vertAlign w:val="superscript"/>
        </w:rPr>
        <w:t>3</w:t>
      </w:r>
      <w:r w:rsidRPr="0091620A" w:rsidR="00C77983">
        <w:rPr>
          <w:rFonts w:ascii="Arial" w:hAnsi="Arial" w:cs="Arial"/>
          <w:color w:val="auto"/>
          <w:sz w:val="20"/>
          <w:szCs w:val="20"/>
        </w:rPr>
        <w:t>,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5. Trữ lượng (khối lượng) khoáng sản được phép tiếp tục khai thác: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a) Khoáng sản chính: ............... (tấn, m</w:t>
      </w:r>
      <w:r w:rsidRPr="0091620A" w:rsidR="00C77983">
        <w:rPr>
          <w:rFonts w:ascii="Arial" w:hAnsi="Arial" w:cs="Arial"/>
          <w:color w:val="auto"/>
          <w:sz w:val="20"/>
          <w:szCs w:val="20"/>
          <w:vertAlign w:val="superscript"/>
        </w:rPr>
        <w:t>3</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b) Khoáng sản đi kèm (nếu có): ........... (tấn, m</w:t>
      </w:r>
      <w:r w:rsidRPr="0091620A" w:rsidR="00C77983">
        <w:rPr>
          <w:rFonts w:ascii="Arial" w:hAnsi="Arial" w:cs="Arial"/>
          <w:color w:val="auto"/>
          <w:sz w:val="20"/>
          <w:szCs w:val="20"/>
          <w:vertAlign w:val="superscript"/>
        </w:rPr>
        <w:t>3</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6. Công suất khai thác tối đa</w:t>
      </w:r>
      <w:r w:rsidRPr="0091620A" w:rsidR="00C77983">
        <w:rPr>
          <w:rFonts w:ascii="Arial" w:hAnsi="Arial" w:cs="Arial"/>
          <w:color w:val="auto"/>
          <w:sz w:val="20"/>
          <w:szCs w:val="20"/>
          <w:vertAlign w:val="superscript"/>
        </w:rPr>
        <w:t>56</w:t>
      </w:r>
      <w:r w:rsidRPr="0091620A" w:rsidR="00C77983">
        <w:rPr>
          <w:rFonts w:ascii="Arial" w:hAnsi="Arial" w:cs="Arial"/>
          <w:color w:val="auto"/>
          <w:sz w:val="20"/>
          <w:szCs w:val="20"/>
        </w:rPr>
        <w:t>: .......... (tấn, m</w:t>
      </w:r>
      <w:r w:rsidRPr="0091620A" w:rsidR="00C77983">
        <w:rPr>
          <w:rFonts w:ascii="Arial" w:hAnsi="Arial" w:cs="Arial"/>
          <w:color w:val="auto"/>
          <w:sz w:val="20"/>
          <w:szCs w:val="20"/>
          <w:vertAlign w:val="superscript"/>
        </w:rPr>
        <w:t>3</w:t>
      </w:r>
      <w:r w:rsidRPr="0091620A" w:rsidR="0042348F">
        <w:rPr>
          <w:rFonts w:ascii="Arial" w:hAnsi="Arial" w:cs="Arial"/>
          <w:color w:val="auto"/>
          <w:sz w:val="20"/>
          <w:szCs w:val="20"/>
        </w:rPr>
        <w:t>/</w:t>
      </w:r>
      <w:r w:rsidRPr="0091620A" w:rsidR="00C77983">
        <w:rPr>
          <w:rFonts w:ascii="Arial" w:hAnsi="Arial" w:cs="Arial"/>
          <w:color w:val="auto"/>
          <w:sz w:val="20"/>
          <w:szCs w:val="20"/>
        </w:rPr>
        <w:t>năm);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7. Thời hạn khai thác: ............................</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2.</w:t>
      </w:r>
      <w:r w:rsidRPr="0091620A" w:rsidR="00C77983">
        <w:rPr>
          <w:rFonts w:ascii="Arial" w:hAnsi="Arial" w:cs="Arial"/>
          <w:color w:val="auto"/>
          <w:sz w:val="20"/>
          <w:szCs w:val="20"/>
        </w:rPr>
        <w:t xml:space="preserve"> ........ </w:t>
      </w:r>
      <w:r w:rsidRPr="0091620A" w:rsidR="00C77983">
        <w:rPr>
          <w:rFonts w:ascii="Arial" w:hAnsi="Arial" w:cs="Arial"/>
          <w:i/>
          <w:iCs/>
          <w:color w:val="auto"/>
          <w:sz w:val="20"/>
          <w:szCs w:val="20"/>
        </w:rPr>
        <w:t>(Tên tổ chức, cá nhân)</w:t>
      </w:r>
      <w:r w:rsidRPr="0091620A" w:rsidR="00C77983">
        <w:rPr>
          <w:rFonts w:ascii="Arial" w:hAnsi="Arial" w:cs="Arial"/>
          <w:color w:val="auto"/>
          <w:sz w:val="20"/>
          <w:szCs w:val="20"/>
        </w:rPr>
        <w:t xml:space="preserve"> ................có trách nhiệm: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1. Nộp lệ phí chuyển nhượng quyền khai thác khoáng sản, các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phí có liên quan theo quy định hiện hành.</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2. Kê khai, báo cáo sản lượng khai thác khoáng sản trung thực, đầy đủ và chịu hoàn toàn mọi trách nhiệm trước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về số liệu báo cáo để thực hiện nghĩa vụ tài chính, nộp tiền cấp quyền khai thác khoáng sản theo quy định.</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3. Các yêu cầu cần thiết khác (trường hợp cần quy định thêm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kiện khi chuyển nhượng) đối với tổ chức, cá nhân được cấp giấy phép (nếu có).</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3.</w:t>
      </w:r>
      <w:r w:rsidRPr="0091620A" w:rsidR="00C77983">
        <w:rPr>
          <w:rFonts w:ascii="Arial" w:hAnsi="Arial" w:cs="Arial"/>
          <w:color w:val="auto"/>
          <w:sz w:val="20"/>
          <w:szCs w:val="20"/>
        </w:rPr>
        <w:t xml:space="preserve"> Giấy phép này có hiệu lực kể từ ngày ký và chấm dứt hiệu lực của Giấy phép khai thác khoáng sản số</w:t>
      </w:r>
      <w:r w:rsidRPr="0091620A" w:rsidR="006746B2">
        <w:rPr>
          <w:rFonts w:ascii="Arial" w:hAnsi="Arial" w:cs="Arial"/>
          <w:color w:val="auto"/>
          <w:sz w:val="20"/>
          <w:szCs w:val="20"/>
        </w:rPr>
        <w:t>…….</w:t>
      </w:r>
      <w:r w:rsidRPr="0091620A" w:rsidR="0042348F">
        <w:rPr>
          <w:rFonts w:ascii="Arial" w:hAnsi="Arial" w:cs="Arial"/>
          <w:color w:val="auto"/>
          <w:sz w:val="20"/>
          <w:szCs w:val="20"/>
        </w:rPr>
        <w:t>/</w:t>
      </w:r>
      <w:r w:rsidRPr="0091620A" w:rsidR="00C77983">
        <w:rPr>
          <w:rFonts w:ascii="Arial" w:hAnsi="Arial" w:cs="Arial"/>
          <w:color w:val="auto"/>
          <w:sz w:val="20"/>
          <w:szCs w:val="20"/>
        </w:rPr>
        <w:t>.</w:t>
      </w:r>
    </w:p>
    <w:p w:rsidR="006746B2" w:rsidRPr="0091620A" w:rsidP="00D524CA">
      <w:pPr>
        <w:spacing w:before="120" w:after="0" w:line="240" w:lineRule="auto"/>
        <w:rPr>
          <w:rFonts w:ascii="Arial" w:hAnsi="Arial" w:cs="Arial"/>
          <w:color w:val="auto"/>
          <w:sz w:val="20"/>
          <w:szCs w:val="20"/>
        </w:rPr>
      </w:pPr>
    </w:p>
    <w:tbl>
      <w:tblPr>
        <w:tblStyle w:val="TableNormal"/>
        <w:tblW w:w="5000" w:type="pct"/>
        <w:tblLook w:val="00A0"/>
      </w:tblPr>
      <w:tblGrid>
        <w:gridCol w:w="4643"/>
        <w:gridCol w:w="4644"/>
      </w:tblGrid>
      <w:tr>
        <w:tblPrEx>
          <w:tblW w:w="5000" w:type="pct"/>
          <w:tblLook w:val="00A0"/>
        </w:tblPrEx>
        <w:tc>
          <w:tcPr>
            <w:tcW w:w="4621" w:type="dxa"/>
            <w:tcMar>
              <w:top w:w="0" w:type="dxa"/>
              <w:left w:w="108" w:type="dxa"/>
              <w:bottom w:w="0" w:type="dxa"/>
              <w:right w:w="108" w:type="dxa"/>
            </w:tcMa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i/>
                <w:iCs/>
                <w:color w:val="auto"/>
                <w:sz w:val="20"/>
                <w:szCs w:val="20"/>
              </w:rPr>
              <w:t>Nơi nhận:</w:t>
            </w:r>
            <w:r w:rsidRPr="0091620A" w:rsidR="00C77983">
              <w:rPr>
                <w:rFonts w:ascii="Arial" w:hAnsi="Arial" w:cs="Arial"/>
                <w:color w:val="auto"/>
                <w:sz w:val="20"/>
                <w:szCs w:val="20"/>
              </w:rPr>
              <w:br/>
            </w:r>
            <w:r w:rsidRPr="0091620A" w:rsidR="00C77983">
              <w:rPr>
                <w:rFonts w:ascii="Arial" w:hAnsi="Arial" w:cs="Arial"/>
                <w:color w:val="auto"/>
                <w:sz w:val="16"/>
                <w:szCs w:val="20"/>
              </w:rPr>
              <w:t>- ..... (</w:t>
            </w:r>
            <w:r w:rsidRPr="0091620A" w:rsidR="00C77983">
              <w:rPr>
                <w:rFonts w:ascii="Arial" w:hAnsi="Arial" w:cs="Arial"/>
                <w:i/>
                <w:iCs/>
                <w:color w:val="auto"/>
                <w:sz w:val="16"/>
                <w:szCs w:val="20"/>
              </w:rPr>
              <w:t>Tên tổ chức, cá nhân</w:t>
            </w:r>
            <w:r w:rsidRPr="0091620A" w:rsidR="00C77983">
              <w:rPr>
                <w:rFonts w:ascii="Arial" w:hAnsi="Arial" w:cs="Arial"/>
                <w:color w:val="auto"/>
                <w:sz w:val="16"/>
                <w:szCs w:val="20"/>
              </w:rPr>
              <w:t>)... (bản chính);</w:t>
              <w:br/>
              <w:t>- Cơ quan cấp phép (bản chính);</w:t>
              <w:br/>
              <w:t>- Cơ quan thẩm định hồ sơ (bản chính);</w:t>
              <w:br/>
              <w:t>- UBND tỉnh (thành phố)..................</w:t>
              <w:br/>
              <w:t>- .......................................</w:t>
              <w:br/>
              <w:t>- Lưu VT, ......... (.......)</w:t>
            </w:r>
          </w:p>
        </w:tc>
        <w:tc>
          <w:tcPr>
            <w:tcW w:w="4621" w:type="dxa"/>
            <w:tcMar>
              <w:top w:w="0" w:type="dxa"/>
              <w:left w:w="108" w:type="dxa"/>
              <w:bottom w:w="0" w:type="dxa"/>
              <w:right w:w="108" w:type="dxa"/>
            </w:tcMa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BỘ TRƯỞNG</w:t>
            </w:r>
            <w:r w:rsidRPr="0091620A" w:rsidR="00C77983">
              <w:rPr>
                <w:rFonts w:ascii="Arial" w:hAnsi="Arial" w:cs="Arial"/>
                <w:color w:val="auto"/>
                <w:sz w:val="20"/>
                <w:szCs w:val="20"/>
              </w:rPr>
              <w:br/>
            </w:r>
            <w:r w:rsidRPr="0091620A" w:rsidR="00C77983">
              <w:rPr>
                <w:rFonts w:ascii="Arial" w:hAnsi="Arial" w:cs="Arial"/>
                <w:i/>
                <w:iCs/>
                <w:color w:val="auto"/>
                <w:sz w:val="20"/>
                <w:szCs w:val="20"/>
              </w:rPr>
              <w:t>(Ký tên, đóng dấu)</w:t>
            </w:r>
          </w:p>
        </w:tc>
      </w:tr>
    </w:tbl>
    <w:p w:rsidR="00A77B3E" w:rsidRPr="0091620A" w:rsidP="00D524CA">
      <w:pPr>
        <w:spacing w:before="120" w:after="0" w:line="240" w:lineRule="auto"/>
        <w:rPr>
          <w:rFonts w:ascii="Arial" w:hAnsi="Arial" w:cs="Arial"/>
          <w:color w:val="auto"/>
          <w:sz w:val="20"/>
          <w:szCs w:val="20"/>
          <w:vertAlign w:val="superscript"/>
        </w:rPr>
      </w:pPr>
      <w:r w:rsidRPr="0091620A" w:rsidR="00753042">
        <w:rPr>
          <w:rFonts w:ascii="Arial" w:hAnsi="Arial" w:cs="Arial"/>
          <w:color w:val="auto"/>
          <w:sz w:val="20"/>
          <w:szCs w:val="20"/>
        </w:rPr>
        <w:t>________________</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55</w:t>
      </w:r>
      <w:r w:rsidRPr="0091620A" w:rsidR="00C77983">
        <w:rPr>
          <w:rFonts w:ascii="Arial" w:hAnsi="Arial" w:cs="Arial"/>
          <w:color w:val="auto"/>
          <w:sz w:val="20"/>
          <w:szCs w:val="20"/>
        </w:rPr>
        <w:t xml:space="preserve"> Nội dung chi tiết của bản đồ thực hiện theo quy định tại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4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20 của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số 36</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 xml:space="preserve">TT-BNNMT ngày 02 tháng 7 năm 2025 và </w:t>
      </w:r>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35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II ban hành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số 36</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 xml:space="preserve">TT-BNNMT.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56</w:t>
      </w:r>
      <w:r w:rsidRPr="0091620A" w:rsidR="00C77983">
        <w:rPr>
          <w:rFonts w:ascii="Arial" w:hAnsi="Arial" w:cs="Arial"/>
          <w:color w:val="auto"/>
          <w:sz w:val="20"/>
          <w:szCs w:val="20"/>
        </w:rPr>
        <w:t xml:space="preserve"> Chỉ áp dụng đối với khoáng sản chính.</w:t>
      </w:r>
    </w:p>
    <w:p w:rsidR="00A77B3E" w:rsidRPr="0091620A" w:rsidP="00D524CA">
      <w:pPr>
        <w:spacing w:before="120" w:after="0" w:line="240" w:lineRule="auto"/>
        <w:rPr>
          <w:rFonts w:ascii="Arial" w:hAnsi="Arial" w:cs="Arial"/>
          <w:color w:val="auto"/>
          <w:sz w:val="20"/>
          <w:szCs w:val="20"/>
        </w:rPr>
      </w:pPr>
    </w:p>
    <w:tbl>
      <w:tblPr>
        <w:tblStyle w:val="TableNormal"/>
        <w:tblW w:w="5000" w:type="pct"/>
        <w:tblCellMar>
          <w:left w:w="0" w:type="dxa"/>
          <w:right w:w="0" w:type="dxa"/>
        </w:tblCellMar>
        <w:tblLook w:val="01E0"/>
      </w:tblPr>
      <w:tblGrid>
        <w:gridCol w:w="4548"/>
        <w:gridCol w:w="4523"/>
      </w:tblGrid>
      <w:tr>
        <w:tblPrEx>
          <w:tblW w:w="5000" w:type="pct"/>
          <w:tblCellMar>
            <w:left w:w="0" w:type="dxa"/>
            <w:right w:w="0" w:type="dxa"/>
          </w:tblCellMar>
          <w:tblLook w:val="01E0"/>
        </w:tblPrEx>
        <w:tc>
          <w:tcPr>
            <w:tcW w:w="2507" w:type="pct"/>
            <w:shd w:val="clear" w:color="auto" w:fill="auto"/>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BỘ NÔNG NGHIỆP VÀ MÔI TRƯỜNG</w:t>
            </w:r>
            <w:r w:rsidRPr="0091620A" w:rsidR="00C77983">
              <w:rPr>
                <w:rFonts w:ascii="Arial" w:hAnsi="Arial" w:cs="Arial"/>
                <w:color w:val="auto"/>
                <w:sz w:val="20"/>
                <w:szCs w:val="20"/>
              </w:rPr>
              <w:br/>
            </w:r>
            <w:r w:rsidRPr="0091620A" w:rsidR="00245C2A">
              <w:rPr>
                <w:rFonts w:ascii="Arial" w:hAnsi="Arial" w:cs="Arial"/>
                <w:color w:val="auto"/>
                <w:sz w:val="20"/>
                <w:szCs w:val="20"/>
              </w:rPr>
              <w:t>-----------------</w:t>
            </w:r>
          </w:p>
        </w:tc>
        <w:tc>
          <w:tcPr>
            <w:tcW w:w="2493" w:type="pct"/>
            <w:shd w:val="clear" w:color="auto" w:fill="auto"/>
          </w:tcPr>
          <w:p w:rsidR="00A77B3E" w:rsidRPr="0091620A" w:rsidP="00D524CA">
            <w:pPr>
              <w:spacing w:before="120" w:after="0" w:line="240" w:lineRule="auto"/>
              <w:jc w:val="right"/>
              <w:rPr>
                <w:rFonts w:ascii="Arial" w:hAnsi="Arial" w:cs="Arial"/>
                <w:color w:val="auto"/>
                <w:sz w:val="20"/>
                <w:szCs w:val="20"/>
              </w:rPr>
            </w:pP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w:t>
            </w:r>
          </w:p>
        </w:tc>
      </w:tr>
    </w:tbl>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RANH GIỚI, TỌA ĐỘ, MỨC SÂU KHU VỰC KHAI THÁC KHOÁNG SẢN</w:t>
      </w:r>
    </w:p>
    <w:p w:rsidR="00A77B3E" w:rsidRPr="0091620A" w:rsidP="00D524CA">
      <w:pPr>
        <w:spacing w:before="120" w:after="0" w:line="240" w:lineRule="auto"/>
        <w:jc w:val="center"/>
        <w:rPr>
          <w:rFonts w:ascii="Arial" w:hAnsi="Arial" w:cs="Arial"/>
          <w:i/>
          <w:iCs/>
          <w:color w:val="auto"/>
          <w:sz w:val="20"/>
          <w:szCs w:val="20"/>
        </w:rPr>
      </w:pPr>
      <w:r w:rsidRPr="0091620A" w:rsidR="00C77983">
        <w:rPr>
          <w:rFonts w:ascii="Arial" w:hAnsi="Arial" w:cs="Arial"/>
          <w:i/>
          <w:iCs/>
          <w:color w:val="auto"/>
          <w:sz w:val="20"/>
          <w:szCs w:val="20"/>
        </w:rPr>
        <w:t>(Kèm theo Giấy phép khai thác khoáng sản (chuyển nhượng) số .......</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GP-BNNMT ngày ........ tháng ....... năm ........ của Bộ trưởng Bộ Nông nghiệp và Môi trường)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1. Trường hợp không có chồng lấn diện tích trên bề mặt giữa các giấy phép khai thác khoáng sản</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1525"/>
        <w:gridCol w:w="3780"/>
        <w:gridCol w:w="3776"/>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40" w:type="pct"/>
            <w:vMerge w:val="restart"/>
            <w:shd w:val="clear" w:color="auto" w:fill="auto"/>
            <w:vAlign w:val="center"/>
          </w:tcPr>
          <w:p w:rsidR="00245C2A"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Điểm</w:t>
            </w:r>
            <w:r w:rsidRPr="0091620A">
              <w:rPr>
                <w:rFonts w:ascii="Arial" w:hAnsi="Arial" w:cs="Arial"/>
                <w:b/>
                <w:bCs/>
                <w:color w:val="auto"/>
                <w:sz w:val="20"/>
                <w:szCs w:val="20"/>
              </w:rPr>
              <w:t xml:space="preserve"> góc</w:t>
            </w:r>
          </w:p>
        </w:tc>
        <w:tc>
          <w:tcPr>
            <w:tcW w:w="4160" w:type="pct"/>
            <w:gridSpan w:val="2"/>
            <w:shd w:val="clear" w:color="auto" w:fill="auto"/>
            <w:vAlign w:val="center"/>
          </w:tcPr>
          <w:p w:rsidR="00245C2A"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Hệ tọa độ VN-2000 </w:t>
              <w:br/>
            </w:r>
            <w:r w:rsidRPr="0091620A">
              <w:rPr>
                <w:rFonts w:ascii="Arial" w:hAnsi="Arial" w:cs="Arial"/>
                <w:color w:val="auto"/>
                <w:sz w:val="20"/>
                <w:szCs w:val="20"/>
              </w:rPr>
              <w:t>(Kinh tuyến trục ... múi chiếu...)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40" w:type="pct"/>
            <w:vMerge/>
            <w:shd w:val="clear" w:color="auto" w:fill="auto"/>
            <w:vAlign w:val="center"/>
          </w:tcPr>
          <w:p w:rsidR="00245C2A" w:rsidRPr="0091620A" w:rsidP="00D524CA">
            <w:pPr>
              <w:widowControl w:val="0"/>
              <w:spacing w:before="120" w:after="0" w:line="240" w:lineRule="auto"/>
              <w:jc w:val="center"/>
              <w:rPr>
                <w:rFonts w:ascii="Arial" w:hAnsi="Arial" w:cs="Arial"/>
                <w:color w:val="auto"/>
                <w:sz w:val="20"/>
                <w:szCs w:val="20"/>
              </w:rPr>
            </w:pPr>
          </w:p>
        </w:tc>
        <w:tc>
          <w:tcPr>
            <w:tcW w:w="2081" w:type="pct"/>
            <w:shd w:val="clear" w:color="auto" w:fill="auto"/>
            <w:vAlign w:val="center"/>
          </w:tcPr>
          <w:p w:rsidR="00245C2A"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X</w:t>
            </w:r>
            <w:r w:rsidRPr="0091620A">
              <w:rPr>
                <w:rFonts w:ascii="Arial" w:hAnsi="Arial" w:cs="Arial"/>
                <w:color w:val="auto"/>
                <w:sz w:val="20"/>
                <w:szCs w:val="20"/>
              </w:rPr>
              <w:t xml:space="preserve"> (m)</w:t>
            </w:r>
          </w:p>
        </w:tc>
        <w:tc>
          <w:tcPr>
            <w:tcW w:w="2079" w:type="pct"/>
            <w:shd w:val="clear" w:color="auto" w:fill="auto"/>
            <w:vAlign w:val="center"/>
          </w:tcPr>
          <w:p w:rsidR="00245C2A"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Y</w:t>
            </w:r>
            <w:r w:rsidRPr="0091620A">
              <w:rPr>
                <w:rFonts w:ascii="Arial" w:hAnsi="Arial" w:cs="Arial"/>
                <w:color w:val="auto"/>
                <w:sz w:val="20"/>
                <w:szCs w:val="20"/>
              </w:rPr>
              <w:t xml:space="preserve"> (m)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40"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1</w:t>
            </w:r>
          </w:p>
        </w:tc>
        <w:tc>
          <w:tcPr>
            <w:tcW w:w="2081"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c>
          <w:tcPr>
            <w:tcW w:w="2079"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40"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2</w:t>
            </w:r>
          </w:p>
        </w:tc>
        <w:tc>
          <w:tcPr>
            <w:tcW w:w="2081"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c>
          <w:tcPr>
            <w:tcW w:w="2079"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40"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2081"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c>
          <w:tcPr>
            <w:tcW w:w="2079"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40"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n</w:t>
            </w:r>
          </w:p>
        </w:tc>
        <w:tc>
          <w:tcPr>
            <w:tcW w:w="2081"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c>
          <w:tcPr>
            <w:tcW w:w="2079"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gridSpan w:val="3"/>
            <w:shd w:val="clear" w:color="auto" w:fill="auto"/>
            <w:vAlign w:val="center"/>
          </w:tcPr>
          <w:p w:rsidR="00245C2A"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Diện tích: </w:t>
            </w:r>
            <w:r w:rsidRPr="0091620A">
              <w:rPr>
                <w:rFonts w:ascii="Arial" w:hAnsi="Arial" w:cs="Arial"/>
                <w:color w:val="auto"/>
                <w:sz w:val="20"/>
                <w:szCs w:val="20"/>
              </w:rPr>
              <w:t>......... (ha, m</w:t>
            </w:r>
            <w:r w:rsidRPr="0091620A">
              <w:rPr>
                <w:rFonts w:ascii="Arial" w:hAnsi="Arial" w:cs="Arial"/>
                <w:color w:val="auto"/>
                <w:sz w:val="20"/>
                <w:szCs w:val="20"/>
                <w:vertAlign w:val="superscript"/>
              </w:rPr>
              <w:t>2</w:t>
            </w:r>
            <w:r w:rsidRPr="0091620A">
              <w:rPr>
                <w:rFonts w:ascii="Arial" w:hAnsi="Arial" w:cs="Arial"/>
                <w:color w:val="auto"/>
                <w:sz w:val="20"/>
                <w:szCs w:val="20"/>
              </w:rPr>
              <w:t>, km</w:t>
            </w:r>
            <w:r w:rsidRPr="0091620A">
              <w:rPr>
                <w:rFonts w:ascii="Arial" w:hAnsi="Arial" w:cs="Arial"/>
                <w:color w:val="auto"/>
                <w:sz w:val="20"/>
                <w:szCs w:val="20"/>
                <w:vertAlign w:val="superscript"/>
              </w:rPr>
              <w:t>2</w:t>
            </w:r>
            <w:r w:rsidRPr="0091620A">
              <w:rPr>
                <w:rFonts w:ascii="Arial" w:hAnsi="Arial" w:cs="Arial"/>
                <w:color w:val="auto"/>
                <w:sz w:val="20"/>
                <w:szCs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gridSpan w:val="3"/>
            <w:shd w:val="clear" w:color="auto" w:fill="auto"/>
            <w:vAlign w:val="center"/>
          </w:tcPr>
          <w:p w:rsidR="00245C2A"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Mức sâu khai thác cao nhất </w:t>
            </w:r>
            <w:r w:rsidRPr="0091620A">
              <w:rPr>
                <w:rFonts w:ascii="Arial" w:hAnsi="Arial" w:cs="Arial"/>
                <w:color w:val="auto"/>
                <w:sz w:val="20"/>
                <w:szCs w:val="20"/>
              </w:rPr>
              <w:t>...... (m)</w:t>
            </w:r>
          </w:p>
          <w:p w:rsidR="00245C2A"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Mức sâu khai thác thấp nhất </w:t>
            </w:r>
            <w:r w:rsidRPr="0091620A">
              <w:rPr>
                <w:rFonts w:ascii="Arial" w:hAnsi="Arial" w:cs="Arial"/>
                <w:color w:val="auto"/>
                <w:sz w:val="20"/>
                <w:szCs w:val="20"/>
              </w:rPr>
              <w:t>......</w:t>
            </w:r>
            <w:r w:rsidRPr="0091620A">
              <w:rPr>
                <w:rFonts w:ascii="Arial" w:hAnsi="Arial" w:cs="Arial"/>
                <w:b/>
                <w:bCs/>
                <w:color w:val="auto"/>
                <w:sz w:val="20"/>
                <w:szCs w:val="20"/>
              </w:rPr>
              <w:t xml:space="preserve"> </w:t>
            </w:r>
            <w:r w:rsidRPr="0091620A">
              <w:rPr>
                <w:rFonts w:ascii="Arial" w:hAnsi="Arial" w:cs="Arial"/>
                <w:color w:val="auto"/>
                <w:sz w:val="20"/>
                <w:szCs w:val="20"/>
              </w:rPr>
              <w:t>(m)</w:t>
            </w:r>
          </w:p>
        </w:tc>
      </w:tr>
    </w:tbl>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2. Trường hợp có chồng lấn diện tích trên bề mặt giữa các giấy phép khai thác khoáng sản</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1577"/>
        <w:gridCol w:w="1433"/>
        <w:gridCol w:w="1863"/>
        <w:gridCol w:w="1980"/>
        <w:gridCol w:w="2228"/>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68" w:type="pct"/>
            <w:vMerge w:val="restart"/>
            <w:shd w:val="clear" w:color="auto" w:fill="auto"/>
            <w:vAlign w:val="center"/>
          </w:tcPr>
          <w:p w:rsidR="00245C2A"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Mức sâu thấp nhất khu vực chồng lấn </w:t>
            </w:r>
            <w:r w:rsidRPr="0091620A">
              <w:rPr>
                <w:rFonts w:ascii="Arial" w:hAnsi="Arial" w:cs="Arial"/>
                <w:color w:val="auto"/>
                <w:sz w:val="20"/>
                <w:szCs w:val="20"/>
              </w:rPr>
              <w:t>(m)</w:t>
            </w:r>
          </w:p>
        </w:tc>
        <w:tc>
          <w:tcPr>
            <w:tcW w:w="789" w:type="pct"/>
            <w:vMerge w:val="restart"/>
            <w:shd w:val="clear" w:color="auto" w:fill="auto"/>
            <w:vAlign w:val="center"/>
          </w:tcPr>
          <w:p w:rsidR="00245C2A"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Điểm</w:t>
            </w:r>
            <w:r w:rsidRPr="0091620A">
              <w:rPr>
                <w:rFonts w:ascii="Arial" w:hAnsi="Arial" w:cs="Arial"/>
                <w:b/>
                <w:bCs/>
                <w:color w:val="auto"/>
                <w:sz w:val="20"/>
                <w:szCs w:val="20"/>
              </w:rPr>
              <w:t xml:space="preserve"> góc khu vực chồng lấn</w:t>
            </w:r>
          </w:p>
        </w:tc>
        <w:tc>
          <w:tcPr>
            <w:tcW w:w="2116" w:type="pct"/>
            <w:gridSpan w:val="2"/>
            <w:shd w:val="clear" w:color="auto" w:fill="auto"/>
            <w:vAlign w:val="center"/>
          </w:tcPr>
          <w:p w:rsidR="00245C2A"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Hệ tọa độ VN-2000 </w:t>
              <w:br/>
            </w:r>
            <w:r w:rsidRPr="0091620A">
              <w:rPr>
                <w:rFonts w:ascii="Arial" w:hAnsi="Arial" w:cs="Arial"/>
                <w:i/>
                <w:iCs/>
                <w:color w:val="auto"/>
                <w:sz w:val="20"/>
                <w:szCs w:val="20"/>
              </w:rPr>
              <w:t>(Kinh tuyến trục ... múi chiếu</w:t>
            </w:r>
            <w:r w:rsidRPr="0091620A">
              <w:rPr>
                <w:rFonts w:ascii="Arial" w:hAnsi="Arial" w:cs="Arial"/>
                <w:i/>
                <w:iCs/>
                <w:color w:val="auto"/>
                <w:sz w:val="20"/>
                <w:szCs w:val="20"/>
              </w:rPr>
              <w:t>...)</w:t>
            </w:r>
          </w:p>
        </w:tc>
        <w:tc>
          <w:tcPr>
            <w:tcW w:w="1227" w:type="pct"/>
            <w:vMerge w:val="restart"/>
            <w:shd w:val="clear" w:color="auto" w:fill="auto"/>
            <w:vAlign w:val="center"/>
          </w:tcPr>
          <w:p w:rsidR="00245C2A"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Diện tích</w:t>
            </w:r>
            <w:r w:rsidRPr="0091620A">
              <w:rPr>
                <w:rFonts w:ascii="Arial" w:hAnsi="Arial" w:cs="Arial"/>
                <w:color w:val="auto"/>
                <w:sz w:val="20"/>
                <w:szCs w:val="20"/>
              </w:rPr>
              <w:t xml:space="preserve"> </w:t>
            </w:r>
            <w:r w:rsidRPr="0091620A">
              <w:rPr>
                <w:rFonts w:ascii="Arial" w:hAnsi="Arial" w:cs="Arial"/>
                <w:b/>
                <w:bCs/>
                <w:color w:val="auto"/>
                <w:sz w:val="20"/>
                <w:szCs w:val="20"/>
              </w:rPr>
              <w:t xml:space="preserve">chồng lấn theo bề mặt </w:t>
            </w:r>
            <w:r w:rsidRPr="0091620A">
              <w:rPr>
                <w:rFonts w:ascii="Arial" w:hAnsi="Arial" w:cs="Arial"/>
                <w:color w:val="auto"/>
                <w:sz w:val="20"/>
                <w:szCs w:val="20"/>
              </w:rPr>
              <w:t>(ha, m</w:t>
            </w:r>
            <w:r w:rsidRPr="0091620A">
              <w:rPr>
                <w:rFonts w:ascii="Arial" w:hAnsi="Arial" w:cs="Arial"/>
                <w:color w:val="auto"/>
                <w:sz w:val="20"/>
                <w:szCs w:val="20"/>
                <w:vertAlign w:val="superscript"/>
              </w:rPr>
              <w:t>2</w:t>
            </w:r>
            <w:r w:rsidRPr="0091620A">
              <w:rPr>
                <w:rFonts w:ascii="Arial" w:hAnsi="Arial" w:cs="Arial"/>
                <w:color w:val="auto"/>
                <w:sz w:val="20"/>
                <w:szCs w:val="20"/>
              </w:rPr>
              <w:t>, km</w:t>
            </w:r>
            <w:r w:rsidRPr="0091620A">
              <w:rPr>
                <w:rFonts w:ascii="Arial" w:hAnsi="Arial" w:cs="Arial"/>
                <w:color w:val="auto"/>
                <w:sz w:val="20"/>
                <w:szCs w:val="20"/>
                <w:vertAlign w:val="superscript"/>
              </w:rPr>
              <w:t>2</w:t>
            </w:r>
            <w:r w:rsidRPr="0091620A">
              <w:rPr>
                <w:rFonts w:ascii="Arial" w:hAnsi="Arial" w:cs="Arial"/>
                <w:color w:val="auto"/>
                <w:sz w:val="20"/>
                <w:szCs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68" w:type="pct"/>
            <w:vMerge/>
            <w:shd w:val="clear" w:color="auto" w:fill="auto"/>
            <w:vAlign w:val="center"/>
          </w:tcPr>
          <w:p w:rsidR="00245C2A" w:rsidRPr="0091620A" w:rsidP="00D524CA">
            <w:pPr>
              <w:widowControl w:val="0"/>
              <w:spacing w:before="120" w:after="0" w:line="240" w:lineRule="auto"/>
              <w:jc w:val="center"/>
              <w:rPr>
                <w:rFonts w:ascii="Arial" w:hAnsi="Arial" w:cs="Arial"/>
                <w:color w:val="auto"/>
                <w:sz w:val="20"/>
                <w:szCs w:val="20"/>
              </w:rPr>
            </w:pPr>
          </w:p>
        </w:tc>
        <w:tc>
          <w:tcPr>
            <w:tcW w:w="789" w:type="pct"/>
            <w:vMerge/>
            <w:shd w:val="clear" w:color="auto" w:fill="auto"/>
            <w:vAlign w:val="center"/>
          </w:tcPr>
          <w:p w:rsidR="00245C2A" w:rsidRPr="0091620A" w:rsidP="00D524CA">
            <w:pPr>
              <w:widowControl w:val="0"/>
              <w:spacing w:before="120" w:after="0" w:line="240" w:lineRule="auto"/>
              <w:jc w:val="center"/>
              <w:rPr>
                <w:rFonts w:ascii="Arial" w:hAnsi="Arial" w:cs="Arial"/>
                <w:color w:val="auto"/>
                <w:sz w:val="20"/>
                <w:szCs w:val="20"/>
              </w:rPr>
            </w:pPr>
          </w:p>
        </w:tc>
        <w:tc>
          <w:tcPr>
            <w:tcW w:w="1026" w:type="pct"/>
            <w:shd w:val="clear" w:color="auto" w:fill="auto"/>
            <w:vAlign w:val="center"/>
          </w:tcPr>
          <w:p w:rsidR="00245C2A"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X</w:t>
            </w:r>
            <w:r w:rsidRPr="0091620A">
              <w:rPr>
                <w:rFonts w:ascii="Arial" w:hAnsi="Arial" w:cs="Arial"/>
                <w:color w:val="auto"/>
                <w:sz w:val="20"/>
                <w:szCs w:val="20"/>
              </w:rPr>
              <w:t xml:space="preserve"> (m)</w:t>
            </w:r>
          </w:p>
        </w:tc>
        <w:tc>
          <w:tcPr>
            <w:tcW w:w="1090" w:type="pct"/>
            <w:shd w:val="clear" w:color="auto" w:fill="auto"/>
            <w:vAlign w:val="center"/>
          </w:tcPr>
          <w:p w:rsidR="00245C2A"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Y</w:t>
            </w:r>
            <w:r w:rsidRPr="0091620A">
              <w:rPr>
                <w:rFonts w:ascii="Arial" w:hAnsi="Arial" w:cs="Arial"/>
                <w:color w:val="auto"/>
                <w:sz w:val="20"/>
                <w:szCs w:val="20"/>
              </w:rPr>
              <w:t xml:space="preserve"> (m)</w:t>
            </w:r>
          </w:p>
        </w:tc>
        <w:tc>
          <w:tcPr>
            <w:tcW w:w="1227" w:type="pct"/>
            <w:vMerge/>
            <w:shd w:val="clear" w:color="auto" w:fill="auto"/>
            <w:vAlign w:val="center"/>
          </w:tcPr>
          <w:p w:rsidR="00245C2A"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68" w:type="pct"/>
            <w:vMerge w:val="restart"/>
            <w:shd w:val="clear" w:color="auto" w:fill="auto"/>
            <w:vAlign w:val="center"/>
          </w:tcPr>
          <w:p w:rsidR="00245C2A"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H1</w:t>
            </w:r>
          </w:p>
        </w:tc>
        <w:tc>
          <w:tcPr>
            <w:tcW w:w="789" w:type="pct"/>
            <w:shd w:val="clear" w:color="auto" w:fill="auto"/>
            <w:vAlign w:val="center"/>
          </w:tcPr>
          <w:p w:rsidR="00245C2A"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1</w:t>
            </w:r>
          </w:p>
        </w:tc>
        <w:tc>
          <w:tcPr>
            <w:tcW w:w="1026" w:type="pct"/>
            <w:shd w:val="clear" w:color="auto" w:fill="auto"/>
            <w:vAlign w:val="center"/>
          </w:tcPr>
          <w:p w:rsidR="00245C2A" w:rsidRPr="0091620A" w:rsidP="00D524CA">
            <w:pPr>
              <w:spacing w:before="120" w:after="0" w:line="240" w:lineRule="auto"/>
              <w:jc w:val="center"/>
              <w:rPr>
                <w:rFonts w:ascii="Arial" w:hAnsi="Arial" w:cs="Arial"/>
                <w:color w:val="auto"/>
                <w:sz w:val="20"/>
                <w:szCs w:val="20"/>
              </w:rPr>
            </w:pPr>
          </w:p>
        </w:tc>
        <w:tc>
          <w:tcPr>
            <w:tcW w:w="1090" w:type="pct"/>
            <w:shd w:val="clear" w:color="auto" w:fill="auto"/>
            <w:vAlign w:val="center"/>
          </w:tcPr>
          <w:p w:rsidR="00245C2A" w:rsidRPr="0091620A" w:rsidP="00D524CA">
            <w:pPr>
              <w:spacing w:before="120" w:after="0" w:line="240" w:lineRule="auto"/>
              <w:jc w:val="center"/>
              <w:rPr>
                <w:rFonts w:ascii="Arial" w:hAnsi="Arial" w:cs="Arial"/>
                <w:color w:val="auto"/>
                <w:sz w:val="20"/>
                <w:szCs w:val="20"/>
              </w:rPr>
            </w:pPr>
          </w:p>
        </w:tc>
        <w:tc>
          <w:tcPr>
            <w:tcW w:w="1227" w:type="pct"/>
            <w:vMerge w:val="restart"/>
            <w:shd w:val="clear" w:color="auto" w:fill="auto"/>
            <w:vAlign w:val="center"/>
          </w:tcPr>
          <w:p w:rsidR="00245C2A"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Diện tích khu vực chồng lấn thứ 1 (chồng lấn với Giấy phép số...)</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68" w:type="pct"/>
            <w:vMerge/>
            <w:shd w:val="clear" w:color="auto" w:fill="auto"/>
            <w:vAlign w:val="center"/>
          </w:tcPr>
          <w:p w:rsidR="00245C2A" w:rsidRPr="0091620A" w:rsidP="00D524CA">
            <w:pPr>
              <w:widowControl w:val="0"/>
              <w:spacing w:before="120" w:after="0" w:line="240" w:lineRule="auto"/>
              <w:jc w:val="center"/>
              <w:rPr>
                <w:rFonts w:ascii="Arial" w:hAnsi="Arial" w:cs="Arial"/>
                <w:color w:val="auto"/>
                <w:sz w:val="20"/>
                <w:szCs w:val="20"/>
              </w:rPr>
            </w:pPr>
          </w:p>
        </w:tc>
        <w:tc>
          <w:tcPr>
            <w:tcW w:w="789" w:type="pct"/>
            <w:shd w:val="clear" w:color="auto" w:fill="auto"/>
            <w:vAlign w:val="center"/>
          </w:tcPr>
          <w:p w:rsidR="00245C2A"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2</w:t>
            </w:r>
          </w:p>
        </w:tc>
        <w:tc>
          <w:tcPr>
            <w:tcW w:w="1026" w:type="pct"/>
            <w:shd w:val="clear" w:color="auto" w:fill="auto"/>
            <w:vAlign w:val="center"/>
          </w:tcPr>
          <w:p w:rsidR="00245C2A" w:rsidRPr="0091620A" w:rsidP="00D524CA">
            <w:pPr>
              <w:spacing w:before="120" w:after="0" w:line="240" w:lineRule="auto"/>
              <w:jc w:val="center"/>
              <w:rPr>
                <w:rFonts w:ascii="Arial" w:hAnsi="Arial" w:cs="Arial"/>
                <w:color w:val="auto"/>
                <w:sz w:val="20"/>
                <w:szCs w:val="20"/>
              </w:rPr>
            </w:pPr>
          </w:p>
        </w:tc>
        <w:tc>
          <w:tcPr>
            <w:tcW w:w="1090" w:type="pct"/>
            <w:shd w:val="clear" w:color="auto" w:fill="auto"/>
            <w:vAlign w:val="center"/>
          </w:tcPr>
          <w:p w:rsidR="00245C2A" w:rsidRPr="0091620A" w:rsidP="00D524CA">
            <w:pPr>
              <w:spacing w:before="120" w:after="0" w:line="240" w:lineRule="auto"/>
              <w:jc w:val="center"/>
              <w:rPr>
                <w:rFonts w:ascii="Arial" w:hAnsi="Arial" w:cs="Arial"/>
                <w:color w:val="auto"/>
                <w:sz w:val="20"/>
                <w:szCs w:val="20"/>
              </w:rPr>
            </w:pPr>
          </w:p>
        </w:tc>
        <w:tc>
          <w:tcPr>
            <w:tcW w:w="1227" w:type="pct"/>
            <w:vMerge/>
            <w:shd w:val="clear" w:color="auto" w:fill="auto"/>
            <w:vAlign w:val="center"/>
          </w:tcPr>
          <w:p w:rsidR="00245C2A"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68" w:type="pct"/>
            <w:vMerge/>
            <w:shd w:val="clear" w:color="auto" w:fill="auto"/>
            <w:vAlign w:val="center"/>
          </w:tcPr>
          <w:p w:rsidR="00245C2A" w:rsidRPr="0091620A" w:rsidP="00D524CA">
            <w:pPr>
              <w:widowControl w:val="0"/>
              <w:spacing w:before="120" w:after="0" w:line="240" w:lineRule="auto"/>
              <w:jc w:val="center"/>
              <w:rPr>
                <w:rFonts w:ascii="Arial" w:hAnsi="Arial" w:cs="Arial"/>
                <w:color w:val="auto"/>
                <w:sz w:val="20"/>
                <w:szCs w:val="20"/>
              </w:rPr>
            </w:pPr>
          </w:p>
        </w:tc>
        <w:tc>
          <w:tcPr>
            <w:tcW w:w="789" w:type="pct"/>
            <w:shd w:val="clear" w:color="auto" w:fill="auto"/>
            <w:vAlign w:val="center"/>
          </w:tcPr>
          <w:p w:rsidR="00245C2A"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w:t>
            </w:r>
          </w:p>
        </w:tc>
        <w:tc>
          <w:tcPr>
            <w:tcW w:w="1026" w:type="pct"/>
            <w:shd w:val="clear" w:color="auto" w:fill="auto"/>
            <w:vAlign w:val="center"/>
          </w:tcPr>
          <w:p w:rsidR="00245C2A" w:rsidRPr="0091620A" w:rsidP="00D524CA">
            <w:pPr>
              <w:spacing w:before="120" w:after="0" w:line="240" w:lineRule="auto"/>
              <w:jc w:val="center"/>
              <w:rPr>
                <w:rFonts w:ascii="Arial" w:hAnsi="Arial" w:cs="Arial"/>
                <w:color w:val="auto"/>
                <w:sz w:val="20"/>
                <w:szCs w:val="20"/>
              </w:rPr>
            </w:pPr>
          </w:p>
        </w:tc>
        <w:tc>
          <w:tcPr>
            <w:tcW w:w="1090" w:type="pct"/>
            <w:shd w:val="clear" w:color="auto" w:fill="auto"/>
            <w:vAlign w:val="center"/>
          </w:tcPr>
          <w:p w:rsidR="00245C2A" w:rsidRPr="0091620A" w:rsidP="00D524CA">
            <w:pPr>
              <w:spacing w:before="120" w:after="0" w:line="240" w:lineRule="auto"/>
              <w:jc w:val="center"/>
              <w:rPr>
                <w:rFonts w:ascii="Arial" w:hAnsi="Arial" w:cs="Arial"/>
                <w:color w:val="auto"/>
                <w:sz w:val="20"/>
                <w:szCs w:val="20"/>
              </w:rPr>
            </w:pPr>
          </w:p>
        </w:tc>
        <w:tc>
          <w:tcPr>
            <w:tcW w:w="1227" w:type="pct"/>
            <w:vMerge/>
            <w:shd w:val="clear" w:color="auto" w:fill="auto"/>
            <w:vAlign w:val="center"/>
          </w:tcPr>
          <w:p w:rsidR="00245C2A"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68" w:type="pct"/>
            <w:vMerge/>
            <w:shd w:val="clear" w:color="auto" w:fill="auto"/>
            <w:vAlign w:val="center"/>
          </w:tcPr>
          <w:p w:rsidR="00245C2A" w:rsidRPr="0091620A" w:rsidP="00D524CA">
            <w:pPr>
              <w:widowControl w:val="0"/>
              <w:spacing w:before="120" w:after="0" w:line="240" w:lineRule="auto"/>
              <w:jc w:val="center"/>
              <w:rPr>
                <w:rFonts w:ascii="Arial" w:hAnsi="Arial" w:cs="Arial"/>
                <w:color w:val="auto"/>
                <w:sz w:val="20"/>
                <w:szCs w:val="20"/>
              </w:rPr>
            </w:pPr>
          </w:p>
        </w:tc>
        <w:tc>
          <w:tcPr>
            <w:tcW w:w="789" w:type="pct"/>
            <w:shd w:val="clear" w:color="auto" w:fill="auto"/>
            <w:vAlign w:val="center"/>
          </w:tcPr>
          <w:p w:rsidR="00245C2A"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n</w:t>
            </w:r>
          </w:p>
        </w:tc>
        <w:tc>
          <w:tcPr>
            <w:tcW w:w="1026" w:type="pct"/>
            <w:shd w:val="clear" w:color="auto" w:fill="auto"/>
            <w:vAlign w:val="center"/>
          </w:tcPr>
          <w:p w:rsidR="00245C2A" w:rsidRPr="0091620A" w:rsidP="00D524CA">
            <w:pPr>
              <w:spacing w:before="120" w:after="0" w:line="240" w:lineRule="auto"/>
              <w:jc w:val="center"/>
              <w:rPr>
                <w:rFonts w:ascii="Arial" w:hAnsi="Arial" w:cs="Arial"/>
                <w:color w:val="auto"/>
                <w:sz w:val="20"/>
                <w:szCs w:val="20"/>
              </w:rPr>
            </w:pPr>
          </w:p>
        </w:tc>
        <w:tc>
          <w:tcPr>
            <w:tcW w:w="1090" w:type="pct"/>
            <w:shd w:val="clear" w:color="auto" w:fill="auto"/>
            <w:vAlign w:val="center"/>
          </w:tcPr>
          <w:p w:rsidR="00245C2A" w:rsidRPr="0091620A" w:rsidP="00D524CA">
            <w:pPr>
              <w:spacing w:before="120" w:after="0" w:line="240" w:lineRule="auto"/>
              <w:jc w:val="center"/>
              <w:rPr>
                <w:rFonts w:ascii="Arial" w:hAnsi="Arial" w:cs="Arial"/>
                <w:color w:val="auto"/>
                <w:sz w:val="20"/>
                <w:szCs w:val="20"/>
              </w:rPr>
            </w:pPr>
          </w:p>
        </w:tc>
        <w:tc>
          <w:tcPr>
            <w:tcW w:w="1227" w:type="pct"/>
            <w:vMerge/>
            <w:shd w:val="clear" w:color="auto" w:fill="auto"/>
            <w:vAlign w:val="center"/>
          </w:tcPr>
          <w:p w:rsidR="00245C2A"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68" w:type="pct"/>
            <w:vMerge w:val="restart"/>
            <w:shd w:val="clear" w:color="auto" w:fill="auto"/>
            <w:vAlign w:val="center"/>
          </w:tcPr>
          <w:p w:rsidR="00245C2A"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H2</w:t>
            </w:r>
          </w:p>
        </w:tc>
        <w:tc>
          <w:tcPr>
            <w:tcW w:w="789" w:type="pct"/>
            <w:shd w:val="clear" w:color="auto" w:fill="auto"/>
            <w:vAlign w:val="center"/>
          </w:tcPr>
          <w:p w:rsidR="00245C2A"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1</w:t>
            </w:r>
          </w:p>
        </w:tc>
        <w:tc>
          <w:tcPr>
            <w:tcW w:w="1026" w:type="pct"/>
            <w:shd w:val="clear" w:color="auto" w:fill="auto"/>
            <w:vAlign w:val="center"/>
          </w:tcPr>
          <w:p w:rsidR="00245C2A" w:rsidRPr="0091620A" w:rsidP="00D524CA">
            <w:pPr>
              <w:spacing w:before="120" w:after="0" w:line="240" w:lineRule="auto"/>
              <w:jc w:val="center"/>
              <w:rPr>
                <w:rFonts w:ascii="Arial" w:hAnsi="Arial" w:cs="Arial"/>
                <w:color w:val="auto"/>
                <w:sz w:val="20"/>
                <w:szCs w:val="20"/>
              </w:rPr>
            </w:pPr>
          </w:p>
        </w:tc>
        <w:tc>
          <w:tcPr>
            <w:tcW w:w="1090" w:type="pct"/>
            <w:shd w:val="clear" w:color="auto" w:fill="auto"/>
            <w:vAlign w:val="center"/>
          </w:tcPr>
          <w:p w:rsidR="00245C2A" w:rsidRPr="0091620A" w:rsidP="00D524CA">
            <w:pPr>
              <w:spacing w:before="120" w:after="0" w:line="240" w:lineRule="auto"/>
              <w:jc w:val="center"/>
              <w:rPr>
                <w:rFonts w:ascii="Arial" w:hAnsi="Arial" w:cs="Arial"/>
                <w:color w:val="auto"/>
                <w:sz w:val="20"/>
                <w:szCs w:val="20"/>
              </w:rPr>
            </w:pPr>
          </w:p>
        </w:tc>
        <w:tc>
          <w:tcPr>
            <w:tcW w:w="1227" w:type="pct"/>
            <w:vMerge w:val="restart"/>
            <w:shd w:val="clear" w:color="auto" w:fill="auto"/>
            <w:vAlign w:val="center"/>
          </w:tcPr>
          <w:p w:rsidR="00245C2A"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Diện tích khu vực chồng lấn thứ 2 chồng lấn với Giấy phép số...)</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68" w:type="pct"/>
            <w:vMerge/>
            <w:shd w:val="clear" w:color="auto" w:fill="auto"/>
            <w:vAlign w:val="center"/>
          </w:tcPr>
          <w:p w:rsidR="00245C2A" w:rsidRPr="0091620A" w:rsidP="00D524CA">
            <w:pPr>
              <w:widowControl w:val="0"/>
              <w:spacing w:before="120" w:after="0" w:line="240" w:lineRule="auto"/>
              <w:jc w:val="center"/>
              <w:rPr>
                <w:rFonts w:ascii="Arial" w:hAnsi="Arial" w:cs="Arial"/>
                <w:color w:val="auto"/>
                <w:sz w:val="20"/>
                <w:szCs w:val="20"/>
              </w:rPr>
            </w:pPr>
          </w:p>
        </w:tc>
        <w:tc>
          <w:tcPr>
            <w:tcW w:w="789" w:type="pct"/>
            <w:shd w:val="clear" w:color="auto" w:fill="auto"/>
            <w:vAlign w:val="center"/>
          </w:tcPr>
          <w:p w:rsidR="00245C2A"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2</w:t>
            </w:r>
          </w:p>
        </w:tc>
        <w:tc>
          <w:tcPr>
            <w:tcW w:w="1026" w:type="pct"/>
            <w:shd w:val="clear" w:color="auto" w:fill="auto"/>
            <w:vAlign w:val="center"/>
          </w:tcPr>
          <w:p w:rsidR="00245C2A" w:rsidRPr="0091620A" w:rsidP="00D524CA">
            <w:pPr>
              <w:spacing w:before="120" w:after="0" w:line="240" w:lineRule="auto"/>
              <w:jc w:val="center"/>
              <w:rPr>
                <w:rFonts w:ascii="Arial" w:hAnsi="Arial" w:cs="Arial"/>
                <w:color w:val="auto"/>
                <w:sz w:val="20"/>
                <w:szCs w:val="20"/>
              </w:rPr>
            </w:pPr>
          </w:p>
        </w:tc>
        <w:tc>
          <w:tcPr>
            <w:tcW w:w="1090" w:type="pct"/>
            <w:shd w:val="clear" w:color="auto" w:fill="auto"/>
            <w:vAlign w:val="center"/>
          </w:tcPr>
          <w:p w:rsidR="00245C2A" w:rsidRPr="0091620A" w:rsidP="00D524CA">
            <w:pPr>
              <w:spacing w:before="120" w:after="0" w:line="240" w:lineRule="auto"/>
              <w:jc w:val="center"/>
              <w:rPr>
                <w:rFonts w:ascii="Arial" w:hAnsi="Arial" w:cs="Arial"/>
                <w:color w:val="auto"/>
                <w:sz w:val="20"/>
                <w:szCs w:val="20"/>
              </w:rPr>
            </w:pPr>
          </w:p>
        </w:tc>
        <w:tc>
          <w:tcPr>
            <w:tcW w:w="1227" w:type="pct"/>
            <w:vMerge/>
            <w:shd w:val="clear" w:color="auto" w:fill="auto"/>
            <w:vAlign w:val="center"/>
          </w:tcPr>
          <w:p w:rsidR="00245C2A"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68" w:type="pct"/>
            <w:vMerge/>
            <w:shd w:val="clear" w:color="auto" w:fill="auto"/>
            <w:vAlign w:val="center"/>
          </w:tcPr>
          <w:p w:rsidR="00245C2A" w:rsidRPr="0091620A" w:rsidP="00D524CA">
            <w:pPr>
              <w:widowControl w:val="0"/>
              <w:spacing w:before="120" w:after="0" w:line="240" w:lineRule="auto"/>
              <w:jc w:val="center"/>
              <w:rPr>
                <w:rFonts w:ascii="Arial" w:hAnsi="Arial" w:cs="Arial"/>
                <w:color w:val="auto"/>
                <w:sz w:val="20"/>
                <w:szCs w:val="20"/>
              </w:rPr>
            </w:pPr>
          </w:p>
        </w:tc>
        <w:tc>
          <w:tcPr>
            <w:tcW w:w="789" w:type="pct"/>
            <w:shd w:val="clear" w:color="auto" w:fill="auto"/>
            <w:vAlign w:val="center"/>
          </w:tcPr>
          <w:p w:rsidR="00245C2A"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w:t>
            </w:r>
          </w:p>
        </w:tc>
        <w:tc>
          <w:tcPr>
            <w:tcW w:w="1026" w:type="pct"/>
            <w:shd w:val="clear" w:color="auto" w:fill="auto"/>
            <w:vAlign w:val="center"/>
          </w:tcPr>
          <w:p w:rsidR="00245C2A" w:rsidRPr="0091620A" w:rsidP="00D524CA">
            <w:pPr>
              <w:spacing w:before="120" w:after="0" w:line="240" w:lineRule="auto"/>
              <w:jc w:val="center"/>
              <w:rPr>
                <w:rFonts w:ascii="Arial" w:hAnsi="Arial" w:cs="Arial"/>
                <w:color w:val="auto"/>
                <w:sz w:val="20"/>
                <w:szCs w:val="20"/>
              </w:rPr>
            </w:pPr>
          </w:p>
        </w:tc>
        <w:tc>
          <w:tcPr>
            <w:tcW w:w="1090" w:type="pct"/>
            <w:shd w:val="clear" w:color="auto" w:fill="auto"/>
            <w:vAlign w:val="center"/>
          </w:tcPr>
          <w:p w:rsidR="00245C2A" w:rsidRPr="0091620A" w:rsidP="00D524CA">
            <w:pPr>
              <w:spacing w:before="120" w:after="0" w:line="240" w:lineRule="auto"/>
              <w:jc w:val="center"/>
              <w:rPr>
                <w:rFonts w:ascii="Arial" w:hAnsi="Arial" w:cs="Arial"/>
                <w:color w:val="auto"/>
                <w:sz w:val="20"/>
                <w:szCs w:val="20"/>
              </w:rPr>
            </w:pPr>
          </w:p>
        </w:tc>
        <w:tc>
          <w:tcPr>
            <w:tcW w:w="1227" w:type="pct"/>
            <w:vMerge/>
            <w:shd w:val="clear" w:color="auto" w:fill="auto"/>
            <w:vAlign w:val="center"/>
          </w:tcPr>
          <w:p w:rsidR="00245C2A"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68" w:type="pct"/>
            <w:vMerge/>
            <w:shd w:val="clear" w:color="auto" w:fill="auto"/>
            <w:vAlign w:val="center"/>
          </w:tcPr>
          <w:p w:rsidR="00245C2A" w:rsidRPr="0091620A" w:rsidP="00D524CA">
            <w:pPr>
              <w:widowControl w:val="0"/>
              <w:spacing w:before="120" w:after="0" w:line="240" w:lineRule="auto"/>
              <w:jc w:val="center"/>
              <w:rPr>
                <w:rFonts w:ascii="Arial" w:hAnsi="Arial" w:cs="Arial"/>
                <w:color w:val="auto"/>
                <w:sz w:val="20"/>
                <w:szCs w:val="20"/>
              </w:rPr>
            </w:pPr>
          </w:p>
        </w:tc>
        <w:tc>
          <w:tcPr>
            <w:tcW w:w="789" w:type="pct"/>
            <w:shd w:val="clear" w:color="auto" w:fill="auto"/>
            <w:vAlign w:val="center"/>
          </w:tcPr>
          <w:p w:rsidR="00245C2A"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m</w:t>
            </w:r>
          </w:p>
        </w:tc>
        <w:tc>
          <w:tcPr>
            <w:tcW w:w="1026" w:type="pct"/>
            <w:shd w:val="clear" w:color="auto" w:fill="auto"/>
            <w:vAlign w:val="center"/>
          </w:tcPr>
          <w:p w:rsidR="00245C2A" w:rsidRPr="0091620A" w:rsidP="00D524CA">
            <w:pPr>
              <w:spacing w:before="120" w:after="0" w:line="240" w:lineRule="auto"/>
              <w:jc w:val="center"/>
              <w:rPr>
                <w:rFonts w:ascii="Arial" w:hAnsi="Arial" w:cs="Arial"/>
                <w:color w:val="auto"/>
                <w:sz w:val="20"/>
                <w:szCs w:val="20"/>
              </w:rPr>
            </w:pPr>
          </w:p>
        </w:tc>
        <w:tc>
          <w:tcPr>
            <w:tcW w:w="1090" w:type="pct"/>
            <w:shd w:val="clear" w:color="auto" w:fill="auto"/>
            <w:vAlign w:val="center"/>
          </w:tcPr>
          <w:p w:rsidR="00245C2A" w:rsidRPr="0091620A" w:rsidP="00D524CA">
            <w:pPr>
              <w:spacing w:before="120" w:after="0" w:line="240" w:lineRule="auto"/>
              <w:jc w:val="center"/>
              <w:rPr>
                <w:rFonts w:ascii="Arial" w:hAnsi="Arial" w:cs="Arial"/>
                <w:color w:val="auto"/>
                <w:sz w:val="20"/>
                <w:szCs w:val="20"/>
              </w:rPr>
            </w:pPr>
          </w:p>
        </w:tc>
        <w:tc>
          <w:tcPr>
            <w:tcW w:w="1227" w:type="pct"/>
            <w:vMerge/>
            <w:shd w:val="clear" w:color="auto" w:fill="auto"/>
            <w:vAlign w:val="center"/>
          </w:tcPr>
          <w:p w:rsidR="00245C2A"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68"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789"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026"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090"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227"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68" w:type="pct"/>
            <w:vMerge w:val="restart"/>
            <w:shd w:val="clear" w:color="auto" w:fill="auto"/>
            <w:vAlign w:val="center"/>
          </w:tcPr>
          <w:p w:rsidR="00245C2A"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Hn</w:t>
            </w:r>
          </w:p>
        </w:tc>
        <w:tc>
          <w:tcPr>
            <w:tcW w:w="789" w:type="pct"/>
            <w:shd w:val="clear" w:color="auto" w:fill="auto"/>
            <w:vAlign w:val="center"/>
          </w:tcPr>
          <w:p w:rsidR="00245C2A"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1</w:t>
            </w:r>
          </w:p>
        </w:tc>
        <w:tc>
          <w:tcPr>
            <w:tcW w:w="1026" w:type="pct"/>
            <w:shd w:val="clear" w:color="auto" w:fill="auto"/>
            <w:vAlign w:val="center"/>
          </w:tcPr>
          <w:p w:rsidR="00245C2A" w:rsidRPr="0091620A" w:rsidP="00D524CA">
            <w:pPr>
              <w:spacing w:before="120" w:after="0" w:line="240" w:lineRule="auto"/>
              <w:jc w:val="center"/>
              <w:rPr>
                <w:rFonts w:ascii="Arial" w:hAnsi="Arial" w:cs="Arial"/>
                <w:color w:val="auto"/>
                <w:sz w:val="20"/>
                <w:szCs w:val="20"/>
              </w:rPr>
            </w:pPr>
          </w:p>
        </w:tc>
        <w:tc>
          <w:tcPr>
            <w:tcW w:w="1090" w:type="pct"/>
            <w:shd w:val="clear" w:color="auto" w:fill="auto"/>
            <w:vAlign w:val="center"/>
          </w:tcPr>
          <w:p w:rsidR="00245C2A" w:rsidRPr="0091620A" w:rsidP="00D524CA">
            <w:pPr>
              <w:spacing w:before="120" w:after="0" w:line="240" w:lineRule="auto"/>
              <w:jc w:val="center"/>
              <w:rPr>
                <w:rFonts w:ascii="Arial" w:hAnsi="Arial" w:cs="Arial"/>
                <w:color w:val="auto"/>
                <w:sz w:val="20"/>
                <w:szCs w:val="20"/>
              </w:rPr>
            </w:pPr>
          </w:p>
        </w:tc>
        <w:tc>
          <w:tcPr>
            <w:tcW w:w="1227" w:type="pct"/>
            <w:vMerge w:val="restart"/>
            <w:shd w:val="clear" w:color="auto" w:fill="auto"/>
            <w:vAlign w:val="center"/>
          </w:tcPr>
          <w:p w:rsidR="00245C2A"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Diện tích khu vực chồng lấn thứ n chồng lấn với Giấy phép số...)</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68" w:type="pct"/>
            <w:vMerge/>
            <w:shd w:val="clear" w:color="auto" w:fill="auto"/>
            <w:vAlign w:val="center"/>
          </w:tcPr>
          <w:p w:rsidR="00245C2A" w:rsidRPr="0091620A" w:rsidP="00D524CA">
            <w:pPr>
              <w:widowControl w:val="0"/>
              <w:spacing w:before="120" w:after="0" w:line="240" w:lineRule="auto"/>
              <w:jc w:val="center"/>
              <w:rPr>
                <w:rFonts w:ascii="Arial" w:hAnsi="Arial" w:cs="Arial"/>
                <w:color w:val="auto"/>
                <w:sz w:val="20"/>
                <w:szCs w:val="20"/>
              </w:rPr>
            </w:pPr>
          </w:p>
        </w:tc>
        <w:tc>
          <w:tcPr>
            <w:tcW w:w="789" w:type="pct"/>
            <w:shd w:val="clear" w:color="auto" w:fill="auto"/>
            <w:vAlign w:val="center"/>
          </w:tcPr>
          <w:p w:rsidR="00245C2A"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2</w:t>
            </w:r>
          </w:p>
        </w:tc>
        <w:tc>
          <w:tcPr>
            <w:tcW w:w="1026" w:type="pct"/>
            <w:shd w:val="clear" w:color="auto" w:fill="auto"/>
            <w:vAlign w:val="center"/>
          </w:tcPr>
          <w:p w:rsidR="00245C2A" w:rsidRPr="0091620A" w:rsidP="00D524CA">
            <w:pPr>
              <w:spacing w:before="120" w:after="0" w:line="240" w:lineRule="auto"/>
              <w:jc w:val="center"/>
              <w:rPr>
                <w:rFonts w:ascii="Arial" w:hAnsi="Arial" w:cs="Arial"/>
                <w:color w:val="auto"/>
                <w:sz w:val="20"/>
                <w:szCs w:val="20"/>
              </w:rPr>
            </w:pPr>
          </w:p>
        </w:tc>
        <w:tc>
          <w:tcPr>
            <w:tcW w:w="1090" w:type="pct"/>
            <w:shd w:val="clear" w:color="auto" w:fill="auto"/>
            <w:vAlign w:val="center"/>
          </w:tcPr>
          <w:p w:rsidR="00245C2A" w:rsidRPr="0091620A" w:rsidP="00D524CA">
            <w:pPr>
              <w:spacing w:before="120" w:after="0" w:line="240" w:lineRule="auto"/>
              <w:jc w:val="center"/>
              <w:rPr>
                <w:rFonts w:ascii="Arial" w:hAnsi="Arial" w:cs="Arial"/>
                <w:color w:val="auto"/>
                <w:sz w:val="20"/>
                <w:szCs w:val="20"/>
              </w:rPr>
            </w:pPr>
          </w:p>
        </w:tc>
        <w:tc>
          <w:tcPr>
            <w:tcW w:w="1227" w:type="pct"/>
            <w:vMerge/>
            <w:shd w:val="clear" w:color="auto" w:fill="auto"/>
            <w:vAlign w:val="center"/>
          </w:tcPr>
          <w:p w:rsidR="00245C2A"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68" w:type="pct"/>
            <w:vMerge/>
            <w:shd w:val="clear" w:color="auto" w:fill="auto"/>
            <w:vAlign w:val="center"/>
          </w:tcPr>
          <w:p w:rsidR="00245C2A" w:rsidRPr="0091620A" w:rsidP="00D524CA">
            <w:pPr>
              <w:widowControl w:val="0"/>
              <w:spacing w:before="120" w:after="0" w:line="240" w:lineRule="auto"/>
              <w:jc w:val="center"/>
              <w:rPr>
                <w:rFonts w:ascii="Arial" w:hAnsi="Arial" w:cs="Arial"/>
                <w:color w:val="auto"/>
                <w:sz w:val="20"/>
                <w:szCs w:val="20"/>
              </w:rPr>
            </w:pPr>
          </w:p>
        </w:tc>
        <w:tc>
          <w:tcPr>
            <w:tcW w:w="789" w:type="pct"/>
            <w:shd w:val="clear" w:color="auto" w:fill="auto"/>
            <w:vAlign w:val="center"/>
          </w:tcPr>
          <w:p w:rsidR="00245C2A"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w:t>
            </w:r>
          </w:p>
        </w:tc>
        <w:tc>
          <w:tcPr>
            <w:tcW w:w="1026" w:type="pct"/>
            <w:shd w:val="clear" w:color="auto" w:fill="auto"/>
            <w:vAlign w:val="center"/>
          </w:tcPr>
          <w:p w:rsidR="00245C2A" w:rsidRPr="0091620A" w:rsidP="00D524CA">
            <w:pPr>
              <w:spacing w:before="120" w:after="0" w:line="240" w:lineRule="auto"/>
              <w:jc w:val="center"/>
              <w:rPr>
                <w:rFonts w:ascii="Arial" w:hAnsi="Arial" w:cs="Arial"/>
                <w:color w:val="auto"/>
                <w:sz w:val="20"/>
                <w:szCs w:val="20"/>
              </w:rPr>
            </w:pPr>
          </w:p>
        </w:tc>
        <w:tc>
          <w:tcPr>
            <w:tcW w:w="1090" w:type="pct"/>
            <w:shd w:val="clear" w:color="auto" w:fill="auto"/>
            <w:vAlign w:val="center"/>
          </w:tcPr>
          <w:p w:rsidR="00245C2A" w:rsidRPr="0091620A" w:rsidP="00D524CA">
            <w:pPr>
              <w:spacing w:before="120" w:after="0" w:line="240" w:lineRule="auto"/>
              <w:jc w:val="center"/>
              <w:rPr>
                <w:rFonts w:ascii="Arial" w:hAnsi="Arial" w:cs="Arial"/>
                <w:color w:val="auto"/>
                <w:sz w:val="20"/>
                <w:szCs w:val="20"/>
              </w:rPr>
            </w:pPr>
          </w:p>
        </w:tc>
        <w:tc>
          <w:tcPr>
            <w:tcW w:w="1227" w:type="pct"/>
            <w:vMerge/>
            <w:shd w:val="clear" w:color="auto" w:fill="auto"/>
            <w:vAlign w:val="center"/>
          </w:tcPr>
          <w:p w:rsidR="00245C2A"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68" w:type="pct"/>
            <w:vMerge/>
            <w:shd w:val="clear" w:color="auto" w:fill="auto"/>
            <w:vAlign w:val="center"/>
          </w:tcPr>
          <w:p w:rsidR="00245C2A" w:rsidRPr="0091620A" w:rsidP="00D524CA">
            <w:pPr>
              <w:widowControl w:val="0"/>
              <w:spacing w:before="120" w:after="0" w:line="240" w:lineRule="auto"/>
              <w:jc w:val="center"/>
              <w:rPr>
                <w:rFonts w:ascii="Arial" w:hAnsi="Arial" w:cs="Arial"/>
                <w:color w:val="auto"/>
                <w:sz w:val="20"/>
                <w:szCs w:val="20"/>
              </w:rPr>
            </w:pPr>
          </w:p>
        </w:tc>
        <w:tc>
          <w:tcPr>
            <w:tcW w:w="789" w:type="pct"/>
            <w:shd w:val="clear" w:color="auto" w:fill="auto"/>
            <w:vAlign w:val="center"/>
          </w:tcPr>
          <w:p w:rsidR="00245C2A"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k</w:t>
            </w:r>
          </w:p>
        </w:tc>
        <w:tc>
          <w:tcPr>
            <w:tcW w:w="1026" w:type="pct"/>
            <w:shd w:val="clear" w:color="auto" w:fill="auto"/>
            <w:vAlign w:val="center"/>
          </w:tcPr>
          <w:p w:rsidR="00245C2A" w:rsidRPr="0091620A" w:rsidP="00D524CA">
            <w:pPr>
              <w:spacing w:before="120" w:after="0" w:line="240" w:lineRule="auto"/>
              <w:jc w:val="center"/>
              <w:rPr>
                <w:rFonts w:ascii="Arial" w:hAnsi="Arial" w:cs="Arial"/>
                <w:color w:val="auto"/>
                <w:sz w:val="20"/>
                <w:szCs w:val="20"/>
              </w:rPr>
            </w:pPr>
          </w:p>
        </w:tc>
        <w:tc>
          <w:tcPr>
            <w:tcW w:w="1090" w:type="pct"/>
            <w:shd w:val="clear" w:color="auto" w:fill="auto"/>
            <w:vAlign w:val="center"/>
          </w:tcPr>
          <w:p w:rsidR="00245C2A" w:rsidRPr="0091620A" w:rsidP="00D524CA">
            <w:pPr>
              <w:spacing w:before="120" w:after="0" w:line="240" w:lineRule="auto"/>
              <w:jc w:val="center"/>
              <w:rPr>
                <w:rFonts w:ascii="Arial" w:hAnsi="Arial" w:cs="Arial"/>
                <w:color w:val="auto"/>
                <w:sz w:val="20"/>
                <w:szCs w:val="20"/>
              </w:rPr>
            </w:pPr>
          </w:p>
        </w:tc>
        <w:tc>
          <w:tcPr>
            <w:tcW w:w="1227" w:type="pct"/>
            <w:vMerge/>
            <w:shd w:val="clear" w:color="auto" w:fill="auto"/>
            <w:vAlign w:val="center"/>
          </w:tcPr>
          <w:p w:rsidR="00245C2A" w:rsidRPr="0091620A" w:rsidP="00D524CA">
            <w:pPr>
              <w:widowControl w:val="0"/>
              <w:spacing w:before="120" w:after="0" w:line="240" w:lineRule="auto"/>
              <w:jc w:val="center"/>
              <w:rPr>
                <w:rFonts w:ascii="Arial" w:hAnsi="Arial" w:cs="Arial"/>
                <w:color w:val="auto"/>
                <w:sz w:val="20"/>
                <w:szCs w:val="20"/>
              </w:rPr>
            </w:pPr>
          </w:p>
        </w:tc>
      </w:tr>
    </w:tbl>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3. Trường hợp có diện tích khu vực không được phép khai thác nằm trong diện tích khu vực được phép kha</w:t>
      </w:r>
      <w:r w:rsidRPr="0091620A" w:rsidR="00C77983">
        <w:rPr>
          <w:rFonts w:ascii="Arial" w:hAnsi="Arial" w:cs="Arial"/>
          <w:b/>
          <w:bCs/>
          <w:color w:val="auto"/>
          <w:sz w:val="20"/>
          <w:szCs w:val="20"/>
        </w:rPr>
        <w:t>i thác</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1712"/>
        <w:gridCol w:w="2367"/>
        <w:gridCol w:w="2488"/>
        <w:gridCol w:w="251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3" w:type="pct"/>
            <w:vMerge w:val="restar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Điểm</w:t>
            </w:r>
            <w:r w:rsidRPr="0091620A">
              <w:rPr>
                <w:rFonts w:ascii="Arial" w:hAnsi="Arial" w:cs="Arial"/>
                <w:b/>
                <w:bCs/>
                <w:color w:val="auto"/>
                <w:sz w:val="20"/>
                <w:szCs w:val="20"/>
              </w:rPr>
              <w:t xml:space="preserve"> góc khu vực không được phép khai thác</w:t>
            </w:r>
          </w:p>
        </w:tc>
        <w:tc>
          <w:tcPr>
            <w:tcW w:w="2673" w:type="pct"/>
            <w:gridSpan w:val="2"/>
            <w:shd w:val="clear" w:color="auto" w:fill="auto"/>
            <w:vAlign w:val="center"/>
          </w:tcPr>
          <w:p w:rsidR="007274EE"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Hệ tọa độ VN-2000</w:t>
              <w:br/>
            </w:r>
            <w:r w:rsidRPr="0091620A">
              <w:rPr>
                <w:rFonts w:ascii="Arial" w:hAnsi="Arial" w:cs="Arial"/>
                <w:i/>
                <w:iCs/>
                <w:color w:val="auto"/>
                <w:sz w:val="20"/>
                <w:szCs w:val="20"/>
              </w:rPr>
              <w:t>(Kinh tuyến trục ... múi chiếu...)</w:t>
            </w:r>
          </w:p>
        </w:tc>
        <w:tc>
          <w:tcPr>
            <w:tcW w:w="1384" w:type="pct"/>
            <w:vMerge w:val="restar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Diện tích khu vực không được phép khai thác </w:t>
            </w:r>
            <w:r w:rsidRPr="0091620A">
              <w:rPr>
                <w:rFonts w:ascii="Arial" w:hAnsi="Arial" w:cs="Arial"/>
                <w:color w:val="auto"/>
                <w:sz w:val="20"/>
                <w:szCs w:val="20"/>
              </w:rPr>
              <w:t>(ha, m</w:t>
            </w:r>
            <w:r w:rsidRPr="0091620A">
              <w:rPr>
                <w:rFonts w:ascii="Arial" w:hAnsi="Arial" w:cs="Arial"/>
                <w:color w:val="auto"/>
                <w:sz w:val="20"/>
                <w:szCs w:val="20"/>
                <w:vertAlign w:val="superscript"/>
              </w:rPr>
              <w:t>2</w:t>
            </w:r>
            <w:r w:rsidRPr="0091620A">
              <w:rPr>
                <w:rFonts w:ascii="Arial" w:hAnsi="Arial" w:cs="Arial"/>
                <w:color w:val="auto"/>
                <w:sz w:val="20"/>
                <w:szCs w:val="20"/>
              </w:rPr>
              <w:t>, km</w:t>
            </w:r>
            <w:r w:rsidRPr="0091620A">
              <w:rPr>
                <w:rFonts w:ascii="Arial" w:hAnsi="Arial" w:cs="Arial"/>
                <w:color w:val="auto"/>
                <w:sz w:val="20"/>
                <w:szCs w:val="20"/>
                <w:vertAlign w:val="superscript"/>
              </w:rPr>
              <w:t>2</w:t>
            </w:r>
            <w:r w:rsidRPr="0091620A">
              <w:rPr>
                <w:rFonts w:ascii="Arial" w:hAnsi="Arial" w:cs="Arial"/>
                <w:color w:val="auto"/>
                <w:sz w:val="20"/>
                <w:szCs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3" w:type="pct"/>
            <w:vMerge/>
            <w:shd w:val="clear" w:color="auto" w:fill="auto"/>
            <w:vAlign w:val="center"/>
          </w:tcPr>
          <w:p w:rsidR="007274EE" w:rsidRPr="0091620A" w:rsidP="00D524CA">
            <w:pPr>
              <w:widowControl w:val="0"/>
              <w:spacing w:before="120" w:after="0" w:line="240" w:lineRule="auto"/>
              <w:jc w:val="center"/>
              <w:rPr>
                <w:rFonts w:ascii="Arial" w:hAnsi="Arial" w:cs="Arial"/>
                <w:color w:val="auto"/>
                <w:sz w:val="20"/>
                <w:szCs w:val="20"/>
              </w:rPr>
            </w:pPr>
          </w:p>
        </w:tc>
        <w:tc>
          <w:tcPr>
            <w:tcW w:w="1303"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X</w:t>
            </w:r>
            <w:r w:rsidRPr="0091620A">
              <w:rPr>
                <w:rFonts w:ascii="Arial" w:hAnsi="Arial" w:cs="Arial"/>
                <w:color w:val="auto"/>
                <w:sz w:val="20"/>
                <w:szCs w:val="20"/>
              </w:rPr>
              <w:t xml:space="preserve"> (m)</w:t>
            </w:r>
          </w:p>
        </w:tc>
        <w:tc>
          <w:tcPr>
            <w:tcW w:w="1370"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Y</w:t>
            </w:r>
            <w:r w:rsidRPr="0091620A">
              <w:rPr>
                <w:rFonts w:ascii="Arial" w:hAnsi="Arial" w:cs="Arial"/>
                <w:color w:val="auto"/>
                <w:sz w:val="20"/>
                <w:szCs w:val="20"/>
              </w:rPr>
              <w:t xml:space="preserve"> (m)</w:t>
            </w:r>
          </w:p>
        </w:tc>
        <w:tc>
          <w:tcPr>
            <w:tcW w:w="1384" w:type="pct"/>
            <w:vMerge/>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3"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1</w:t>
            </w:r>
          </w:p>
        </w:tc>
        <w:tc>
          <w:tcPr>
            <w:tcW w:w="1303"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p>
        </w:tc>
        <w:tc>
          <w:tcPr>
            <w:tcW w:w="1370"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p>
        </w:tc>
        <w:tc>
          <w:tcPr>
            <w:tcW w:w="1385" w:type="pct"/>
            <w:vMerge w:val="restar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3"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2</w:t>
            </w:r>
          </w:p>
        </w:tc>
        <w:tc>
          <w:tcPr>
            <w:tcW w:w="1303"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p>
        </w:tc>
        <w:tc>
          <w:tcPr>
            <w:tcW w:w="1370"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p>
        </w:tc>
        <w:tc>
          <w:tcPr>
            <w:tcW w:w="1384" w:type="pct"/>
            <w:vMerge/>
            <w:shd w:val="clear" w:color="auto" w:fill="auto"/>
            <w:vAlign w:val="center"/>
          </w:tcPr>
          <w:p w:rsidR="007274EE"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3"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w:t>
            </w:r>
          </w:p>
        </w:tc>
        <w:tc>
          <w:tcPr>
            <w:tcW w:w="1303"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p>
        </w:tc>
        <w:tc>
          <w:tcPr>
            <w:tcW w:w="1370"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p>
        </w:tc>
        <w:tc>
          <w:tcPr>
            <w:tcW w:w="1384" w:type="pct"/>
            <w:vMerge/>
            <w:shd w:val="clear" w:color="auto" w:fill="auto"/>
            <w:vAlign w:val="center"/>
          </w:tcPr>
          <w:p w:rsidR="007274EE"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3"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n</w:t>
            </w:r>
          </w:p>
        </w:tc>
        <w:tc>
          <w:tcPr>
            <w:tcW w:w="1303"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p>
        </w:tc>
        <w:tc>
          <w:tcPr>
            <w:tcW w:w="1370"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p>
        </w:tc>
        <w:tc>
          <w:tcPr>
            <w:tcW w:w="1384" w:type="pct"/>
            <w:vMerge/>
            <w:shd w:val="clear" w:color="auto" w:fill="auto"/>
            <w:vAlign w:val="center"/>
          </w:tcPr>
          <w:p w:rsidR="007274EE"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3"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1</w:t>
            </w:r>
          </w:p>
        </w:tc>
        <w:tc>
          <w:tcPr>
            <w:tcW w:w="1303"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p>
        </w:tc>
        <w:tc>
          <w:tcPr>
            <w:tcW w:w="1370"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p>
        </w:tc>
        <w:tc>
          <w:tcPr>
            <w:tcW w:w="1384" w:type="pct"/>
            <w:vMerge w:val="restar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3"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2</w:t>
            </w:r>
          </w:p>
        </w:tc>
        <w:tc>
          <w:tcPr>
            <w:tcW w:w="1303"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p>
        </w:tc>
        <w:tc>
          <w:tcPr>
            <w:tcW w:w="1370"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p>
        </w:tc>
        <w:tc>
          <w:tcPr>
            <w:tcW w:w="1384" w:type="pct"/>
            <w:vMerge/>
            <w:shd w:val="clear" w:color="auto" w:fill="auto"/>
            <w:vAlign w:val="center"/>
          </w:tcPr>
          <w:p w:rsidR="007274EE"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3"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w:t>
            </w:r>
          </w:p>
        </w:tc>
        <w:tc>
          <w:tcPr>
            <w:tcW w:w="1303"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p>
        </w:tc>
        <w:tc>
          <w:tcPr>
            <w:tcW w:w="1370"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p>
        </w:tc>
        <w:tc>
          <w:tcPr>
            <w:tcW w:w="1384" w:type="pct"/>
            <w:vMerge/>
            <w:shd w:val="clear" w:color="auto" w:fill="auto"/>
            <w:vAlign w:val="center"/>
          </w:tcPr>
          <w:p w:rsidR="007274EE"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3"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m</w:t>
            </w:r>
          </w:p>
        </w:tc>
        <w:tc>
          <w:tcPr>
            <w:tcW w:w="1303"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p>
        </w:tc>
        <w:tc>
          <w:tcPr>
            <w:tcW w:w="1370"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p>
        </w:tc>
        <w:tc>
          <w:tcPr>
            <w:tcW w:w="1384" w:type="pct"/>
            <w:vMerge/>
            <w:shd w:val="clear" w:color="auto" w:fill="auto"/>
            <w:vAlign w:val="center"/>
          </w:tcPr>
          <w:p w:rsidR="007274EE"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3"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303"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370"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r w:rsidRPr="0091620A" w:rsidR="00C77983">
              <w:rPr>
                <w:rFonts w:ascii="Arial" w:hAnsi="Arial" w:cs="Arial"/>
                <w:color w:val="auto"/>
                <w:sz w:val="20"/>
                <w:szCs w:val="20"/>
              </w:rPr>
              <w:t>........</w:t>
            </w:r>
          </w:p>
        </w:tc>
        <w:tc>
          <w:tcPr>
            <w:tcW w:w="1384"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r>
    </w:tbl>
    <w:p w:rsidR="00A77B3E" w:rsidRPr="0091620A" w:rsidP="00D524CA">
      <w:pPr>
        <w:spacing w:before="120" w:after="0" w:line="240" w:lineRule="auto"/>
        <w:rPr>
          <w:rFonts w:ascii="Arial" w:hAnsi="Arial" w:cs="Arial"/>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bookmarkStart w:id="394" w:name="chuong_pl_20"/>
      <w:r w:rsidRPr="0091620A" w:rsidR="003556B9">
        <w:rPr>
          <w:rFonts w:ascii="Arial" w:hAnsi="Arial" w:cs="Arial"/>
          <w:b/>
          <w:bCs/>
          <w:color w:val="auto"/>
          <w:sz w:val="20"/>
          <w:szCs w:val="20"/>
        </w:rPr>
        <w:t>Mẫu</w:t>
      </w:r>
      <w:r w:rsidRPr="0091620A" w:rsidR="00402ABF">
        <w:rPr>
          <w:rFonts w:ascii="Arial" w:hAnsi="Arial" w:cs="Arial"/>
          <w:b/>
          <w:bCs/>
          <w:color w:val="auto"/>
          <w:sz w:val="20"/>
          <w:szCs w:val="20"/>
        </w:rPr>
        <w:t xml:space="preserve"> số 23: Giấy phép khai thác khoáng sản (chuyển nhượng) thuộc thẩm quyền cấp của Chủ tịch Ủy ban nhân dân cấp tỉnh</w:t>
      </w:r>
      <w:bookmarkEnd w:id="394"/>
    </w:p>
    <w:tbl>
      <w:tblPr>
        <w:tblStyle w:val="TableNormal"/>
        <w:tblW w:w="5000" w:type="pct"/>
        <w:tblCellMar>
          <w:left w:w="0" w:type="dxa"/>
          <w:right w:w="0" w:type="dxa"/>
        </w:tblCellMar>
        <w:tblLook w:val="01E0"/>
      </w:tblPr>
      <w:tblGrid>
        <w:gridCol w:w="4129"/>
        <w:gridCol w:w="4942"/>
      </w:tblGrid>
      <w:tr>
        <w:tblPrEx>
          <w:tblW w:w="5000" w:type="pct"/>
          <w:tblCellMar>
            <w:left w:w="0" w:type="dxa"/>
            <w:right w:w="0" w:type="dxa"/>
          </w:tblCellMar>
          <w:tblLook w:val="01E0"/>
        </w:tblPrEx>
        <w:tc>
          <w:tcPr>
            <w:tcW w:w="2276" w:type="pct"/>
            <w:shd w:val="clear" w:color="auto" w:fill="auto"/>
          </w:tcPr>
          <w:p w:rsidR="007274EE"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UBND TỈNH (THÀNH PHỐ) .........</w:t>
            </w:r>
            <w:r w:rsidRPr="0091620A">
              <w:rPr>
                <w:rFonts w:ascii="Arial" w:hAnsi="Arial" w:cs="Arial"/>
                <w:color w:val="auto"/>
                <w:sz w:val="20"/>
                <w:szCs w:val="20"/>
              </w:rPr>
              <w:br/>
            </w:r>
            <w:r w:rsidRPr="0091620A">
              <w:rPr>
                <w:rFonts w:ascii="Arial" w:hAnsi="Arial" w:cs="Arial"/>
                <w:b/>
                <w:color w:val="auto"/>
                <w:sz w:val="20"/>
                <w:szCs w:val="20"/>
              </w:rPr>
              <w:t>--------</w:t>
            </w:r>
          </w:p>
        </w:tc>
        <w:tc>
          <w:tcPr>
            <w:tcW w:w="2724" w:type="pct"/>
            <w:shd w:val="clear" w:color="auto" w:fill="auto"/>
          </w:tcPr>
          <w:p w:rsidR="007274EE"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CỘNG HÒA XÃ HỘI CHỦ NGHĨA VIỆT NAM</w:t>
              <w:br/>
              <w:t xml:space="preserve">Độc lập - Tự do - Hạnh phúc </w:t>
              <w:br/>
              <w:t>---------------</w:t>
            </w:r>
          </w:p>
        </w:tc>
      </w:tr>
      <w:tr>
        <w:tblPrEx>
          <w:tblW w:w="5000" w:type="pct"/>
          <w:tblCellMar>
            <w:left w:w="0" w:type="dxa"/>
            <w:right w:w="0" w:type="dxa"/>
          </w:tblCellMar>
          <w:tblLook w:val="01E0"/>
        </w:tblPrEx>
        <w:tc>
          <w:tcPr>
            <w:tcW w:w="2276" w:type="pct"/>
            <w:shd w:val="clear" w:color="auto" w:fill="auto"/>
            <w:vAlign w:val="center"/>
          </w:tcPr>
          <w:p w:rsidR="007274EE" w:rsidRPr="0091620A" w:rsidP="00D524CA">
            <w:pPr>
              <w:spacing w:before="120" w:after="0" w:line="240" w:lineRule="auto"/>
              <w:jc w:val="center"/>
              <w:rPr>
                <w:rFonts w:ascii="Arial" w:hAnsi="Arial" w:cs="Arial"/>
                <w:b/>
                <w:bCs/>
                <w:color w:val="auto"/>
                <w:sz w:val="20"/>
                <w:szCs w:val="20"/>
              </w:rPr>
            </w:pPr>
            <w:r w:rsidRPr="0091620A">
              <w:rPr>
                <w:rFonts w:ascii="Arial" w:hAnsi="Arial" w:cs="Arial"/>
                <w:color w:val="auto"/>
                <w:sz w:val="20"/>
                <w:szCs w:val="20"/>
              </w:rPr>
              <w:t>Số: .</w:t>
            </w:r>
            <w:r w:rsidRPr="0091620A">
              <w:rPr>
                <w:rFonts w:ascii="Arial" w:hAnsi="Arial" w:cs="Arial"/>
                <w:color w:val="auto"/>
                <w:sz w:val="20"/>
                <w:szCs w:val="20"/>
              </w:rPr>
              <w:t>.........</w:t>
            </w:r>
            <w:r w:rsidRPr="0091620A" w:rsidR="0042348F">
              <w:rPr>
                <w:rFonts w:ascii="Arial" w:hAnsi="Arial" w:cs="Arial"/>
                <w:color w:val="auto"/>
                <w:sz w:val="20"/>
                <w:szCs w:val="20"/>
              </w:rPr>
              <w:t>/</w:t>
            </w:r>
            <w:r w:rsidRPr="0091620A">
              <w:rPr>
                <w:rFonts w:ascii="Arial" w:hAnsi="Arial" w:cs="Arial"/>
                <w:color w:val="auto"/>
                <w:sz w:val="20"/>
                <w:szCs w:val="20"/>
              </w:rPr>
              <w:t>GP-UBND</w:t>
            </w:r>
          </w:p>
        </w:tc>
        <w:tc>
          <w:tcPr>
            <w:tcW w:w="2724" w:type="pct"/>
            <w:shd w:val="clear" w:color="auto" w:fill="auto"/>
            <w:vAlign w:val="center"/>
          </w:tcPr>
          <w:p w:rsidR="007274EE" w:rsidRPr="0091620A" w:rsidP="00D524CA">
            <w:pPr>
              <w:spacing w:before="120" w:after="0" w:line="240" w:lineRule="auto"/>
              <w:jc w:val="right"/>
              <w:rPr>
                <w:rFonts w:ascii="Arial" w:hAnsi="Arial" w:cs="Arial"/>
                <w:b/>
                <w:bCs/>
                <w:color w:val="auto"/>
                <w:sz w:val="20"/>
                <w:szCs w:val="20"/>
              </w:rPr>
            </w:pPr>
            <w:r w:rsidRPr="0091620A">
              <w:rPr>
                <w:rFonts w:ascii="Arial" w:hAnsi="Arial" w:cs="Arial"/>
                <w:i/>
                <w:iCs/>
                <w:color w:val="auto"/>
                <w:sz w:val="20"/>
                <w:szCs w:val="20"/>
              </w:rPr>
              <w:t>Địa danh.........., ngày... tháng... năm....</w:t>
            </w:r>
          </w:p>
        </w:tc>
      </w:tr>
    </w:tbl>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GIẤY PHÉP KHAI THÁC KHOÁNG SẢN</w:t>
        <w:br/>
        <w:t>(Chuyển nhượng)</w:t>
      </w: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CHỦ TỊCH ỦY BAN NHÂN DÂN TỈNH (THÀNH PHỐ)</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bookmarkStart w:id="395" w:name="tvpllink_dlpntvbrtg_24"/>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Địa chất và khoáng sản</w:t>
      </w:r>
      <w:bookmarkEnd w:id="395"/>
      <w:r w:rsidRPr="0091620A" w:rsidR="00C77983">
        <w:rPr>
          <w:rFonts w:ascii="Arial" w:hAnsi="Arial" w:cs="Arial"/>
          <w:i/>
          <w:iCs/>
          <w:color w:val="auto"/>
          <w:sz w:val="20"/>
          <w:szCs w:val="20"/>
        </w:rPr>
        <w:t xml:space="preserve"> ngày 29 tháng 11 năm 2024, được sửa đổi, bổ sung theo </w:t>
      </w:r>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số </w:t>
      </w:r>
      <w:bookmarkStart w:id="396" w:name="tvpllink_nucvepaket_12"/>
      <w:r w:rsidRPr="0091620A" w:rsidR="00C77983">
        <w:rPr>
          <w:rFonts w:ascii="Arial" w:hAnsi="Arial" w:cs="Arial"/>
          <w:i/>
          <w:iCs/>
          <w:color w:val="auto"/>
          <w:sz w:val="20"/>
          <w:szCs w:val="20"/>
        </w:rPr>
        <w:t>147</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w:t>
      </w:r>
      <w:r w:rsidRPr="0091620A" w:rsidR="00C77983">
        <w:rPr>
          <w:rFonts w:ascii="Arial" w:hAnsi="Arial" w:cs="Arial"/>
          <w:i/>
          <w:iCs/>
          <w:color w:val="auto"/>
          <w:sz w:val="20"/>
          <w:szCs w:val="20"/>
        </w:rPr>
        <w:t>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QH15</w:t>
      </w:r>
      <w:bookmarkEnd w:id="396"/>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bookmarkStart w:id="397" w:name="tvpllink_ybxjodnhtg_4"/>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Tổ chức chính quyền địa phương</w:t>
      </w:r>
      <w:bookmarkEnd w:id="397"/>
      <w:r w:rsidRPr="0091620A" w:rsidR="00C77983">
        <w:rPr>
          <w:rFonts w:ascii="Arial" w:hAnsi="Arial" w:cs="Arial"/>
          <w:i/>
          <w:iCs/>
          <w:color w:val="auto"/>
          <w:sz w:val="20"/>
          <w:szCs w:val="20"/>
        </w:rPr>
        <w:t xml:space="preserve"> ngày 16 tháng 6 năm 2025;</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Nghị định</w:t>
      </w:r>
      <w:r w:rsidRPr="0091620A" w:rsidR="00C77983">
        <w:rPr>
          <w:rFonts w:ascii="Arial" w:hAnsi="Arial" w:cs="Arial"/>
          <w:i/>
          <w:iCs/>
          <w:color w:val="auto"/>
          <w:sz w:val="20"/>
          <w:szCs w:val="20"/>
        </w:rPr>
        <w:t xml:space="preserve"> số </w:t>
      </w:r>
      <w:bookmarkStart w:id="398" w:name="tvpllink_fyrmoauwhp_14"/>
      <w:r w:rsidRPr="0091620A" w:rsidR="00C77983">
        <w:rPr>
          <w:rFonts w:ascii="Arial" w:hAnsi="Arial" w:cs="Arial"/>
          <w:i/>
          <w:iCs/>
          <w:color w:val="auto"/>
          <w:sz w:val="20"/>
          <w:szCs w:val="20"/>
        </w:rPr>
        <w:t>193</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NĐ-CP</w:t>
      </w:r>
      <w:bookmarkEnd w:id="398"/>
      <w:r w:rsidRPr="0091620A" w:rsidR="00C77983">
        <w:rPr>
          <w:rFonts w:ascii="Arial" w:hAnsi="Arial" w:cs="Arial"/>
          <w:i/>
          <w:iCs/>
          <w:color w:val="auto"/>
          <w:sz w:val="20"/>
          <w:szCs w:val="20"/>
        </w:rPr>
        <w:t xml:space="preserve"> ngày 02 tháng 7 năm 2025 của Chính phủ quy định chi tiết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và biện pháp thi hành </w:t>
      </w:r>
      <w:bookmarkStart w:id="399" w:name="tvpllink_dlpntvbrtg_25"/>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Địa chất và khoáng sản</w:t>
      </w:r>
      <w:bookmarkEnd w:id="399"/>
      <w:r w:rsidRPr="0091620A" w:rsidR="00C77983">
        <w:rPr>
          <w:rFonts w:ascii="Arial" w:hAnsi="Arial" w:cs="Arial"/>
          <w:i/>
          <w:iCs/>
          <w:color w:val="auto"/>
          <w:sz w:val="20"/>
          <w:szCs w:val="20"/>
        </w:rPr>
        <w:t xml:space="preserve">, được sửa đổi, bổ sung </w:t>
      </w:r>
      <w:r w:rsidRPr="0091620A" w:rsidR="00C77983">
        <w:rPr>
          <w:rFonts w:ascii="Arial" w:hAnsi="Arial" w:cs="Arial"/>
          <w:i/>
          <w:iCs/>
          <w:color w:val="auto"/>
          <w:sz w:val="20"/>
          <w:szCs w:val="20"/>
        </w:rPr>
        <w:t xml:space="preserve">theo </w:t>
      </w:r>
      <w:r w:rsidRPr="0091620A" w:rsidR="0042348F">
        <w:rPr>
          <w:rFonts w:ascii="Arial" w:hAnsi="Arial" w:cs="Arial"/>
          <w:i/>
          <w:iCs/>
          <w:color w:val="auto"/>
          <w:sz w:val="20"/>
          <w:szCs w:val="20"/>
        </w:rPr>
        <w:t>Nghị định</w:t>
      </w:r>
      <w:r w:rsidRPr="0091620A" w:rsidR="00C77983">
        <w:rPr>
          <w:rFonts w:ascii="Arial" w:hAnsi="Arial" w:cs="Arial"/>
          <w:i/>
          <w:iCs/>
          <w:color w:val="auto"/>
          <w:sz w:val="20"/>
          <w:szCs w:val="20"/>
        </w:rPr>
        <w:t xml:space="preserve"> số </w:t>
      </w:r>
      <w:bookmarkStart w:id="400" w:name="tvpllink_hexxeejfpq_8"/>
      <w:r w:rsidRPr="0091620A" w:rsidR="00C77983">
        <w:rPr>
          <w:rFonts w:ascii="Arial" w:hAnsi="Arial" w:cs="Arial"/>
          <w:i/>
          <w:iCs/>
          <w:color w:val="auto"/>
          <w:sz w:val="20"/>
          <w:szCs w:val="20"/>
        </w:rPr>
        <w:t>21</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NĐ-CP</w:t>
      </w:r>
      <w:bookmarkEnd w:id="400"/>
      <w:r w:rsidRPr="0091620A" w:rsidR="00C77983">
        <w:rPr>
          <w:rFonts w:ascii="Arial" w:hAnsi="Arial" w:cs="Arial"/>
          <w:i/>
          <w:iCs/>
          <w:color w:val="auto"/>
          <w:sz w:val="20"/>
          <w:szCs w:val="20"/>
        </w:rPr>
        <w:t xml:space="preserve"> ngày 16 tháng 01 năm 2026 của Chính phủ;</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Thông tư</w:t>
      </w:r>
      <w:r w:rsidRPr="0091620A" w:rsidR="00C77983">
        <w:rPr>
          <w:rFonts w:ascii="Arial" w:hAnsi="Arial" w:cs="Arial"/>
          <w:i/>
          <w:iCs/>
          <w:color w:val="auto"/>
          <w:sz w:val="20"/>
          <w:szCs w:val="20"/>
        </w:rPr>
        <w:t xml:space="preserve"> số </w:t>
      </w:r>
      <w:bookmarkStart w:id="401" w:name="tvpllink_rcoznsykfu_15"/>
      <w:r w:rsidRPr="0091620A" w:rsidR="00C77983">
        <w:rPr>
          <w:rFonts w:ascii="Arial" w:hAnsi="Arial" w:cs="Arial"/>
          <w:i/>
          <w:iCs/>
          <w:color w:val="auto"/>
          <w:sz w:val="20"/>
          <w:szCs w:val="20"/>
        </w:rPr>
        <w:t>36</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TT-BNNMT</w:t>
      </w:r>
      <w:bookmarkEnd w:id="401"/>
      <w:r w:rsidRPr="0091620A" w:rsidR="00C77983">
        <w:rPr>
          <w:rFonts w:ascii="Arial" w:hAnsi="Arial" w:cs="Arial"/>
          <w:i/>
          <w:iCs/>
          <w:color w:val="auto"/>
          <w:sz w:val="20"/>
          <w:szCs w:val="20"/>
        </w:rPr>
        <w:t xml:space="preserve"> ngày 02 tháng 7 năm 2025 của Bộ trưởng Bộ Nông nghiệp và Môi trường quy định về khai thác khoáng sản, khai thác tận thu khoáng sản và thu hồi khoáng sản; </w:t>
      </w:r>
      <w:r w:rsidRPr="0091620A" w:rsidR="0042348F">
        <w:rPr>
          <w:rFonts w:ascii="Arial" w:hAnsi="Arial" w:cs="Arial"/>
          <w:i/>
          <w:iCs/>
          <w:color w:val="auto"/>
          <w:sz w:val="20"/>
          <w:szCs w:val="20"/>
        </w:rPr>
        <w:t>Thông tư</w:t>
      </w:r>
      <w:r w:rsidRPr="0091620A" w:rsidR="00C77983">
        <w:rPr>
          <w:rFonts w:ascii="Arial" w:hAnsi="Arial" w:cs="Arial"/>
          <w:i/>
          <w:iCs/>
          <w:color w:val="auto"/>
          <w:sz w:val="20"/>
          <w:szCs w:val="20"/>
        </w:rPr>
        <w:t xml:space="preserve"> số ......</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 xml:space="preserve">TT-BNNMT ngày ...... tháng ....... năm ........ của Bộ trưởng Bộ Nông nghiệp và Môi trường sửa đổi, bổ sung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của một số </w:t>
      </w:r>
      <w:r w:rsidRPr="0091620A" w:rsidR="0042348F">
        <w:rPr>
          <w:rFonts w:ascii="Arial" w:hAnsi="Arial" w:cs="Arial"/>
          <w:i/>
          <w:iCs/>
          <w:color w:val="auto"/>
          <w:sz w:val="20"/>
          <w:szCs w:val="20"/>
        </w:rPr>
        <w:t>thông tư</w:t>
      </w:r>
      <w:r w:rsidRPr="0091620A" w:rsidR="00C77983">
        <w:rPr>
          <w:rFonts w:ascii="Arial" w:hAnsi="Arial" w:cs="Arial"/>
          <w:i/>
          <w:iCs/>
          <w:color w:val="auto"/>
          <w:sz w:val="20"/>
          <w:szCs w:val="20"/>
        </w:rPr>
        <w:t xml:space="preserve"> thuộc lĩnh vực địa chất và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Căn cứ Giấy phép khai thác khoáng sản số ....... ngày ..... tháng ..... năm ....... của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Căn cứ Hợp đồng chuyển nhượng quyền khai thác khoáng sản của ..... ký với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Xét hồ sơ đề nghị chuyển nhượng quyền khai thác khoáng sản ngày ..... tháng ..... năm ..... của </w:t>
      </w:r>
      <w:r w:rsidRPr="0091620A" w:rsidR="006746B2">
        <w:rPr>
          <w:rFonts w:ascii="Arial" w:hAnsi="Arial" w:cs="Arial"/>
          <w:i/>
          <w:iCs/>
          <w:color w:val="auto"/>
          <w:sz w:val="20"/>
          <w:szCs w:val="20"/>
        </w:rPr>
        <w:t>……</w:t>
      </w:r>
      <w:r w:rsidRPr="0091620A" w:rsidR="00C77983">
        <w:rPr>
          <w:rFonts w:ascii="Arial" w:hAnsi="Arial" w:cs="Arial"/>
          <w:i/>
          <w:iCs/>
          <w:color w:val="auto"/>
          <w:sz w:val="20"/>
          <w:szCs w:val="20"/>
        </w:rPr>
        <w:t>(tên tổ chức, cá nhân)</w:t>
      </w:r>
      <w:r w:rsidRPr="0091620A" w:rsidR="00C77983">
        <w:rPr>
          <w:rFonts w:ascii="Arial" w:hAnsi="Arial" w:cs="Arial"/>
          <w:i/>
          <w:iCs/>
          <w:color w:val="auto"/>
          <w:sz w:val="20"/>
          <w:szCs w:val="20"/>
        </w:rPr>
        <w:t xml:space="preserve"> .......;</w:t>
      </w:r>
    </w:p>
    <w:p w:rsidR="00A77B3E" w:rsidRPr="0091620A" w:rsidP="00D524CA">
      <w:pPr>
        <w:spacing w:before="120" w:after="0" w:line="240" w:lineRule="auto"/>
        <w:rPr>
          <w:rFonts w:ascii="Arial" w:hAnsi="Arial" w:cs="Arial"/>
          <w:i/>
          <w:iCs/>
          <w:color w:val="auto"/>
          <w:sz w:val="20"/>
          <w:szCs w:val="20"/>
        </w:rPr>
      </w:pPr>
      <w:r w:rsidRPr="0091620A" w:rsidR="00C77983">
        <w:rPr>
          <w:rFonts w:ascii="Arial" w:hAnsi="Arial" w:cs="Arial"/>
          <w:i/>
          <w:iCs/>
          <w:color w:val="auto"/>
          <w:sz w:val="20"/>
          <w:szCs w:val="20"/>
        </w:rPr>
        <w:t>Theo đề nghị của Giám đốc Sở Nông nghiệp và Môi trường.</w:t>
      </w:r>
    </w:p>
    <w:p w:rsidR="00A77B3E" w:rsidRPr="0091620A" w:rsidP="00D524CA">
      <w:pPr>
        <w:spacing w:before="120" w:after="0" w:line="240" w:lineRule="auto"/>
        <w:jc w:val="center"/>
        <w:rPr>
          <w:rFonts w:ascii="Arial" w:hAnsi="Arial" w:cs="Arial"/>
          <w:b/>
          <w:bCs/>
          <w:color w:val="auto"/>
          <w:sz w:val="20"/>
          <w:szCs w:val="20"/>
        </w:rPr>
      </w:pPr>
      <w:r w:rsidRPr="0091620A" w:rsidR="0042348F">
        <w:rPr>
          <w:rFonts w:ascii="Arial" w:hAnsi="Arial" w:cs="Arial"/>
          <w:b/>
          <w:bCs/>
          <w:color w:val="auto"/>
          <w:sz w:val="20"/>
          <w:szCs w:val="20"/>
        </w:rPr>
        <w:t>QUYẾT ĐỊNH</w:t>
      </w:r>
      <w:r w:rsidRPr="0091620A" w:rsidR="00C77983">
        <w:rPr>
          <w:rFonts w:ascii="Arial" w:hAnsi="Arial" w:cs="Arial"/>
          <w:b/>
          <w:b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1.</w:t>
      </w:r>
      <w:r w:rsidRPr="0091620A" w:rsidR="00C77983">
        <w:rPr>
          <w:rFonts w:ascii="Arial" w:hAnsi="Arial" w:cs="Arial"/>
          <w:color w:val="auto"/>
          <w:sz w:val="20"/>
          <w:szCs w:val="20"/>
        </w:rPr>
        <w:t xml:space="preserve"> Cho phép ....... </w:t>
      </w:r>
      <w:r w:rsidRPr="0091620A" w:rsidR="00C77983">
        <w:rPr>
          <w:rFonts w:ascii="Arial" w:hAnsi="Arial" w:cs="Arial"/>
          <w:i/>
          <w:iCs/>
          <w:color w:val="auto"/>
          <w:sz w:val="20"/>
          <w:szCs w:val="20"/>
        </w:rPr>
        <w:t xml:space="preserve">(Tên tổ chức, cá nhân nhận chuyển nhượng) </w:t>
      </w:r>
      <w:r w:rsidRPr="0091620A" w:rsidR="00C77983">
        <w:rPr>
          <w:rFonts w:ascii="Arial" w:hAnsi="Arial" w:cs="Arial"/>
          <w:color w:val="auto"/>
          <w:sz w:val="20"/>
          <w:szCs w:val="20"/>
        </w:rPr>
        <w:t xml:space="preserve">...... khai thác khoáng sản tại khu vực (mỏ) ...... thuộc ...... </w:t>
      </w:r>
      <w:r w:rsidRPr="0091620A" w:rsidR="00C77983">
        <w:rPr>
          <w:rFonts w:ascii="Arial" w:hAnsi="Arial" w:cs="Arial"/>
          <w:i/>
          <w:iCs/>
          <w:color w:val="auto"/>
          <w:sz w:val="20"/>
          <w:szCs w:val="20"/>
        </w:rPr>
        <w:t>(tên cấp xã)</w:t>
      </w:r>
      <w:r w:rsidRPr="0091620A" w:rsidR="00C77983">
        <w:rPr>
          <w:rFonts w:ascii="Arial" w:hAnsi="Arial" w:cs="Arial"/>
          <w:color w:val="auto"/>
          <w:sz w:val="20"/>
          <w:szCs w:val="20"/>
        </w:rPr>
        <w:t xml:space="preserve"> ......, ...... </w:t>
      </w:r>
      <w:r w:rsidRPr="0091620A" w:rsidR="00C77983">
        <w:rPr>
          <w:rFonts w:ascii="Arial" w:hAnsi="Arial" w:cs="Arial"/>
          <w:i/>
          <w:iCs/>
          <w:color w:val="auto"/>
          <w:sz w:val="20"/>
          <w:szCs w:val="20"/>
        </w:rPr>
        <w:t>(tên cấp tỉnh)</w:t>
      </w:r>
      <w:r w:rsidRPr="0091620A" w:rsidR="00C77983">
        <w:rPr>
          <w:rFonts w:ascii="Arial" w:hAnsi="Arial" w:cs="Arial"/>
          <w:color w:val="auto"/>
          <w:sz w:val="20"/>
          <w:szCs w:val="20"/>
        </w:rPr>
        <w:t xml:space="preserve"> ........ với các nội dung như sau:</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1. Loại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a) ......... </w:t>
      </w:r>
      <w:r w:rsidRPr="0091620A" w:rsidR="00C77983">
        <w:rPr>
          <w:rFonts w:ascii="Arial" w:hAnsi="Arial" w:cs="Arial"/>
          <w:i/>
          <w:iCs/>
          <w:color w:val="auto"/>
          <w:sz w:val="20"/>
          <w:szCs w:val="20"/>
        </w:rPr>
        <w:t>(tên khoáng sản chính)</w:t>
      </w:r>
      <w:r w:rsidRPr="0091620A" w:rsidR="00C77983">
        <w:rPr>
          <w:rFonts w:ascii="Arial" w:hAnsi="Arial" w:cs="Arial"/>
          <w:color w:val="auto"/>
          <w:sz w:val="20"/>
          <w:szCs w:val="20"/>
        </w:rPr>
        <w:t xml:space="preserve">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b) ......... </w:t>
      </w:r>
      <w:r w:rsidRPr="0091620A" w:rsidR="00C77983">
        <w:rPr>
          <w:rFonts w:ascii="Arial" w:hAnsi="Arial" w:cs="Arial"/>
          <w:i/>
          <w:iCs/>
          <w:color w:val="auto"/>
          <w:sz w:val="20"/>
          <w:szCs w:val="20"/>
        </w:rPr>
        <w:t>(tên khoáng sản đi kèm)</w:t>
      </w:r>
      <w:r w:rsidRPr="0091620A" w:rsidR="00C77983">
        <w:rPr>
          <w:rFonts w:ascii="Arial" w:hAnsi="Arial" w:cs="Arial"/>
          <w:color w:val="auto"/>
          <w:sz w:val="20"/>
          <w:szCs w:val="20"/>
        </w:rPr>
        <w:t xml:space="preserve">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2. Phương pháp khai thác khoáng sản: ....... (lộ thiên, hầm lò, khác).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3. Không gian khai thác: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a) Diện tích khu vực khai thác: ........ (ha, 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 km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b) Mức sâu khai thác: Từ ....... (m) đến ...... (m).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Không gian khai thác được thể hiện chi tiết theo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 và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II</w:t>
      </w:r>
      <w:r w:rsidRPr="0091620A" w:rsidR="00C77983">
        <w:rPr>
          <w:rFonts w:ascii="Arial" w:hAnsi="Arial" w:cs="Arial"/>
          <w:color w:val="auto"/>
          <w:sz w:val="20"/>
          <w:szCs w:val="20"/>
          <w:vertAlign w:val="superscript"/>
        </w:rPr>
        <w:t>57</w:t>
      </w:r>
      <w:r w:rsidRPr="0091620A" w:rsidR="00C77983">
        <w:rPr>
          <w:rFonts w:ascii="Arial" w:hAnsi="Arial" w:cs="Arial"/>
          <w:color w:val="auto"/>
          <w:sz w:val="20"/>
          <w:szCs w:val="20"/>
        </w:rPr>
        <w:t xml:space="preserve"> kèm theo giấy phép này.</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4. Trữ lượng (khối lượng) khoáng sản đã khai thác theo Giấy phép khai thác khoáng sản số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a) Khoáng sản chính: ....... (tấn, m</w:t>
      </w:r>
      <w:r w:rsidRPr="0091620A" w:rsidR="00C77983">
        <w:rPr>
          <w:rFonts w:ascii="Arial" w:hAnsi="Arial" w:cs="Arial"/>
          <w:color w:val="auto"/>
          <w:sz w:val="20"/>
          <w:szCs w:val="20"/>
          <w:vertAlign w:val="superscript"/>
        </w:rPr>
        <w:t>3</w:t>
      </w:r>
      <w:r w:rsidRPr="0091620A" w:rsidR="00C77983">
        <w:rPr>
          <w:rFonts w:ascii="Arial" w:hAnsi="Arial" w:cs="Arial"/>
          <w:color w:val="auto"/>
          <w:sz w:val="20"/>
          <w:szCs w:val="20"/>
        </w:rPr>
        <w:t>,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b) Khoáng sản đi kèm: ....... (tấn, m</w:t>
      </w:r>
      <w:r w:rsidRPr="0091620A" w:rsidR="00C77983">
        <w:rPr>
          <w:rFonts w:ascii="Arial" w:hAnsi="Arial" w:cs="Arial"/>
          <w:color w:val="auto"/>
          <w:sz w:val="20"/>
          <w:szCs w:val="20"/>
          <w:vertAlign w:val="superscript"/>
        </w:rPr>
        <w:t>3</w:t>
      </w:r>
      <w:r w:rsidRPr="0091620A" w:rsidR="00C77983">
        <w:rPr>
          <w:rFonts w:ascii="Arial" w:hAnsi="Arial" w:cs="Arial"/>
          <w:color w:val="auto"/>
          <w:sz w:val="20"/>
          <w:szCs w:val="20"/>
        </w:rPr>
        <w:t>,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5. Trữ lượng (khối lượng) khoáng sản được phép tiếp tục khai thác</w:t>
      </w:r>
      <w:r w:rsidRPr="0091620A" w:rsidR="00C77983">
        <w:rPr>
          <w:rFonts w:ascii="Arial" w:hAnsi="Arial" w:cs="Arial"/>
          <w:color w:val="auto"/>
          <w:sz w:val="20"/>
          <w:szCs w:val="20"/>
          <w:vertAlign w:val="superscript"/>
        </w:rPr>
        <w:t>58</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a) Khoáng sản chính: ........ (tấn, m</w:t>
      </w:r>
      <w:r w:rsidRPr="0091620A" w:rsidR="00C77983">
        <w:rPr>
          <w:rFonts w:ascii="Arial" w:hAnsi="Arial" w:cs="Arial"/>
          <w:color w:val="auto"/>
          <w:sz w:val="20"/>
          <w:szCs w:val="20"/>
          <w:vertAlign w:val="superscript"/>
        </w:rPr>
        <w:t>3</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b) Khoáng sản đi kèm (nếu có): ......... (tấn, m</w:t>
      </w:r>
      <w:r w:rsidRPr="0091620A" w:rsidR="00C77983">
        <w:rPr>
          <w:rFonts w:ascii="Arial" w:hAnsi="Arial" w:cs="Arial"/>
          <w:color w:val="auto"/>
          <w:sz w:val="20"/>
          <w:szCs w:val="20"/>
          <w:vertAlign w:val="superscript"/>
        </w:rPr>
        <w:t>3</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6. Công suất khai thác tối đa</w:t>
      </w:r>
      <w:r w:rsidRPr="0091620A" w:rsidR="00C77983">
        <w:rPr>
          <w:rFonts w:ascii="Arial" w:hAnsi="Arial" w:cs="Arial"/>
          <w:color w:val="auto"/>
          <w:sz w:val="20"/>
          <w:szCs w:val="20"/>
          <w:vertAlign w:val="superscript"/>
        </w:rPr>
        <w:t>59</w:t>
      </w:r>
      <w:r w:rsidRPr="0091620A" w:rsidR="00C77983">
        <w:rPr>
          <w:rFonts w:ascii="Arial" w:hAnsi="Arial" w:cs="Arial"/>
          <w:color w:val="auto"/>
          <w:sz w:val="20"/>
          <w:szCs w:val="20"/>
        </w:rPr>
        <w:t>: ....... (tấn, m</w:t>
      </w:r>
      <w:r w:rsidRPr="0091620A" w:rsidR="00C77983">
        <w:rPr>
          <w:rFonts w:ascii="Arial" w:hAnsi="Arial" w:cs="Arial"/>
          <w:color w:val="auto"/>
          <w:sz w:val="20"/>
          <w:szCs w:val="20"/>
          <w:vertAlign w:val="superscript"/>
        </w:rPr>
        <w:t>3</w:t>
      </w:r>
      <w:r w:rsidRPr="0091620A" w:rsidR="0042348F">
        <w:rPr>
          <w:rFonts w:ascii="Arial" w:hAnsi="Arial" w:cs="Arial"/>
          <w:color w:val="auto"/>
          <w:sz w:val="20"/>
          <w:szCs w:val="20"/>
        </w:rPr>
        <w:t>/</w:t>
      </w:r>
      <w:r w:rsidRPr="0091620A" w:rsidR="00C77983">
        <w:rPr>
          <w:rFonts w:ascii="Arial" w:hAnsi="Arial" w:cs="Arial"/>
          <w:color w:val="auto"/>
          <w:sz w:val="20"/>
          <w:szCs w:val="20"/>
        </w:rPr>
        <w:t>năm);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7. Thời hạn khai thác: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8. Thời gian khai thác</w:t>
      </w:r>
      <w:r w:rsidRPr="0091620A" w:rsidR="00C77983">
        <w:rPr>
          <w:rFonts w:ascii="Arial" w:hAnsi="Arial" w:cs="Arial"/>
          <w:color w:val="auto"/>
          <w:sz w:val="20"/>
          <w:szCs w:val="20"/>
          <w:vertAlign w:val="superscript"/>
        </w:rPr>
        <w:t>60</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a) Trong ngày: Từ ......... đến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b) Trong năm: Từ tháng ......... đến tháng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9. Dự án (công trình; nhóm dự án, công trình) sử dụng khoáng sản</w:t>
      </w:r>
      <w:r w:rsidRPr="0091620A" w:rsidR="00C77983">
        <w:rPr>
          <w:rFonts w:ascii="Arial" w:hAnsi="Arial" w:cs="Arial"/>
          <w:color w:val="auto"/>
          <w:sz w:val="20"/>
          <w:szCs w:val="20"/>
          <w:vertAlign w:val="superscript"/>
        </w:rPr>
        <w:t>61</w:t>
      </w:r>
      <w:r w:rsidRPr="0091620A" w:rsidR="00C77983">
        <w:rPr>
          <w:rFonts w:ascii="Arial" w:hAnsi="Arial" w:cs="Arial"/>
          <w:color w:val="auto"/>
          <w:sz w:val="20"/>
          <w:szCs w:val="20"/>
        </w:rPr>
        <w:t>: ..............................................................................</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2.</w:t>
      </w:r>
      <w:r w:rsidRPr="0091620A" w:rsidR="00C77983">
        <w:rPr>
          <w:rFonts w:ascii="Arial" w:hAnsi="Arial" w:cs="Arial"/>
          <w:color w:val="auto"/>
          <w:sz w:val="20"/>
          <w:szCs w:val="20"/>
        </w:rPr>
        <w:t xml:space="preserve"> ......... </w:t>
      </w:r>
      <w:r w:rsidRPr="0091620A" w:rsidR="00C77983">
        <w:rPr>
          <w:rFonts w:ascii="Arial" w:hAnsi="Arial" w:cs="Arial"/>
          <w:i/>
          <w:iCs/>
          <w:color w:val="auto"/>
          <w:sz w:val="20"/>
          <w:szCs w:val="20"/>
        </w:rPr>
        <w:t xml:space="preserve">(Tên tổ chức, </w:t>
      </w:r>
      <w:r w:rsidRPr="0091620A" w:rsidR="00C77983">
        <w:rPr>
          <w:rFonts w:ascii="Arial" w:hAnsi="Arial" w:cs="Arial"/>
          <w:i/>
          <w:iCs/>
          <w:color w:val="auto"/>
          <w:sz w:val="20"/>
          <w:szCs w:val="20"/>
        </w:rPr>
        <w:t>cá nhân)</w:t>
      </w:r>
      <w:r w:rsidRPr="0091620A" w:rsidR="00C77983">
        <w:rPr>
          <w:rFonts w:ascii="Arial" w:hAnsi="Arial" w:cs="Arial"/>
          <w:color w:val="auto"/>
          <w:sz w:val="20"/>
          <w:szCs w:val="20"/>
        </w:rPr>
        <w:t xml:space="preserve"> ........ có trách nhiệm: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1. Nộp lệ phí chuyển nhượng quyền khai thác khoáng sản và các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phí có liên quan theo quy định hiện hành.</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2. Kê khai, báo cáo sản lượng khai thác khoáng sản trung thực, đầy đủ và chịu hoàn toàn mọi trách nhiệm trước ph</w:t>
      </w:r>
      <w:r w:rsidRPr="0091620A" w:rsidR="00C77983">
        <w:rPr>
          <w:rFonts w:ascii="Arial" w:hAnsi="Arial" w:cs="Arial"/>
          <w:color w:val="auto"/>
          <w:sz w:val="20"/>
          <w:szCs w:val="20"/>
        </w:rPr>
        <w:t xml:space="preserve">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về số liệu báo cáo để thực hiện nghĩa vụ tài chính, nộp tiền cấp quyền khai thác khoáng sản theo quy định.</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3. Các quy định về trách nhiệm của tổ chức, cá nhân khai thác cát, sỏi lòng sông, lòng hồ, khu vực biển</w:t>
      </w:r>
      <w:r w:rsidRPr="0091620A" w:rsidR="00C77983">
        <w:rPr>
          <w:rFonts w:ascii="Arial" w:hAnsi="Arial" w:cs="Arial"/>
          <w:color w:val="auto"/>
          <w:sz w:val="20"/>
          <w:szCs w:val="20"/>
          <w:vertAlign w:val="superscript"/>
        </w:rPr>
        <w:t>62</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4. Các yêu cầu cần thiết khác (trường hợp cần quy định thêm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kiện khi chuyển nhượng) đối với tổ chức, cá nhân được cấp giấy phép.</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3.</w:t>
      </w:r>
      <w:r w:rsidRPr="0091620A" w:rsidR="00C77983">
        <w:rPr>
          <w:rFonts w:ascii="Arial" w:hAnsi="Arial" w:cs="Arial"/>
          <w:color w:val="auto"/>
          <w:sz w:val="20"/>
          <w:szCs w:val="20"/>
        </w:rPr>
        <w:t xml:space="preserve"> Giấy phép này có hiệu lực kể từ ngày ký và chấm dứt hiệu lực của Giấy phép khai thác khoáng sản số.........</w:t>
      </w:r>
      <w:r w:rsidRPr="0091620A" w:rsidR="0042348F">
        <w:rPr>
          <w:rFonts w:ascii="Arial" w:hAnsi="Arial" w:cs="Arial"/>
          <w:color w:val="auto"/>
          <w:sz w:val="20"/>
          <w:szCs w:val="20"/>
        </w:rPr>
        <w:t>/</w:t>
      </w:r>
      <w:r w:rsidRPr="0091620A" w:rsidR="00C77983">
        <w:rPr>
          <w:rFonts w:ascii="Arial" w:hAnsi="Arial" w:cs="Arial"/>
          <w:color w:val="auto"/>
          <w:sz w:val="20"/>
          <w:szCs w:val="20"/>
        </w:rPr>
        <w:t>.</w:t>
      </w:r>
    </w:p>
    <w:p w:rsidR="006746B2" w:rsidRPr="0091620A" w:rsidP="00D524CA">
      <w:pPr>
        <w:spacing w:before="120" w:after="0" w:line="240" w:lineRule="auto"/>
        <w:rPr>
          <w:rFonts w:ascii="Arial" w:hAnsi="Arial" w:cs="Arial"/>
          <w:color w:val="auto"/>
          <w:sz w:val="20"/>
          <w:szCs w:val="20"/>
        </w:rPr>
      </w:pPr>
    </w:p>
    <w:tbl>
      <w:tblPr>
        <w:tblStyle w:val="TableNormal"/>
        <w:tblW w:w="5000" w:type="pct"/>
        <w:tblLook w:val="00A0"/>
      </w:tblPr>
      <w:tblGrid>
        <w:gridCol w:w="4643"/>
        <w:gridCol w:w="4644"/>
      </w:tblGrid>
      <w:tr>
        <w:tblPrEx>
          <w:tblW w:w="5000" w:type="pct"/>
          <w:tblLook w:val="00A0"/>
        </w:tblPrEx>
        <w:tc>
          <w:tcPr>
            <w:tcW w:w="4621" w:type="dxa"/>
            <w:tcMar>
              <w:top w:w="0" w:type="dxa"/>
              <w:left w:w="108" w:type="dxa"/>
              <w:bottom w:w="0" w:type="dxa"/>
              <w:right w:w="108" w:type="dxa"/>
            </w:tcMa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i/>
                <w:iCs/>
                <w:color w:val="auto"/>
                <w:sz w:val="20"/>
                <w:szCs w:val="20"/>
              </w:rPr>
              <w:t>Nơi nhận:</w:t>
            </w:r>
            <w:r w:rsidRPr="0091620A" w:rsidR="00C77983">
              <w:rPr>
                <w:rFonts w:ascii="Arial" w:hAnsi="Arial" w:cs="Arial"/>
                <w:color w:val="auto"/>
                <w:sz w:val="20"/>
                <w:szCs w:val="20"/>
              </w:rPr>
              <w:br/>
            </w:r>
            <w:r w:rsidRPr="0091620A" w:rsidR="00C77983">
              <w:rPr>
                <w:rFonts w:ascii="Arial" w:hAnsi="Arial" w:cs="Arial"/>
                <w:color w:val="auto"/>
                <w:sz w:val="16"/>
                <w:szCs w:val="20"/>
              </w:rPr>
              <w:t>- ....</w:t>
            </w:r>
            <w:r w:rsidRPr="0091620A" w:rsidR="00C77983">
              <w:rPr>
                <w:rFonts w:ascii="Arial" w:hAnsi="Arial" w:cs="Arial"/>
                <w:i/>
                <w:iCs/>
                <w:color w:val="auto"/>
                <w:sz w:val="16"/>
                <w:szCs w:val="20"/>
              </w:rPr>
              <w:t>(Tên tổ chức, cá nhân</w:t>
            </w:r>
            <w:r w:rsidRPr="0091620A" w:rsidR="00C77983">
              <w:rPr>
                <w:rFonts w:ascii="Arial" w:hAnsi="Arial" w:cs="Arial"/>
                <w:i/>
                <w:iCs/>
                <w:color w:val="auto"/>
                <w:sz w:val="16"/>
                <w:szCs w:val="20"/>
              </w:rPr>
              <w:t>)</w:t>
            </w:r>
            <w:r w:rsidRPr="0091620A" w:rsidR="00C77983">
              <w:rPr>
                <w:rFonts w:ascii="Arial" w:hAnsi="Arial" w:cs="Arial"/>
                <w:color w:val="auto"/>
                <w:sz w:val="16"/>
                <w:szCs w:val="20"/>
              </w:rPr>
              <w:t>... (bản chính);</w:t>
              <w:br/>
              <w:t>- Cơ quan cấp phép (bản chính);</w:t>
              <w:br/>
              <w:t>- Cơ quan thẩm định hồ sơ (bản chính);</w:t>
              <w:br/>
              <w:t>- Bộ NNMT (bản sao);</w:t>
              <w:br/>
              <w:t>- ..................................................</w:t>
              <w:br/>
              <w:t>- Lưu VT, ........ (......)</w:t>
            </w:r>
          </w:p>
        </w:tc>
        <w:tc>
          <w:tcPr>
            <w:tcW w:w="4621" w:type="dxa"/>
            <w:tcMar>
              <w:top w:w="0" w:type="dxa"/>
              <w:left w:w="108" w:type="dxa"/>
              <w:bottom w:w="0" w:type="dxa"/>
              <w:right w:w="108" w:type="dxa"/>
            </w:tcMa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CHỦ TỊCH</w:t>
            </w:r>
            <w:r w:rsidRPr="0091620A" w:rsidR="00C77983">
              <w:rPr>
                <w:rFonts w:ascii="Arial" w:hAnsi="Arial" w:cs="Arial"/>
                <w:color w:val="auto"/>
                <w:sz w:val="20"/>
                <w:szCs w:val="20"/>
              </w:rPr>
              <w:br/>
            </w:r>
            <w:r w:rsidRPr="0091620A" w:rsidR="00C77983">
              <w:rPr>
                <w:rFonts w:ascii="Arial" w:hAnsi="Arial" w:cs="Arial"/>
                <w:i/>
                <w:iCs/>
                <w:color w:val="auto"/>
                <w:sz w:val="20"/>
                <w:szCs w:val="20"/>
              </w:rPr>
              <w:t>(Ký tên, đóng dấu)</w:t>
            </w:r>
          </w:p>
        </w:tc>
      </w:tr>
    </w:tbl>
    <w:p w:rsidR="00A77B3E" w:rsidRPr="0091620A" w:rsidP="00D524CA">
      <w:pPr>
        <w:spacing w:before="120" w:after="0" w:line="240" w:lineRule="auto"/>
        <w:rPr>
          <w:rFonts w:ascii="Arial" w:hAnsi="Arial" w:cs="Arial"/>
          <w:color w:val="auto"/>
          <w:sz w:val="20"/>
          <w:szCs w:val="20"/>
          <w:vertAlign w:val="superscript"/>
        </w:rPr>
      </w:pPr>
      <w:r w:rsidRPr="0091620A" w:rsidR="00753042">
        <w:rPr>
          <w:rFonts w:ascii="Arial" w:hAnsi="Arial" w:cs="Arial"/>
          <w:color w:val="auto"/>
          <w:sz w:val="20"/>
          <w:szCs w:val="20"/>
        </w:rPr>
        <w:t>________________</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57</w:t>
      </w:r>
      <w:r w:rsidRPr="0091620A" w:rsidR="00C77983">
        <w:rPr>
          <w:rFonts w:ascii="Arial" w:hAnsi="Arial" w:cs="Arial"/>
          <w:color w:val="auto"/>
          <w:sz w:val="20"/>
          <w:szCs w:val="20"/>
        </w:rPr>
        <w:t xml:space="preserve"> Nội dung chi tiết của bản đồ thực hiện theo quy định tại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4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20 của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số 36</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 xml:space="preserve">TT-BNNMT ngày 02 tháng 7 năm 2025 và </w:t>
      </w:r>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35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II ban hành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số 36</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TT-BNNMT.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58</w:t>
      </w:r>
      <w:r w:rsidRPr="0091620A" w:rsidR="00C77983">
        <w:rPr>
          <w:rFonts w:ascii="Arial" w:hAnsi="Arial" w:cs="Arial"/>
          <w:color w:val="auto"/>
          <w:sz w:val="20"/>
          <w:szCs w:val="20"/>
        </w:rPr>
        <w:t xml:space="preserve"> Không áp dụng cho khoáng sản là nước khoáng, nước nóng thiên nhiên</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59</w:t>
      </w:r>
      <w:r w:rsidRPr="0091620A" w:rsidR="00C77983">
        <w:rPr>
          <w:rFonts w:ascii="Arial" w:hAnsi="Arial" w:cs="Arial"/>
          <w:color w:val="auto"/>
          <w:sz w:val="20"/>
          <w:szCs w:val="20"/>
        </w:rPr>
        <w:t xml:space="preserve"> Chỉ áp dụng đối với khoáng sản chính. Đối với nước nóng thiên nhiên, nước khoáng thiên nhiên là “Lưu lượng khai thác tối đa là: ... m</w:t>
      </w:r>
      <w:r w:rsidRPr="0091620A" w:rsidR="00C77983">
        <w:rPr>
          <w:rFonts w:ascii="Arial" w:hAnsi="Arial" w:cs="Arial"/>
          <w:color w:val="auto"/>
          <w:sz w:val="20"/>
          <w:szCs w:val="20"/>
          <w:vertAlign w:val="superscript"/>
        </w:rPr>
        <w:t>3</w:t>
      </w:r>
      <w:r w:rsidRPr="0091620A" w:rsidR="0042348F">
        <w:rPr>
          <w:rFonts w:ascii="Arial" w:hAnsi="Arial" w:cs="Arial"/>
          <w:color w:val="auto"/>
          <w:sz w:val="20"/>
          <w:szCs w:val="20"/>
        </w:rPr>
        <w:t>/</w:t>
      </w:r>
      <w:r w:rsidRPr="0091620A" w:rsidR="00C77983">
        <w:rPr>
          <w:rFonts w:ascii="Arial" w:hAnsi="Arial" w:cs="Arial"/>
          <w:color w:val="auto"/>
          <w:sz w:val="20"/>
          <w:szCs w:val="20"/>
        </w:rPr>
        <w:t>ngày”</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60</w:t>
      </w:r>
      <w:r w:rsidRPr="0091620A" w:rsidR="00C77983">
        <w:rPr>
          <w:rFonts w:ascii="Arial" w:hAnsi="Arial" w:cs="Arial"/>
          <w:color w:val="auto"/>
          <w:sz w:val="20"/>
          <w:szCs w:val="20"/>
        </w:rPr>
        <w:t xml:space="preserve"> Chỉ áp dụng đối với giấy phép khai thác cát, sỏi lòng sông, lòng hồ.</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61</w:t>
      </w:r>
      <w:r w:rsidRPr="0091620A" w:rsidR="00C77983">
        <w:rPr>
          <w:rFonts w:ascii="Arial" w:hAnsi="Arial" w:cs="Arial"/>
          <w:color w:val="auto"/>
          <w:sz w:val="20"/>
          <w:szCs w:val="20"/>
        </w:rPr>
        <w:t xml:space="preserve"> Ghi rõ tên dự án, công trình hoặc nhóm dự án, công trình.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này chỉ áp dụng đối với trường hợp giấy phép khai thác khoáng sản nhóm III, nhóm IV cấp cho nhà thầu thi công, chủ đầu tư, nhà đầu tư công trình, dự án quy định tại các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a, b, c, d và đ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1a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55 của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Địa chất và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62</w:t>
      </w:r>
      <w:r w:rsidRPr="0091620A" w:rsidR="00C77983">
        <w:rPr>
          <w:rFonts w:ascii="Arial" w:hAnsi="Arial" w:cs="Arial"/>
          <w:color w:val="auto"/>
          <w:sz w:val="20"/>
          <w:szCs w:val="20"/>
        </w:rPr>
        <w:t xml:space="preserve"> Chỉ áp dụng đối với giấy phép khai thác cát, sỏi lòng sông, lòng hồ, khu vực biển.</w:t>
      </w:r>
    </w:p>
    <w:p w:rsidR="00A77B3E" w:rsidRPr="0091620A" w:rsidP="00D524CA">
      <w:pPr>
        <w:spacing w:before="120" w:after="0" w:line="240" w:lineRule="auto"/>
        <w:rPr>
          <w:rFonts w:ascii="Arial" w:hAnsi="Arial" w:cs="Arial"/>
          <w:color w:val="auto"/>
          <w:sz w:val="20"/>
          <w:szCs w:val="20"/>
        </w:rPr>
      </w:pPr>
    </w:p>
    <w:tbl>
      <w:tblPr>
        <w:tblStyle w:val="TableNormal"/>
        <w:tblW w:w="5000" w:type="pct"/>
        <w:tblCellMar>
          <w:left w:w="0" w:type="dxa"/>
          <w:right w:w="0" w:type="dxa"/>
        </w:tblCellMar>
        <w:tblLook w:val="01E0"/>
      </w:tblPr>
      <w:tblGrid>
        <w:gridCol w:w="4545"/>
        <w:gridCol w:w="4526"/>
      </w:tblGrid>
      <w:tr>
        <w:tblPrEx>
          <w:tblW w:w="5000" w:type="pct"/>
          <w:tblCellMar>
            <w:left w:w="0" w:type="dxa"/>
            <w:right w:w="0" w:type="dxa"/>
          </w:tblCellMar>
          <w:tblLook w:val="01E0"/>
        </w:tblPrEx>
        <w:tc>
          <w:tcPr>
            <w:tcW w:w="2505" w:type="pct"/>
            <w:shd w:val="clear" w:color="auto" w:fill="auto"/>
          </w:tcPr>
          <w:p w:rsidR="007274EE"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UBND TỈNH (THÀNH PHỐ).........</w:t>
              <w:br/>
              <w:t>------------</w:t>
            </w:r>
          </w:p>
        </w:tc>
        <w:tc>
          <w:tcPr>
            <w:tcW w:w="2495" w:type="pct"/>
            <w:shd w:val="clear" w:color="auto" w:fill="auto"/>
          </w:tcPr>
          <w:p w:rsidR="007274EE" w:rsidRPr="0091620A" w:rsidP="00D524CA">
            <w:pPr>
              <w:spacing w:before="120" w:after="0" w:line="240" w:lineRule="auto"/>
              <w:jc w:val="right"/>
              <w:rPr>
                <w:rFonts w:ascii="Arial" w:hAnsi="Arial" w:cs="Arial"/>
                <w:color w:val="auto"/>
                <w:sz w:val="20"/>
                <w:szCs w:val="20"/>
              </w:rPr>
            </w:pPr>
            <w:r w:rsidRPr="0091620A" w:rsidR="003556B9">
              <w:rPr>
                <w:rFonts w:ascii="Arial" w:hAnsi="Arial" w:cs="Arial"/>
                <w:color w:val="auto"/>
                <w:sz w:val="20"/>
                <w:szCs w:val="20"/>
              </w:rPr>
              <w:t>Phụ lục</w:t>
            </w:r>
            <w:r w:rsidRPr="0091620A">
              <w:rPr>
                <w:rFonts w:ascii="Arial" w:hAnsi="Arial" w:cs="Arial"/>
                <w:color w:val="auto"/>
                <w:sz w:val="20"/>
                <w:szCs w:val="20"/>
              </w:rPr>
              <w:t xml:space="preserve"> I</w:t>
            </w:r>
          </w:p>
        </w:tc>
      </w:tr>
    </w:tbl>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RANH GIỚI, TỌA ĐỘ, MỨC SÂU</w:t>
      </w:r>
      <w:r w:rsidRPr="0091620A" w:rsidR="007274EE">
        <w:rPr>
          <w:rFonts w:ascii="Arial" w:hAnsi="Arial" w:cs="Arial"/>
          <w:b/>
          <w:bCs/>
          <w:color w:val="auto"/>
          <w:sz w:val="20"/>
          <w:szCs w:val="20"/>
        </w:rPr>
        <w:t xml:space="preserve"> </w:t>
      </w:r>
      <w:r w:rsidRPr="0091620A" w:rsidR="00C77983">
        <w:rPr>
          <w:rFonts w:ascii="Arial" w:hAnsi="Arial" w:cs="Arial"/>
          <w:b/>
          <w:bCs/>
          <w:color w:val="auto"/>
          <w:sz w:val="20"/>
          <w:szCs w:val="20"/>
        </w:rPr>
        <w:t>KHU VỰC KHAI THÁC KHOÁNG SẢN</w:t>
      </w:r>
    </w:p>
    <w:p w:rsidR="00A77B3E" w:rsidRPr="0091620A" w:rsidP="00D524CA">
      <w:pPr>
        <w:spacing w:before="120" w:after="0" w:line="240" w:lineRule="auto"/>
        <w:jc w:val="center"/>
        <w:rPr>
          <w:rFonts w:ascii="Arial" w:hAnsi="Arial" w:cs="Arial"/>
          <w:i/>
          <w:iCs/>
          <w:color w:val="auto"/>
          <w:sz w:val="20"/>
          <w:szCs w:val="20"/>
        </w:rPr>
      </w:pPr>
      <w:r w:rsidRPr="0091620A" w:rsidR="00C77983">
        <w:rPr>
          <w:rFonts w:ascii="Arial" w:hAnsi="Arial" w:cs="Arial"/>
          <w:i/>
          <w:iCs/>
          <w:color w:val="auto"/>
          <w:sz w:val="20"/>
          <w:szCs w:val="20"/>
        </w:rPr>
        <w:t>(Kèm theo Giấy phép khai thác khoáng sản (chuyển nhượng) số .......</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GP-UBND ngày ...... tháng ....... năm ...... của Chủ tịch Ủy ban nhân dân tỉnh, thành phố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1. Trường hợp không có chồng lấn diện tích trên bề mặt giữa các giấy phép khai thác khoáng sản</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1525"/>
        <w:gridCol w:w="3780"/>
        <w:gridCol w:w="3776"/>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40" w:type="pct"/>
            <w:vMerge w:val="restar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Điểm</w:t>
            </w:r>
            <w:r w:rsidRPr="0091620A">
              <w:rPr>
                <w:rFonts w:ascii="Arial" w:hAnsi="Arial" w:cs="Arial"/>
                <w:b/>
                <w:bCs/>
                <w:color w:val="auto"/>
                <w:sz w:val="20"/>
                <w:szCs w:val="20"/>
              </w:rPr>
              <w:t xml:space="preserve"> góc</w:t>
            </w:r>
          </w:p>
        </w:tc>
        <w:tc>
          <w:tcPr>
            <w:tcW w:w="4160" w:type="pct"/>
            <w:gridSpan w:val="2"/>
            <w:shd w:val="clear" w:color="auto" w:fill="auto"/>
            <w:vAlign w:val="center"/>
          </w:tcPr>
          <w:p w:rsidR="007274EE"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Hệ tọa độ VN-2000 </w:t>
              <w:br/>
            </w:r>
            <w:r w:rsidRPr="0091620A">
              <w:rPr>
                <w:rFonts w:ascii="Arial" w:hAnsi="Arial" w:cs="Arial"/>
                <w:color w:val="auto"/>
                <w:sz w:val="20"/>
                <w:szCs w:val="20"/>
              </w:rPr>
              <w:t>(Kinh tuyến trục ... múi chiếu...)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40" w:type="pct"/>
            <w:vMerge/>
            <w:shd w:val="clear" w:color="auto" w:fill="auto"/>
            <w:vAlign w:val="center"/>
          </w:tcPr>
          <w:p w:rsidR="007274EE" w:rsidRPr="0091620A" w:rsidP="00D524CA">
            <w:pPr>
              <w:widowControl w:val="0"/>
              <w:spacing w:before="120" w:after="0" w:line="240" w:lineRule="auto"/>
              <w:jc w:val="center"/>
              <w:rPr>
                <w:rFonts w:ascii="Arial" w:hAnsi="Arial" w:cs="Arial"/>
                <w:color w:val="auto"/>
                <w:sz w:val="20"/>
                <w:szCs w:val="20"/>
              </w:rPr>
            </w:pPr>
          </w:p>
        </w:tc>
        <w:tc>
          <w:tcPr>
            <w:tcW w:w="2081"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X</w:t>
            </w:r>
            <w:r w:rsidRPr="0091620A">
              <w:rPr>
                <w:rFonts w:ascii="Arial" w:hAnsi="Arial" w:cs="Arial"/>
                <w:color w:val="auto"/>
                <w:sz w:val="20"/>
                <w:szCs w:val="20"/>
              </w:rPr>
              <w:t xml:space="preserve"> (m)</w:t>
            </w:r>
          </w:p>
        </w:tc>
        <w:tc>
          <w:tcPr>
            <w:tcW w:w="2079"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Y</w:t>
            </w:r>
            <w:r w:rsidRPr="0091620A">
              <w:rPr>
                <w:rFonts w:ascii="Arial" w:hAnsi="Arial" w:cs="Arial"/>
                <w:color w:val="auto"/>
                <w:sz w:val="20"/>
                <w:szCs w:val="20"/>
              </w:rPr>
              <w:t xml:space="preserve"> (m)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40"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1</w:t>
            </w:r>
          </w:p>
        </w:tc>
        <w:tc>
          <w:tcPr>
            <w:tcW w:w="2081"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c>
          <w:tcPr>
            <w:tcW w:w="2079"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40"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2</w:t>
            </w:r>
          </w:p>
        </w:tc>
        <w:tc>
          <w:tcPr>
            <w:tcW w:w="2081"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c>
          <w:tcPr>
            <w:tcW w:w="2079"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40"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2081"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c>
          <w:tcPr>
            <w:tcW w:w="2079"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40"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n</w:t>
            </w:r>
          </w:p>
        </w:tc>
        <w:tc>
          <w:tcPr>
            <w:tcW w:w="2081"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c>
          <w:tcPr>
            <w:tcW w:w="2079"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gridSpan w:val="3"/>
            <w:shd w:val="clear" w:color="auto" w:fill="auto"/>
            <w:vAlign w:val="center"/>
          </w:tcPr>
          <w:p w:rsidR="007274EE"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Diện tích: </w:t>
            </w:r>
            <w:r w:rsidRPr="0091620A">
              <w:rPr>
                <w:rFonts w:ascii="Arial" w:hAnsi="Arial" w:cs="Arial"/>
                <w:color w:val="auto"/>
                <w:sz w:val="20"/>
                <w:szCs w:val="20"/>
              </w:rPr>
              <w:t>......... (ha, m</w:t>
            </w:r>
            <w:r w:rsidRPr="0091620A">
              <w:rPr>
                <w:rFonts w:ascii="Arial" w:hAnsi="Arial" w:cs="Arial"/>
                <w:color w:val="auto"/>
                <w:sz w:val="20"/>
                <w:szCs w:val="20"/>
                <w:vertAlign w:val="superscript"/>
              </w:rPr>
              <w:t>2</w:t>
            </w:r>
            <w:r w:rsidRPr="0091620A">
              <w:rPr>
                <w:rFonts w:ascii="Arial" w:hAnsi="Arial" w:cs="Arial"/>
                <w:color w:val="auto"/>
                <w:sz w:val="20"/>
                <w:szCs w:val="20"/>
              </w:rPr>
              <w:t>, km</w:t>
            </w:r>
            <w:r w:rsidRPr="0091620A">
              <w:rPr>
                <w:rFonts w:ascii="Arial" w:hAnsi="Arial" w:cs="Arial"/>
                <w:color w:val="auto"/>
                <w:sz w:val="20"/>
                <w:szCs w:val="20"/>
                <w:vertAlign w:val="superscript"/>
              </w:rPr>
              <w:t>2</w:t>
            </w:r>
            <w:r w:rsidRPr="0091620A">
              <w:rPr>
                <w:rFonts w:ascii="Arial" w:hAnsi="Arial" w:cs="Arial"/>
                <w:color w:val="auto"/>
                <w:sz w:val="20"/>
                <w:szCs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gridSpan w:val="3"/>
            <w:shd w:val="clear" w:color="auto" w:fill="auto"/>
            <w:vAlign w:val="center"/>
          </w:tcPr>
          <w:p w:rsidR="007274EE"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Mức sâu khai thác cao nhất </w:t>
            </w:r>
            <w:r w:rsidRPr="0091620A">
              <w:rPr>
                <w:rFonts w:ascii="Arial" w:hAnsi="Arial" w:cs="Arial"/>
                <w:color w:val="auto"/>
                <w:sz w:val="20"/>
                <w:szCs w:val="20"/>
              </w:rPr>
              <w:t>...... (m)</w:t>
            </w:r>
          </w:p>
          <w:p w:rsidR="007274EE"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Mức sâu khai thác thấp nhất </w:t>
            </w:r>
            <w:r w:rsidRPr="0091620A">
              <w:rPr>
                <w:rFonts w:ascii="Arial" w:hAnsi="Arial" w:cs="Arial"/>
                <w:color w:val="auto"/>
                <w:sz w:val="20"/>
                <w:szCs w:val="20"/>
              </w:rPr>
              <w:t>......</w:t>
            </w:r>
            <w:r w:rsidRPr="0091620A">
              <w:rPr>
                <w:rFonts w:ascii="Arial" w:hAnsi="Arial" w:cs="Arial"/>
                <w:b/>
                <w:bCs/>
                <w:color w:val="auto"/>
                <w:sz w:val="20"/>
                <w:szCs w:val="20"/>
              </w:rPr>
              <w:t xml:space="preserve"> </w:t>
            </w:r>
            <w:r w:rsidRPr="0091620A">
              <w:rPr>
                <w:rFonts w:ascii="Arial" w:hAnsi="Arial" w:cs="Arial"/>
                <w:color w:val="auto"/>
                <w:sz w:val="20"/>
                <w:szCs w:val="20"/>
              </w:rPr>
              <w:t>(m)</w:t>
            </w:r>
          </w:p>
        </w:tc>
      </w:tr>
    </w:tbl>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2. Trường hợp có chồng lấn diện tích trên bề mặt giữa các giấy phép khai thác khoáng sản</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1577"/>
        <w:gridCol w:w="1433"/>
        <w:gridCol w:w="1863"/>
        <w:gridCol w:w="1980"/>
        <w:gridCol w:w="2228"/>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68" w:type="pct"/>
            <w:vMerge w:val="restar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Mức sâu thấp nhất khu vực chồng lấn </w:t>
            </w:r>
            <w:r w:rsidRPr="0091620A">
              <w:rPr>
                <w:rFonts w:ascii="Arial" w:hAnsi="Arial" w:cs="Arial"/>
                <w:color w:val="auto"/>
                <w:sz w:val="20"/>
                <w:szCs w:val="20"/>
              </w:rPr>
              <w:t>(m)</w:t>
            </w:r>
          </w:p>
        </w:tc>
        <w:tc>
          <w:tcPr>
            <w:tcW w:w="789" w:type="pct"/>
            <w:vMerge w:val="restar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Điểm</w:t>
            </w:r>
            <w:r w:rsidRPr="0091620A">
              <w:rPr>
                <w:rFonts w:ascii="Arial" w:hAnsi="Arial" w:cs="Arial"/>
                <w:b/>
                <w:bCs/>
                <w:color w:val="auto"/>
                <w:sz w:val="20"/>
                <w:szCs w:val="20"/>
              </w:rPr>
              <w:t xml:space="preserve"> góc khu vực chồng lấn</w:t>
            </w:r>
          </w:p>
        </w:tc>
        <w:tc>
          <w:tcPr>
            <w:tcW w:w="2116" w:type="pct"/>
            <w:gridSpan w:val="2"/>
            <w:shd w:val="clear" w:color="auto" w:fill="auto"/>
            <w:vAlign w:val="center"/>
          </w:tcPr>
          <w:p w:rsidR="007274EE"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Hệ tọa độ VN-2000 </w:t>
              <w:br/>
            </w:r>
            <w:r w:rsidRPr="0091620A">
              <w:rPr>
                <w:rFonts w:ascii="Arial" w:hAnsi="Arial" w:cs="Arial"/>
                <w:i/>
                <w:iCs/>
                <w:color w:val="auto"/>
                <w:sz w:val="20"/>
                <w:szCs w:val="20"/>
              </w:rPr>
              <w:t>(Kinh tuyến trục ... múi chiếu...)</w:t>
            </w:r>
          </w:p>
        </w:tc>
        <w:tc>
          <w:tcPr>
            <w:tcW w:w="1227" w:type="pct"/>
            <w:vMerge w:val="restar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Diện tích</w:t>
            </w:r>
            <w:r w:rsidRPr="0091620A">
              <w:rPr>
                <w:rFonts w:ascii="Arial" w:hAnsi="Arial" w:cs="Arial"/>
                <w:color w:val="auto"/>
                <w:sz w:val="20"/>
                <w:szCs w:val="20"/>
              </w:rPr>
              <w:t xml:space="preserve"> </w:t>
            </w:r>
            <w:r w:rsidRPr="0091620A">
              <w:rPr>
                <w:rFonts w:ascii="Arial" w:hAnsi="Arial" w:cs="Arial"/>
                <w:b/>
                <w:bCs/>
                <w:color w:val="auto"/>
                <w:sz w:val="20"/>
                <w:szCs w:val="20"/>
              </w:rPr>
              <w:t xml:space="preserve">chồng lấn theo bề mặt </w:t>
            </w:r>
            <w:r w:rsidRPr="0091620A">
              <w:rPr>
                <w:rFonts w:ascii="Arial" w:hAnsi="Arial" w:cs="Arial"/>
                <w:color w:val="auto"/>
                <w:sz w:val="20"/>
                <w:szCs w:val="20"/>
              </w:rPr>
              <w:t>(ha, m</w:t>
            </w:r>
            <w:r w:rsidRPr="0091620A">
              <w:rPr>
                <w:rFonts w:ascii="Arial" w:hAnsi="Arial" w:cs="Arial"/>
                <w:color w:val="auto"/>
                <w:sz w:val="20"/>
                <w:szCs w:val="20"/>
                <w:vertAlign w:val="superscript"/>
              </w:rPr>
              <w:t>2</w:t>
            </w:r>
            <w:r w:rsidRPr="0091620A">
              <w:rPr>
                <w:rFonts w:ascii="Arial" w:hAnsi="Arial" w:cs="Arial"/>
                <w:color w:val="auto"/>
                <w:sz w:val="20"/>
                <w:szCs w:val="20"/>
              </w:rPr>
              <w:t>, km</w:t>
            </w:r>
            <w:r w:rsidRPr="0091620A">
              <w:rPr>
                <w:rFonts w:ascii="Arial" w:hAnsi="Arial" w:cs="Arial"/>
                <w:color w:val="auto"/>
                <w:sz w:val="20"/>
                <w:szCs w:val="20"/>
                <w:vertAlign w:val="superscript"/>
              </w:rPr>
              <w:t>2</w:t>
            </w:r>
            <w:r w:rsidRPr="0091620A">
              <w:rPr>
                <w:rFonts w:ascii="Arial" w:hAnsi="Arial" w:cs="Arial"/>
                <w:color w:val="auto"/>
                <w:sz w:val="20"/>
                <w:szCs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68" w:type="pct"/>
            <w:vMerge/>
            <w:shd w:val="clear" w:color="auto" w:fill="auto"/>
            <w:vAlign w:val="center"/>
          </w:tcPr>
          <w:p w:rsidR="007274EE" w:rsidRPr="0091620A" w:rsidP="00D524CA">
            <w:pPr>
              <w:widowControl w:val="0"/>
              <w:spacing w:before="120" w:after="0" w:line="240" w:lineRule="auto"/>
              <w:jc w:val="center"/>
              <w:rPr>
                <w:rFonts w:ascii="Arial" w:hAnsi="Arial" w:cs="Arial"/>
                <w:color w:val="auto"/>
                <w:sz w:val="20"/>
                <w:szCs w:val="20"/>
              </w:rPr>
            </w:pPr>
          </w:p>
        </w:tc>
        <w:tc>
          <w:tcPr>
            <w:tcW w:w="789" w:type="pct"/>
            <w:vMerge/>
            <w:shd w:val="clear" w:color="auto" w:fill="auto"/>
            <w:vAlign w:val="center"/>
          </w:tcPr>
          <w:p w:rsidR="007274EE" w:rsidRPr="0091620A" w:rsidP="00D524CA">
            <w:pPr>
              <w:widowControl w:val="0"/>
              <w:spacing w:before="120" w:after="0" w:line="240" w:lineRule="auto"/>
              <w:jc w:val="center"/>
              <w:rPr>
                <w:rFonts w:ascii="Arial" w:hAnsi="Arial" w:cs="Arial"/>
                <w:color w:val="auto"/>
                <w:sz w:val="20"/>
                <w:szCs w:val="20"/>
              </w:rPr>
            </w:pPr>
          </w:p>
        </w:tc>
        <w:tc>
          <w:tcPr>
            <w:tcW w:w="1026"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X</w:t>
            </w:r>
            <w:r w:rsidRPr="0091620A">
              <w:rPr>
                <w:rFonts w:ascii="Arial" w:hAnsi="Arial" w:cs="Arial"/>
                <w:color w:val="auto"/>
                <w:sz w:val="20"/>
                <w:szCs w:val="20"/>
              </w:rPr>
              <w:t xml:space="preserve"> (m)</w:t>
            </w:r>
          </w:p>
        </w:tc>
        <w:tc>
          <w:tcPr>
            <w:tcW w:w="1090"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Y</w:t>
            </w:r>
            <w:r w:rsidRPr="0091620A">
              <w:rPr>
                <w:rFonts w:ascii="Arial" w:hAnsi="Arial" w:cs="Arial"/>
                <w:color w:val="auto"/>
                <w:sz w:val="20"/>
                <w:szCs w:val="20"/>
              </w:rPr>
              <w:t xml:space="preserve"> (m)</w:t>
            </w:r>
          </w:p>
        </w:tc>
        <w:tc>
          <w:tcPr>
            <w:tcW w:w="1227" w:type="pct"/>
            <w:vMerge/>
            <w:shd w:val="clear" w:color="auto" w:fill="auto"/>
            <w:vAlign w:val="center"/>
          </w:tcPr>
          <w:p w:rsidR="007274EE"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68" w:type="pct"/>
            <w:vMerge w:val="restar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H1</w:t>
            </w:r>
          </w:p>
        </w:tc>
        <w:tc>
          <w:tcPr>
            <w:tcW w:w="789"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1</w:t>
            </w:r>
          </w:p>
        </w:tc>
        <w:tc>
          <w:tcPr>
            <w:tcW w:w="1026"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p>
        </w:tc>
        <w:tc>
          <w:tcPr>
            <w:tcW w:w="1090"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p>
        </w:tc>
        <w:tc>
          <w:tcPr>
            <w:tcW w:w="1227" w:type="pct"/>
            <w:vMerge w:val="restar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Diện tích khu vực chồng lấn thứ 1 (chồng lấn với Giấy phép số.</w:t>
            </w:r>
            <w:r w:rsidRPr="0091620A">
              <w:rPr>
                <w:rFonts w:ascii="Arial" w:hAnsi="Arial" w:cs="Arial"/>
                <w:color w:val="auto"/>
                <w:sz w:val="20"/>
                <w:szCs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68" w:type="pct"/>
            <w:vMerge/>
            <w:shd w:val="clear" w:color="auto" w:fill="auto"/>
            <w:vAlign w:val="center"/>
          </w:tcPr>
          <w:p w:rsidR="007274EE" w:rsidRPr="0091620A" w:rsidP="00D524CA">
            <w:pPr>
              <w:widowControl w:val="0"/>
              <w:spacing w:before="120" w:after="0" w:line="240" w:lineRule="auto"/>
              <w:jc w:val="center"/>
              <w:rPr>
                <w:rFonts w:ascii="Arial" w:hAnsi="Arial" w:cs="Arial"/>
                <w:color w:val="auto"/>
                <w:sz w:val="20"/>
                <w:szCs w:val="20"/>
              </w:rPr>
            </w:pPr>
          </w:p>
        </w:tc>
        <w:tc>
          <w:tcPr>
            <w:tcW w:w="789"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2</w:t>
            </w:r>
          </w:p>
        </w:tc>
        <w:tc>
          <w:tcPr>
            <w:tcW w:w="1026"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p>
        </w:tc>
        <w:tc>
          <w:tcPr>
            <w:tcW w:w="1090"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p>
        </w:tc>
        <w:tc>
          <w:tcPr>
            <w:tcW w:w="1227" w:type="pct"/>
            <w:vMerge/>
            <w:shd w:val="clear" w:color="auto" w:fill="auto"/>
            <w:vAlign w:val="center"/>
          </w:tcPr>
          <w:p w:rsidR="007274EE"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68" w:type="pct"/>
            <w:vMerge/>
            <w:shd w:val="clear" w:color="auto" w:fill="auto"/>
            <w:vAlign w:val="center"/>
          </w:tcPr>
          <w:p w:rsidR="007274EE" w:rsidRPr="0091620A" w:rsidP="00D524CA">
            <w:pPr>
              <w:widowControl w:val="0"/>
              <w:spacing w:before="120" w:after="0" w:line="240" w:lineRule="auto"/>
              <w:jc w:val="center"/>
              <w:rPr>
                <w:rFonts w:ascii="Arial" w:hAnsi="Arial" w:cs="Arial"/>
                <w:color w:val="auto"/>
                <w:sz w:val="20"/>
                <w:szCs w:val="20"/>
              </w:rPr>
            </w:pPr>
          </w:p>
        </w:tc>
        <w:tc>
          <w:tcPr>
            <w:tcW w:w="789"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w:t>
            </w:r>
          </w:p>
        </w:tc>
        <w:tc>
          <w:tcPr>
            <w:tcW w:w="1026"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p>
        </w:tc>
        <w:tc>
          <w:tcPr>
            <w:tcW w:w="1090"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p>
        </w:tc>
        <w:tc>
          <w:tcPr>
            <w:tcW w:w="1227" w:type="pct"/>
            <w:vMerge/>
            <w:shd w:val="clear" w:color="auto" w:fill="auto"/>
            <w:vAlign w:val="center"/>
          </w:tcPr>
          <w:p w:rsidR="007274EE"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68" w:type="pct"/>
            <w:vMerge/>
            <w:shd w:val="clear" w:color="auto" w:fill="auto"/>
            <w:vAlign w:val="center"/>
          </w:tcPr>
          <w:p w:rsidR="007274EE" w:rsidRPr="0091620A" w:rsidP="00D524CA">
            <w:pPr>
              <w:widowControl w:val="0"/>
              <w:spacing w:before="120" w:after="0" w:line="240" w:lineRule="auto"/>
              <w:jc w:val="center"/>
              <w:rPr>
                <w:rFonts w:ascii="Arial" w:hAnsi="Arial" w:cs="Arial"/>
                <w:color w:val="auto"/>
                <w:sz w:val="20"/>
                <w:szCs w:val="20"/>
              </w:rPr>
            </w:pPr>
          </w:p>
        </w:tc>
        <w:tc>
          <w:tcPr>
            <w:tcW w:w="789"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n</w:t>
            </w:r>
          </w:p>
        </w:tc>
        <w:tc>
          <w:tcPr>
            <w:tcW w:w="1026"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p>
        </w:tc>
        <w:tc>
          <w:tcPr>
            <w:tcW w:w="1090"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p>
        </w:tc>
        <w:tc>
          <w:tcPr>
            <w:tcW w:w="1227" w:type="pct"/>
            <w:vMerge/>
            <w:shd w:val="clear" w:color="auto" w:fill="auto"/>
            <w:vAlign w:val="center"/>
          </w:tcPr>
          <w:p w:rsidR="007274EE"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68" w:type="pct"/>
            <w:vMerge w:val="restar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H2</w:t>
            </w:r>
          </w:p>
        </w:tc>
        <w:tc>
          <w:tcPr>
            <w:tcW w:w="789"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1</w:t>
            </w:r>
          </w:p>
        </w:tc>
        <w:tc>
          <w:tcPr>
            <w:tcW w:w="1026"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p>
        </w:tc>
        <w:tc>
          <w:tcPr>
            <w:tcW w:w="1090"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p>
        </w:tc>
        <w:tc>
          <w:tcPr>
            <w:tcW w:w="1227" w:type="pct"/>
            <w:vMerge w:val="restar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Diện tích khu vực chồng lấn thứ 2 chồng lấn với Giấy phép số...)</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68" w:type="pct"/>
            <w:vMerge/>
            <w:shd w:val="clear" w:color="auto" w:fill="auto"/>
            <w:vAlign w:val="center"/>
          </w:tcPr>
          <w:p w:rsidR="007274EE" w:rsidRPr="0091620A" w:rsidP="00D524CA">
            <w:pPr>
              <w:widowControl w:val="0"/>
              <w:spacing w:before="120" w:after="0" w:line="240" w:lineRule="auto"/>
              <w:jc w:val="center"/>
              <w:rPr>
                <w:rFonts w:ascii="Arial" w:hAnsi="Arial" w:cs="Arial"/>
                <w:color w:val="auto"/>
                <w:sz w:val="20"/>
                <w:szCs w:val="20"/>
              </w:rPr>
            </w:pPr>
          </w:p>
        </w:tc>
        <w:tc>
          <w:tcPr>
            <w:tcW w:w="789"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2</w:t>
            </w:r>
          </w:p>
        </w:tc>
        <w:tc>
          <w:tcPr>
            <w:tcW w:w="1026"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p>
        </w:tc>
        <w:tc>
          <w:tcPr>
            <w:tcW w:w="1090"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p>
        </w:tc>
        <w:tc>
          <w:tcPr>
            <w:tcW w:w="1227" w:type="pct"/>
            <w:vMerge/>
            <w:shd w:val="clear" w:color="auto" w:fill="auto"/>
            <w:vAlign w:val="center"/>
          </w:tcPr>
          <w:p w:rsidR="007274EE"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68" w:type="pct"/>
            <w:vMerge/>
            <w:shd w:val="clear" w:color="auto" w:fill="auto"/>
            <w:vAlign w:val="center"/>
          </w:tcPr>
          <w:p w:rsidR="007274EE" w:rsidRPr="0091620A" w:rsidP="00D524CA">
            <w:pPr>
              <w:widowControl w:val="0"/>
              <w:spacing w:before="120" w:after="0" w:line="240" w:lineRule="auto"/>
              <w:jc w:val="center"/>
              <w:rPr>
                <w:rFonts w:ascii="Arial" w:hAnsi="Arial" w:cs="Arial"/>
                <w:color w:val="auto"/>
                <w:sz w:val="20"/>
                <w:szCs w:val="20"/>
              </w:rPr>
            </w:pPr>
          </w:p>
        </w:tc>
        <w:tc>
          <w:tcPr>
            <w:tcW w:w="789"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w:t>
            </w:r>
          </w:p>
        </w:tc>
        <w:tc>
          <w:tcPr>
            <w:tcW w:w="1026"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p>
        </w:tc>
        <w:tc>
          <w:tcPr>
            <w:tcW w:w="1090"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p>
        </w:tc>
        <w:tc>
          <w:tcPr>
            <w:tcW w:w="1227" w:type="pct"/>
            <w:vMerge/>
            <w:shd w:val="clear" w:color="auto" w:fill="auto"/>
            <w:vAlign w:val="center"/>
          </w:tcPr>
          <w:p w:rsidR="007274EE"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68" w:type="pct"/>
            <w:vMerge/>
            <w:shd w:val="clear" w:color="auto" w:fill="auto"/>
            <w:vAlign w:val="center"/>
          </w:tcPr>
          <w:p w:rsidR="007274EE" w:rsidRPr="0091620A" w:rsidP="00D524CA">
            <w:pPr>
              <w:widowControl w:val="0"/>
              <w:spacing w:before="120" w:after="0" w:line="240" w:lineRule="auto"/>
              <w:jc w:val="center"/>
              <w:rPr>
                <w:rFonts w:ascii="Arial" w:hAnsi="Arial" w:cs="Arial"/>
                <w:color w:val="auto"/>
                <w:sz w:val="20"/>
                <w:szCs w:val="20"/>
              </w:rPr>
            </w:pPr>
          </w:p>
        </w:tc>
        <w:tc>
          <w:tcPr>
            <w:tcW w:w="789"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m</w:t>
            </w:r>
          </w:p>
        </w:tc>
        <w:tc>
          <w:tcPr>
            <w:tcW w:w="1026"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p>
        </w:tc>
        <w:tc>
          <w:tcPr>
            <w:tcW w:w="1090"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p>
        </w:tc>
        <w:tc>
          <w:tcPr>
            <w:tcW w:w="1227" w:type="pct"/>
            <w:vMerge/>
            <w:shd w:val="clear" w:color="auto" w:fill="auto"/>
            <w:vAlign w:val="center"/>
          </w:tcPr>
          <w:p w:rsidR="007274EE"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68"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789"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026"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090"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227"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68" w:type="pct"/>
            <w:vMerge w:val="restar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Hn</w:t>
            </w:r>
          </w:p>
        </w:tc>
        <w:tc>
          <w:tcPr>
            <w:tcW w:w="789"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1</w:t>
            </w:r>
          </w:p>
        </w:tc>
        <w:tc>
          <w:tcPr>
            <w:tcW w:w="1026"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p>
        </w:tc>
        <w:tc>
          <w:tcPr>
            <w:tcW w:w="1090"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p>
        </w:tc>
        <w:tc>
          <w:tcPr>
            <w:tcW w:w="1227" w:type="pct"/>
            <w:vMerge w:val="restar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Diện tích khu vực chồng lấn thứ n chồng lấn với Giấy phép số...)</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68" w:type="pct"/>
            <w:vMerge/>
            <w:shd w:val="clear" w:color="auto" w:fill="auto"/>
            <w:vAlign w:val="center"/>
          </w:tcPr>
          <w:p w:rsidR="007274EE" w:rsidRPr="0091620A" w:rsidP="00D524CA">
            <w:pPr>
              <w:widowControl w:val="0"/>
              <w:spacing w:before="120" w:after="0" w:line="240" w:lineRule="auto"/>
              <w:jc w:val="center"/>
              <w:rPr>
                <w:rFonts w:ascii="Arial" w:hAnsi="Arial" w:cs="Arial"/>
                <w:color w:val="auto"/>
                <w:sz w:val="20"/>
                <w:szCs w:val="20"/>
              </w:rPr>
            </w:pPr>
          </w:p>
        </w:tc>
        <w:tc>
          <w:tcPr>
            <w:tcW w:w="789"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2</w:t>
            </w:r>
          </w:p>
        </w:tc>
        <w:tc>
          <w:tcPr>
            <w:tcW w:w="1026"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p>
        </w:tc>
        <w:tc>
          <w:tcPr>
            <w:tcW w:w="1090"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p>
        </w:tc>
        <w:tc>
          <w:tcPr>
            <w:tcW w:w="1227" w:type="pct"/>
            <w:vMerge/>
            <w:shd w:val="clear" w:color="auto" w:fill="auto"/>
            <w:vAlign w:val="center"/>
          </w:tcPr>
          <w:p w:rsidR="007274EE"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68" w:type="pct"/>
            <w:vMerge/>
            <w:shd w:val="clear" w:color="auto" w:fill="auto"/>
            <w:vAlign w:val="center"/>
          </w:tcPr>
          <w:p w:rsidR="007274EE" w:rsidRPr="0091620A" w:rsidP="00D524CA">
            <w:pPr>
              <w:widowControl w:val="0"/>
              <w:spacing w:before="120" w:after="0" w:line="240" w:lineRule="auto"/>
              <w:jc w:val="center"/>
              <w:rPr>
                <w:rFonts w:ascii="Arial" w:hAnsi="Arial" w:cs="Arial"/>
                <w:color w:val="auto"/>
                <w:sz w:val="20"/>
                <w:szCs w:val="20"/>
              </w:rPr>
            </w:pPr>
          </w:p>
        </w:tc>
        <w:tc>
          <w:tcPr>
            <w:tcW w:w="789"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w:t>
            </w:r>
          </w:p>
        </w:tc>
        <w:tc>
          <w:tcPr>
            <w:tcW w:w="1026"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p>
        </w:tc>
        <w:tc>
          <w:tcPr>
            <w:tcW w:w="1090"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p>
        </w:tc>
        <w:tc>
          <w:tcPr>
            <w:tcW w:w="1227" w:type="pct"/>
            <w:vMerge/>
            <w:shd w:val="clear" w:color="auto" w:fill="auto"/>
            <w:vAlign w:val="center"/>
          </w:tcPr>
          <w:p w:rsidR="007274EE"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68" w:type="pct"/>
            <w:vMerge/>
            <w:shd w:val="clear" w:color="auto" w:fill="auto"/>
            <w:vAlign w:val="center"/>
          </w:tcPr>
          <w:p w:rsidR="007274EE" w:rsidRPr="0091620A" w:rsidP="00D524CA">
            <w:pPr>
              <w:widowControl w:val="0"/>
              <w:spacing w:before="120" w:after="0" w:line="240" w:lineRule="auto"/>
              <w:jc w:val="center"/>
              <w:rPr>
                <w:rFonts w:ascii="Arial" w:hAnsi="Arial" w:cs="Arial"/>
                <w:color w:val="auto"/>
                <w:sz w:val="20"/>
                <w:szCs w:val="20"/>
              </w:rPr>
            </w:pPr>
          </w:p>
        </w:tc>
        <w:tc>
          <w:tcPr>
            <w:tcW w:w="789"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k</w:t>
            </w:r>
          </w:p>
        </w:tc>
        <w:tc>
          <w:tcPr>
            <w:tcW w:w="1026"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p>
        </w:tc>
        <w:tc>
          <w:tcPr>
            <w:tcW w:w="1090"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p>
        </w:tc>
        <w:tc>
          <w:tcPr>
            <w:tcW w:w="1227" w:type="pct"/>
            <w:vMerge/>
            <w:shd w:val="clear" w:color="auto" w:fill="auto"/>
            <w:vAlign w:val="center"/>
          </w:tcPr>
          <w:p w:rsidR="007274EE" w:rsidRPr="0091620A" w:rsidP="00D524CA">
            <w:pPr>
              <w:widowControl w:val="0"/>
              <w:spacing w:before="120" w:after="0" w:line="240" w:lineRule="auto"/>
              <w:jc w:val="center"/>
              <w:rPr>
                <w:rFonts w:ascii="Arial" w:hAnsi="Arial" w:cs="Arial"/>
                <w:color w:val="auto"/>
                <w:sz w:val="20"/>
                <w:szCs w:val="20"/>
              </w:rPr>
            </w:pPr>
          </w:p>
        </w:tc>
      </w:tr>
    </w:tbl>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3. Trường hợp có diện tích khu vực không được phép khai thác nằm trong diện tích khu vực được phép khai thác</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1712"/>
        <w:gridCol w:w="2367"/>
        <w:gridCol w:w="2488"/>
        <w:gridCol w:w="251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3" w:type="pct"/>
            <w:vMerge w:val="restar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Điểm</w:t>
            </w:r>
            <w:r w:rsidRPr="0091620A">
              <w:rPr>
                <w:rFonts w:ascii="Arial" w:hAnsi="Arial" w:cs="Arial"/>
                <w:b/>
                <w:bCs/>
                <w:color w:val="auto"/>
                <w:sz w:val="20"/>
                <w:szCs w:val="20"/>
              </w:rPr>
              <w:t xml:space="preserve"> góc khu vực không được phép khai thác</w:t>
            </w:r>
          </w:p>
        </w:tc>
        <w:tc>
          <w:tcPr>
            <w:tcW w:w="2673" w:type="pct"/>
            <w:gridSpan w:val="2"/>
            <w:shd w:val="clear" w:color="auto" w:fill="auto"/>
            <w:vAlign w:val="center"/>
          </w:tcPr>
          <w:p w:rsidR="007274EE"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Hệ tọa độ VN-2000</w:t>
              <w:br/>
            </w:r>
            <w:r w:rsidRPr="0091620A">
              <w:rPr>
                <w:rFonts w:ascii="Arial" w:hAnsi="Arial" w:cs="Arial"/>
                <w:i/>
                <w:iCs/>
                <w:color w:val="auto"/>
                <w:sz w:val="20"/>
                <w:szCs w:val="20"/>
              </w:rPr>
              <w:t>(Kinh tuyến trục ... múi chiếu...)</w:t>
            </w:r>
          </w:p>
        </w:tc>
        <w:tc>
          <w:tcPr>
            <w:tcW w:w="1384" w:type="pct"/>
            <w:vMerge w:val="restar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Diện tích khu vực không được phép </w:t>
            </w:r>
            <w:r w:rsidRPr="0091620A">
              <w:rPr>
                <w:rFonts w:ascii="Arial" w:hAnsi="Arial" w:cs="Arial"/>
                <w:b/>
                <w:bCs/>
                <w:color w:val="auto"/>
                <w:sz w:val="20"/>
                <w:szCs w:val="20"/>
              </w:rPr>
              <w:t xml:space="preserve">khai thác </w:t>
            </w:r>
            <w:r w:rsidRPr="0091620A">
              <w:rPr>
                <w:rFonts w:ascii="Arial" w:hAnsi="Arial" w:cs="Arial"/>
                <w:color w:val="auto"/>
                <w:sz w:val="20"/>
                <w:szCs w:val="20"/>
              </w:rPr>
              <w:t>(ha, m</w:t>
            </w:r>
            <w:r w:rsidRPr="0091620A">
              <w:rPr>
                <w:rFonts w:ascii="Arial" w:hAnsi="Arial" w:cs="Arial"/>
                <w:color w:val="auto"/>
                <w:sz w:val="20"/>
                <w:szCs w:val="20"/>
                <w:vertAlign w:val="superscript"/>
              </w:rPr>
              <w:t>2</w:t>
            </w:r>
            <w:r w:rsidRPr="0091620A">
              <w:rPr>
                <w:rFonts w:ascii="Arial" w:hAnsi="Arial" w:cs="Arial"/>
                <w:color w:val="auto"/>
                <w:sz w:val="20"/>
                <w:szCs w:val="20"/>
              </w:rPr>
              <w:t>, km</w:t>
            </w:r>
            <w:r w:rsidRPr="0091620A">
              <w:rPr>
                <w:rFonts w:ascii="Arial" w:hAnsi="Arial" w:cs="Arial"/>
                <w:color w:val="auto"/>
                <w:sz w:val="20"/>
                <w:szCs w:val="20"/>
                <w:vertAlign w:val="superscript"/>
              </w:rPr>
              <w:t>2</w:t>
            </w:r>
            <w:r w:rsidRPr="0091620A">
              <w:rPr>
                <w:rFonts w:ascii="Arial" w:hAnsi="Arial" w:cs="Arial"/>
                <w:color w:val="auto"/>
                <w:sz w:val="20"/>
                <w:szCs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3" w:type="pct"/>
            <w:vMerge/>
            <w:shd w:val="clear" w:color="auto" w:fill="auto"/>
            <w:vAlign w:val="center"/>
          </w:tcPr>
          <w:p w:rsidR="007274EE" w:rsidRPr="0091620A" w:rsidP="00D524CA">
            <w:pPr>
              <w:widowControl w:val="0"/>
              <w:spacing w:before="120" w:after="0" w:line="240" w:lineRule="auto"/>
              <w:jc w:val="center"/>
              <w:rPr>
                <w:rFonts w:ascii="Arial" w:hAnsi="Arial" w:cs="Arial"/>
                <w:color w:val="auto"/>
                <w:sz w:val="20"/>
                <w:szCs w:val="20"/>
              </w:rPr>
            </w:pPr>
          </w:p>
        </w:tc>
        <w:tc>
          <w:tcPr>
            <w:tcW w:w="1303"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X</w:t>
            </w:r>
            <w:r w:rsidRPr="0091620A">
              <w:rPr>
                <w:rFonts w:ascii="Arial" w:hAnsi="Arial" w:cs="Arial"/>
                <w:color w:val="auto"/>
                <w:sz w:val="20"/>
                <w:szCs w:val="20"/>
              </w:rPr>
              <w:t xml:space="preserve"> (m)</w:t>
            </w:r>
          </w:p>
        </w:tc>
        <w:tc>
          <w:tcPr>
            <w:tcW w:w="1370"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Y</w:t>
            </w:r>
            <w:r w:rsidRPr="0091620A">
              <w:rPr>
                <w:rFonts w:ascii="Arial" w:hAnsi="Arial" w:cs="Arial"/>
                <w:color w:val="auto"/>
                <w:sz w:val="20"/>
                <w:szCs w:val="20"/>
              </w:rPr>
              <w:t xml:space="preserve"> (m)</w:t>
            </w:r>
          </w:p>
        </w:tc>
        <w:tc>
          <w:tcPr>
            <w:tcW w:w="1384" w:type="pct"/>
            <w:vMerge/>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3"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1</w:t>
            </w:r>
          </w:p>
        </w:tc>
        <w:tc>
          <w:tcPr>
            <w:tcW w:w="1303"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p>
        </w:tc>
        <w:tc>
          <w:tcPr>
            <w:tcW w:w="1370"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p>
        </w:tc>
        <w:tc>
          <w:tcPr>
            <w:tcW w:w="1385" w:type="pct"/>
            <w:vMerge w:val="restar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3"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2</w:t>
            </w:r>
          </w:p>
        </w:tc>
        <w:tc>
          <w:tcPr>
            <w:tcW w:w="1303"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p>
        </w:tc>
        <w:tc>
          <w:tcPr>
            <w:tcW w:w="1370"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p>
        </w:tc>
        <w:tc>
          <w:tcPr>
            <w:tcW w:w="1384" w:type="pct"/>
            <w:vMerge/>
            <w:shd w:val="clear" w:color="auto" w:fill="auto"/>
            <w:vAlign w:val="center"/>
          </w:tcPr>
          <w:p w:rsidR="007274EE"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3"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w:t>
            </w:r>
          </w:p>
        </w:tc>
        <w:tc>
          <w:tcPr>
            <w:tcW w:w="1303"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p>
        </w:tc>
        <w:tc>
          <w:tcPr>
            <w:tcW w:w="1370"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p>
        </w:tc>
        <w:tc>
          <w:tcPr>
            <w:tcW w:w="1384" w:type="pct"/>
            <w:vMerge/>
            <w:shd w:val="clear" w:color="auto" w:fill="auto"/>
            <w:vAlign w:val="center"/>
          </w:tcPr>
          <w:p w:rsidR="007274EE"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3"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n</w:t>
            </w:r>
          </w:p>
        </w:tc>
        <w:tc>
          <w:tcPr>
            <w:tcW w:w="1303"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p>
        </w:tc>
        <w:tc>
          <w:tcPr>
            <w:tcW w:w="1370"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p>
        </w:tc>
        <w:tc>
          <w:tcPr>
            <w:tcW w:w="1384" w:type="pct"/>
            <w:vMerge/>
            <w:shd w:val="clear" w:color="auto" w:fill="auto"/>
            <w:vAlign w:val="center"/>
          </w:tcPr>
          <w:p w:rsidR="007274EE"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3"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1</w:t>
            </w:r>
          </w:p>
        </w:tc>
        <w:tc>
          <w:tcPr>
            <w:tcW w:w="1303"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p>
        </w:tc>
        <w:tc>
          <w:tcPr>
            <w:tcW w:w="1370"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p>
        </w:tc>
        <w:tc>
          <w:tcPr>
            <w:tcW w:w="1384" w:type="pct"/>
            <w:vMerge w:val="restar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3"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2</w:t>
            </w:r>
          </w:p>
        </w:tc>
        <w:tc>
          <w:tcPr>
            <w:tcW w:w="1303"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p>
        </w:tc>
        <w:tc>
          <w:tcPr>
            <w:tcW w:w="1370"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p>
        </w:tc>
        <w:tc>
          <w:tcPr>
            <w:tcW w:w="1384" w:type="pct"/>
            <w:vMerge/>
            <w:shd w:val="clear" w:color="auto" w:fill="auto"/>
            <w:vAlign w:val="center"/>
          </w:tcPr>
          <w:p w:rsidR="007274EE"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3"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w:t>
            </w:r>
          </w:p>
        </w:tc>
        <w:tc>
          <w:tcPr>
            <w:tcW w:w="1303"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p>
        </w:tc>
        <w:tc>
          <w:tcPr>
            <w:tcW w:w="1370"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p>
        </w:tc>
        <w:tc>
          <w:tcPr>
            <w:tcW w:w="1384" w:type="pct"/>
            <w:vMerge/>
            <w:shd w:val="clear" w:color="auto" w:fill="auto"/>
            <w:vAlign w:val="center"/>
          </w:tcPr>
          <w:p w:rsidR="007274EE"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3"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m</w:t>
            </w:r>
          </w:p>
        </w:tc>
        <w:tc>
          <w:tcPr>
            <w:tcW w:w="1303"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p>
        </w:tc>
        <w:tc>
          <w:tcPr>
            <w:tcW w:w="1370"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p>
        </w:tc>
        <w:tc>
          <w:tcPr>
            <w:tcW w:w="1384" w:type="pct"/>
            <w:vMerge/>
            <w:shd w:val="clear" w:color="auto" w:fill="auto"/>
            <w:vAlign w:val="center"/>
          </w:tcPr>
          <w:p w:rsidR="007274EE" w:rsidRPr="0091620A" w:rsidP="00D524CA">
            <w:pPr>
              <w:widowControl w:val="0"/>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43"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303"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370"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384"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r>
    </w:tbl>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bookmarkStart w:id="402" w:name="chuong_pl_21"/>
      <w:r w:rsidRPr="0091620A" w:rsidR="003556B9">
        <w:rPr>
          <w:rFonts w:ascii="Arial" w:hAnsi="Arial" w:cs="Arial"/>
          <w:b/>
          <w:bCs/>
          <w:color w:val="auto"/>
          <w:sz w:val="20"/>
          <w:szCs w:val="20"/>
        </w:rPr>
        <w:t>Mẫu</w:t>
      </w:r>
      <w:r w:rsidRPr="0091620A" w:rsidR="00402ABF">
        <w:rPr>
          <w:rFonts w:ascii="Arial" w:hAnsi="Arial" w:cs="Arial"/>
          <w:b/>
          <w:bCs/>
          <w:color w:val="auto"/>
          <w:sz w:val="20"/>
          <w:szCs w:val="20"/>
        </w:rPr>
        <w:t xml:space="preserve"> số 24: Giấy phép khai thác tận thu khoáng sản (Chuyển nhượng)</w:t>
      </w:r>
      <w:bookmarkEnd w:id="402"/>
    </w:p>
    <w:tbl>
      <w:tblPr>
        <w:tblStyle w:val="TableNormal"/>
        <w:tblW w:w="5000" w:type="pct"/>
        <w:tblCellMar>
          <w:left w:w="0" w:type="dxa"/>
          <w:right w:w="0" w:type="dxa"/>
        </w:tblCellMar>
        <w:tblLook w:val="01E0"/>
      </w:tblPr>
      <w:tblGrid>
        <w:gridCol w:w="4129"/>
        <w:gridCol w:w="4942"/>
      </w:tblGrid>
      <w:tr>
        <w:tblPrEx>
          <w:tblW w:w="5000" w:type="pct"/>
          <w:tblCellMar>
            <w:left w:w="0" w:type="dxa"/>
            <w:right w:w="0" w:type="dxa"/>
          </w:tblCellMar>
          <w:tblLook w:val="01E0"/>
        </w:tblPrEx>
        <w:tc>
          <w:tcPr>
            <w:tcW w:w="2276" w:type="pct"/>
            <w:shd w:val="clear" w:color="auto" w:fill="auto"/>
          </w:tcPr>
          <w:p w:rsidR="007274EE"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UBND TỈNH (THÀNH PHỐ) .........</w:t>
            </w:r>
            <w:r w:rsidRPr="0091620A">
              <w:rPr>
                <w:rFonts w:ascii="Arial" w:hAnsi="Arial" w:cs="Arial"/>
                <w:color w:val="auto"/>
                <w:sz w:val="20"/>
                <w:szCs w:val="20"/>
              </w:rPr>
              <w:br/>
            </w:r>
            <w:r w:rsidRPr="0091620A">
              <w:rPr>
                <w:rFonts w:ascii="Arial" w:hAnsi="Arial" w:cs="Arial"/>
                <w:b/>
                <w:color w:val="auto"/>
                <w:sz w:val="20"/>
                <w:szCs w:val="20"/>
              </w:rPr>
              <w:t>--------</w:t>
            </w:r>
          </w:p>
        </w:tc>
        <w:tc>
          <w:tcPr>
            <w:tcW w:w="2724" w:type="pct"/>
            <w:shd w:val="clear" w:color="auto" w:fill="auto"/>
          </w:tcPr>
          <w:p w:rsidR="007274EE"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CỘNG HÒA XÃ HỘI CHỦ NGHĨA VIỆT NAM</w:t>
              <w:br/>
              <w:t xml:space="preserve">Độc lập - Tự do - Hạnh phúc </w:t>
              <w:br/>
              <w:t>---------------</w:t>
            </w:r>
          </w:p>
        </w:tc>
      </w:tr>
      <w:tr>
        <w:tblPrEx>
          <w:tblW w:w="5000" w:type="pct"/>
          <w:tblCellMar>
            <w:left w:w="0" w:type="dxa"/>
            <w:right w:w="0" w:type="dxa"/>
          </w:tblCellMar>
          <w:tblLook w:val="01E0"/>
        </w:tblPrEx>
        <w:tc>
          <w:tcPr>
            <w:tcW w:w="2276" w:type="pct"/>
            <w:shd w:val="clear" w:color="auto" w:fill="auto"/>
            <w:vAlign w:val="center"/>
          </w:tcPr>
          <w:p w:rsidR="007274EE" w:rsidRPr="0091620A" w:rsidP="00D524CA">
            <w:pPr>
              <w:spacing w:before="120" w:after="0" w:line="240" w:lineRule="auto"/>
              <w:jc w:val="center"/>
              <w:rPr>
                <w:rFonts w:ascii="Arial" w:hAnsi="Arial" w:cs="Arial"/>
                <w:b/>
                <w:bCs/>
                <w:color w:val="auto"/>
                <w:sz w:val="20"/>
                <w:szCs w:val="20"/>
              </w:rPr>
            </w:pPr>
            <w:r w:rsidRPr="0091620A">
              <w:rPr>
                <w:rFonts w:ascii="Arial" w:hAnsi="Arial" w:cs="Arial"/>
                <w:color w:val="auto"/>
                <w:sz w:val="20"/>
                <w:szCs w:val="20"/>
              </w:rPr>
              <w:t>Số: ..........</w:t>
            </w:r>
            <w:r w:rsidRPr="0091620A" w:rsidR="0042348F">
              <w:rPr>
                <w:rFonts w:ascii="Arial" w:hAnsi="Arial" w:cs="Arial"/>
                <w:color w:val="auto"/>
                <w:sz w:val="20"/>
                <w:szCs w:val="20"/>
              </w:rPr>
              <w:t>/</w:t>
            </w:r>
            <w:r w:rsidRPr="0091620A">
              <w:rPr>
                <w:rFonts w:ascii="Arial" w:hAnsi="Arial" w:cs="Arial"/>
                <w:color w:val="auto"/>
                <w:sz w:val="20"/>
                <w:szCs w:val="20"/>
              </w:rPr>
              <w:t>GP-UBND</w:t>
            </w:r>
          </w:p>
        </w:tc>
        <w:tc>
          <w:tcPr>
            <w:tcW w:w="2724" w:type="pct"/>
            <w:shd w:val="clear" w:color="auto" w:fill="auto"/>
            <w:vAlign w:val="center"/>
          </w:tcPr>
          <w:p w:rsidR="007274EE" w:rsidRPr="0091620A" w:rsidP="00D524CA">
            <w:pPr>
              <w:spacing w:before="120" w:after="0" w:line="240" w:lineRule="auto"/>
              <w:jc w:val="right"/>
              <w:rPr>
                <w:rFonts w:ascii="Arial" w:hAnsi="Arial" w:cs="Arial"/>
                <w:b/>
                <w:bCs/>
                <w:color w:val="auto"/>
                <w:sz w:val="20"/>
                <w:szCs w:val="20"/>
              </w:rPr>
            </w:pPr>
            <w:r w:rsidRPr="0091620A">
              <w:rPr>
                <w:rFonts w:ascii="Arial" w:hAnsi="Arial" w:cs="Arial"/>
                <w:i/>
                <w:iCs/>
                <w:color w:val="auto"/>
                <w:sz w:val="20"/>
                <w:szCs w:val="20"/>
              </w:rPr>
              <w:t>Địa danh.........., ngày... tháng... năm....</w:t>
            </w:r>
          </w:p>
        </w:tc>
      </w:tr>
    </w:tbl>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 xml:space="preserve">GIẤY PHÉP KHAI THÁC TẬN THU KHOÁNG SẢN </w:t>
      </w:r>
      <w:r w:rsidRPr="0091620A" w:rsidR="00C77983">
        <w:rPr>
          <w:rFonts w:ascii="Arial" w:hAnsi="Arial" w:cs="Arial"/>
          <w:color w:val="auto"/>
          <w:sz w:val="20"/>
          <w:szCs w:val="20"/>
        </w:rPr>
        <w:br/>
      </w:r>
      <w:r w:rsidRPr="0091620A" w:rsidR="00C77983">
        <w:rPr>
          <w:rFonts w:ascii="Arial" w:hAnsi="Arial" w:cs="Arial"/>
          <w:b/>
          <w:bCs/>
          <w:color w:val="auto"/>
          <w:sz w:val="20"/>
          <w:szCs w:val="20"/>
        </w:rPr>
        <w:t>(Chuyển nhượng)</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CHỦ TỊCH ỦY BAN NHÂN DÂN TỈNH (THÀNH PHỐ)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bookmarkStart w:id="403" w:name="tvpllink_dlpntvbrtg_26"/>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Địa chất và khoáng sản</w:t>
      </w:r>
      <w:bookmarkEnd w:id="403"/>
      <w:r w:rsidRPr="0091620A" w:rsidR="00C77983">
        <w:rPr>
          <w:rFonts w:ascii="Arial" w:hAnsi="Arial" w:cs="Arial"/>
          <w:i/>
          <w:iCs/>
          <w:color w:val="auto"/>
          <w:sz w:val="20"/>
          <w:szCs w:val="20"/>
        </w:rPr>
        <w:t xml:space="preserve"> ngày 29 tháng 11 năm 2024, được sửa đổi, bổ sung theo </w:t>
      </w:r>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số </w:t>
      </w:r>
      <w:bookmarkStart w:id="404" w:name="tvpllink_nucvepaket_13"/>
      <w:r w:rsidRPr="0091620A" w:rsidR="00C77983">
        <w:rPr>
          <w:rFonts w:ascii="Arial" w:hAnsi="Arial" w:cs="Arial"/>
          <w:i/>
          <w:iCs/>
          <w:color w:val="auto"/>
          <w:sz w:val="20"/>
          <w:szCs w:val="20"/>
        </w:rPr>
        <w:t>147</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QH15</w:t>
      </w:r>
      <w:bookmarkEnd w:id="404"/>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bookmarkStart w:id="405" w:name="tvpllink_ybxjodnhtg_5"/>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Tổ chức chính quyền địa phương</w:t>
      </w:r>
      <w:bookmarkEnd w:id="405"/>
      <w:r w:rsidRPr="0091620A" w:rsidR="00C77983">
        <w:rPr>
          <w:rFonts w:ascii="Arial" w:hAnsi="Arial" w:cs="Arial"/>
          <w:i/>
          <w:iCs/>
          <w:color w:val="auto"/>
          <w:sz w:val="20"/>
          <w:szCs w:val="20"/>
        </w:rPr>
        <w:t xml:space="preserve"> ngày 16 tháng 6 năm 2025;</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Nghị định</w:t>
      </w:r>
      <w:r w:rsidRPr="0091620A" w:rsidR="00C77983">
        <w:rPr>
          <w:rFonts w:ascii="Arial" w:hAnsi="Arial" w:cs="Arial"/>
          <w:i/>
          <w:iCs/>
          <w:color w:val="auto"/>
          <w:sz w:val="20"/>
          <w:szCs w:val="20"/>
        </w:rPr>
        <w:t xml:space="preserve"> số </w:t>
      </w:r>
      <w:bookmarkStart w:id="406" w:name="tvpllink_fyrmoauwhp_15"/>
      <w:r w:rsidRPr="0091620A" w:rsidR="00C77983">
        <w:rPr>
          <w:rFonts w:ascii="Arial" w:hAnsi="Arial" w:cs="Arial"/>
          <w:i/>
          <w:iCs/>
          <w:color w:val="auto"/>
          <w:sz w:val="20"/>
          <w:szCs w:val="20"/>
        </w:rPr>
        <w:t>193</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NĐ-CP</w:t>
      </w:r>
      <w:bookmarkEnd w:id="406"/>
      <w:r w:rsidRPr="0091620A" w:rsidR="00C77983">
        <w:rPr>
          <w:rFonts w:ascii="Arial" w:hAnsi="Arial" w:cs="Arial"/>
          <w:i/>
          <w:iCs/>
          <w:color w:val="auto"/>
          <w:sz w:val="20"/>
          <w:szCs w:val="20"/>
        </w:rPr>
        <w:t xml:space="preserve"> ngày 02 tháng</w:t>
      </w:r>
      <w:r w:rsidRPr="0091620A" w:rsidR="00C77983">
        <w:rPr>
          <w:rFonts w:ascii="Arial" w:hAnsi="Arial" w:cs="Arial"/>
          <w:color w:val="auto"/>
          <w:sz w:val="20"/>
          <w:szCs w:val="20"/>
        </w:rPr>
        <w:t xml:space="preserve"> 7 </w:t>
      </w:r>
      <w:r w:rsidRPr="0091620A" w:rsidR="00C77983">
        <w:rPr>
          <w:rFonts w:ascii="Arial" w:hAnsi="Arial" w:cs="Arial"/>
          <w:i/>
          <w:iCs/>
          <w:color w:val="auto"/>
          <w:sz w:val="20"/>
          <w:szCs w:val="20"/>
        </w:rPr>
        <w:t xml:space="preserve">năm 2025 của Chính phủ quy định chi tiết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và biện pháp thi hành </w:t>
      </w:r>
      <w:bookmarkStart w:id="407" w:name="tvpllink_dlpntvbrtg_27"/>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Địa chất và khoáng sản</w:t>
      </w:r>
      <w:bookmarkEnd w:id="407"/>
      <w:r w:rsidRPr="0091620A" w:rsidR="00C77983">
        <w:rPr>
          <w:rFonts w:ascii="Arial" w:hAnsi="Arial" w:cs="Arial"/>
          <w:i/>
          <w:iCs/>
          <w:color w:val="auto"/>
          <w:sz w:val="20"/>
          <w:szCs w:val="20"/>
        </w:rPr>
        <w:t xml:space="preserve">, được sửa đổi, bổ sung theo </w:t>
      </w:r>
      <w:r w:rsidRPr="0091620A" w:rsidR="0042348F">
        <w:rPr>
          <w:rFonts w:ascii="Arial" w:hAnsi="Arial" w:cs="Arial"/>
          <w:i/>
          <w:iCs/>
          <w:color w:val="auto"/>
          <w:sz w:val="20"/>
          <w:szCs w:val="20"/>
        </w:rPr>
        <w:t>Nghị định</w:t>
      </w:r>
      <w:r w:rsidRPr="0091620A" w:rsidR="00C77983">
        <w:rPr>
          <w:rFonts w:ascii="Arial" w:hAnsi="Arial" w:cs="Arial"/>
          <w:i/>
          <w:iCs/>
          <w:color w:val="auto"/>
          <w:sz w:val="20"/>
          <w:szCs w:val="20"/>
        </w:rPr>
        <w:t xml:space="preserve"> số </w:t>
      </w:r>
      <w:bookmarkStart w:id="408" w:name="tvpllink_hexxeejfpq_9"/>
      <w:r w:rsidRPr="0091620A" w:rsidR="00C77983">
        <w:rPr>
          <w:rFonts w:ascii="Arial" w:hAnsi="Arial" w:cs="Arial"/>
          <w:i/>
          <w:iCs/>
          <w:color w:val="auto"/>
          <w:sz w:val="20"/>
          <w:szCs w:val="20"/>
        </w:rPr>
        <w:t>21</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NĐ-CP</w:t>
      </w:r>
      <w:bookmarkEnd w:id="408"/>
      <w:r w:rsidRPr="0091620A" w:rsidR="00C77983">
        <w:rPr>
          <w:rFonts w:ascii="Arial" w:hAnsi="Arial" w:cs="Arial"/>
          <w:i/>
          <w:iCs/>
          <w:color w:val="auto"/>
          <w:sz w:val="20"/>
          <w:szCs w:val="20"/>
        </w:rPr>
        <w:t xml:space="preserve"> ngày 16 tháng 01 năm 2026 của Chính phủ;</w:t>
      </w:r>
    </w:p>
    <w:p w:rsidR="00A77B3E" w:rsidRPr="0091620A" w:rsidP="00D524CA">
      <w:pPr>
        <w:spacing w:before="120" w:after="0" w:line="240" w:lineRule="auto"/>
        <w:rPr>
          <w:rFonts w:ascii="Arial" w:hAnsi="Arial" w:cs="Arial"/>
          <w:i/>
          <w:iCs/>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Thông tư</w:t>
      </w:r>
      <w:r w:rsidRPr="0091620A" w:rsidR="00C77983">
        <w:rPr>
          <w:rFonts w:ascii="Arial" w:hAnsi="Arial" w:cs="Arial"/>
          <w:i/>
          <w:iCs/>
          <w:color w:val="auto"/>
          <w:sz w:val="20"/>
          <w:szCs w:val="20"/>
        </w:rPr>
        <w:t xml:space="preserve"> số </w:t>
      </w:r>
      <w:bookmarkStart w:id="409" w:name="tvpllink_rcoznsykfu_16"/>
      <w:r w:rsidRPr="0091620A" w:rsidR="00C77983">
        <w:rPr>
          <w:rFonts w:ascii="Arial" w:hAnsi="Arial" w:cs="Arial"/>
          <w:i/>
          <w:iCs/>
          <w:color w:val="auto"/>
          <w:sz w:val="20"/>
          <w:szCs w:val="20"/>
        </w:rPr>
        <w:t>36</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TT-BNNMT</w:t>
      </w:r>
      <w:bookmarkEnd w:id="409"/>
      <w:r w:rsidRPr="0091620A" w:rsidR="00C77983">
        <w:rPr>
          <w:rFonts w:ascii="Arial" w:hAnsi="Arial" w:cs="Arial"/>
          <w:i/>
          <w:iCs/>
          <w:color w:val="auto"/>
          <w:sz w:val="20"/>
          <w:szCs w:val="20"/>
        </w:rPr>
        <w:t xml:space="preserve"> ngày 02 tháng 7 năm 2025 của Bộ trưởng Bộ Nông nghiệp và Môi trường quy định về khai thác khoáng sản, khai thác tận thu khoáng sản và thu hồi khoáng sản; </w:t>
      </w:r>
      <w:r w:rsidRPr="0091620A" w:rsidR="0042348F">
        <w:rPr>
          <w:rFonts w:ascii="Arial" w:hAnsi="Arial" w:cs="Arial"/>
          <w:i/>
          <w:iCs/>
          <w:color w:val="auto"/>
          <w:sz w:val="20"/>
          <w:szCs w:val="20"/>
        </w:rPr>
        <w:t>Thông tư</w:t>
      </w:r>
      <w:r w:rsidRPr="0091620A" w:rsidR="00C77983">
        <w:rPr>
          <w:rFonts w:ascii="Arial" w:hAnsi="Arial" w:cs="Arial"/>
          <w:i/>
          <w:iCs/>
          <w:color w:val="auto"/>
          <w:sz w:val="20"/>
          <w:szCs w:val="20"/>
        </w:rPr>
        <w:t xml:space="preserve"> số …..</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 xml:space="preserve">TT-BNNMT ngày ….. tháng ….. năm ….. của Bộ trưởng Bộ Nông nghiệp và Môi trường sửa đổi, bổ sung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của một số </w:t>
      </w:r>
      <w:r w:rsidRPr="0091620A" w:rsidR="0042348F">
        <w:rPr>
          <w:rFonts w:ascii="Arial" w:hAnsi="Arial" w:cs="Arial"/>
          <w:i/>
          <w:iCs/>
          <w:color w:val="auto"/>
          <w:sz w:val="20"/>
          <w:szCs w:val="20"/>
        </w:rPr>
        <w:t>thông tư</w:t>
      </w:r>
      <w:r w:rsidRPr="0091620A" w:rsidR="00C77983">
        <w:rPr>
          <w:rFonts w:ascii="Arial" w:hAnsi="Arial" w:cs="Arial"/>
          <w:i/>
          <w:iCs/>
          <w:color w:val="auto"/>
          <w:sz w:val="20"/>
          <w:szCs w:val="20"/>
        </w:rPr>
        <w:t xml:space="preserve"> thuộc lĩnh vực địa chất và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Căn cứ Giấy phép khai thác tận thu khoáng sản số ……... ngày …..… tháng</w:t>
      </w:r>
      <w:r w:rsidRPr="0091620A" w:rsidR="00C77983">
        <w:rPr>
          <w:rFonts w:ascii="Arial" w:hAnsi="Arial" w:cs="Arial"/>
          <w:color w:val="auto"/>
          <w:sz w:val="20"/>
          <w:szCs w:val="20"/>
        </w:rPr>
        <w:t xml:space="preserve"> …… </w:t>
      </w:r>
      <w:r w:rsidRPr="0091620A" w:rsidR="00C77983">
        <w:rPr>
          <w:rFonts w:ascii="Arial" w:hAnsi="Arial" w:cs="Arial"/>
          <w:i/>
          <w:iCs/>
          <w:color w:val="auto"/>
          <w:sz w:val="20"/>
          <w:szCs w:val="20"/>
        </w:rPr>
        <w:t>năm….... của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Căn cứ Hợp đồng chuyển nhượng quyền khai thác khoáng sản của …….. ký</w:t>
      </w: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với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Xét hồ sơ đề nghị chuyển nhượng quyền khai thác tận thu khoáng sản ngày …… tháng …… năm ……. của……. (tên tổ chức, cá nhân chuyển nhượng) ……….;</w:t>
      </w:r>
    </w:p>
    <w:p w:rsidR="00A77B3E" w:rsidRPr="0091620A" w:rsidP="00D524CA">
      <w:pPr>
        <w:spacing w:before="120" w:after="0" w:line="240" w:lineRule="auto"/>
        <w:rPr>
          <w:rFonts w:ascii="Arial" w:hAnsi="Arial" w:cs="Arial"/>
          <w:i/>
          <w:iCs/>
          <w:color w:val="auto"/>
          <w:sz w:val="20"/>
          <w:szCs w:val="20"/>
        </w:rPr>
      </w:pPr>
      <w:r w:rsidRPr="0091620A" w:rsidR="00C77983">
        <w:rPr>
          <w:rFonts w:ascii="Arial" w:hAnsi="Arial" w:cs="Arial"/>
          <w:i/>
          <w:iCs/>
          <w:color w:val="auto"/>
          <w:sz w:val="20"/>
          <w:szCs w:val="20"/>
        </w:rPr>
        <w:t>Theo đề nghị của Giám đốc Sở Nông nghiệp và Môi trường.</w:t>
      </w:r>
    </w:p>
    <w:p w:rsidR="00A77B3E" w:rsidRPr="0091620A" w:rsidP="00D524CA">
      <w:pPr>
        <w:spacing w:before="120" w:after="0" w:line="240" w:lineRule="auto"/>
        <w:jc w:val="center"/>
        <w:rPr>
          <w:rFonts w:ascii="Arial" w:hAnsi="Arial" w:cs="Arial"/>
          <w:b/>
          <w:bCs/>
          <w:color w:val="auto"/>
          <w:sz w:val="20"/>
          <w:szCs w:val="20"/>
        </w:rPr>
      </w:pPr>
      <w:r w:rsidRPr="0091620A" w:rsidR="0042348F">
        <w:rPr>
          <w:rFonts w:ascii="Arial" w:hAnsi="Arial" w:cs="Arial"/>
          <w:b/>
          <w:bCs/>
          <w:color w:val="auto"/>
          <w:sz w:val="20"/>
          <w:szCs w:val="20"/>
        </w:rPr>
        <w:t>QUYẾT ĐỊNH</w:t>
      </w:r>
      <w:r w:rsidRPr="0091620A" w:rsidR="00C77983">
        <w:rPr>
          <w:rFonts w:ascii="Arial" w:hAnsi="Arial" w:cs="Arial"/>
          <w:b/>
          <w:b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1.</w:t>
      </w:r>
      <w:r w:rsidRPr="0091620A" w:rsidR="00C77983">
        <w:rPr>
          <w:rFonts w:ascii="Arial" w:hAnsi="Arial" w:cs="Arial"/>
          <w:color w:val="auto"/>
          <w:sz w:val="20"/>
          <w:szCs w:val="20"/>
        </w:rPr>
        <w:t xml:space="preserve"> Cho phép ……….. </w:t>
      </w:r>
      <w:r w:rsidRPr="0091620A" w:rsidR="00C77983">
        <w:rPr>
          <w:rFonts w:ascii="Arial" w:hAnsi="Arial" w:cs="Arial"/>
          <w:i/>
          <w:iCs/>
          <w:color w:val="auto"/>
          <w:sz w:val="20"/>
          <w:szCs w:val="20"/>
        </w:rPr>
        <w:t>(Tên tổ chức, cá nhân nhận chuyển nhượng) ………</w:t>
      </w:r>
      <w:r w:rsidRPr="0091620A" w:rsidR="00C77983">
        <w:rPr>
          <w:rFonts w:ascii="Arial" w:hAnsi="Arial" w:cs="Arial"/>
          <w:color w:val="auto"/>
          <w:sz w:val="20"/>
          <w:szCs w:val="20"/>
        </w:rPr>
        <w:t xml:space="preserve"> khai thác tận thu khoáng sản tại bãi thải …….. của khu vực (mỏ) ……. thuộc ……… </w:t>
      </w:r>
      <w:r w:rsidRPr="0091620A" w:rsidR="00C77983">
        <w:rPr>
          <w:rFonts w:ascii="Arial" w:hAnsi="Arial" w:cs="Arial"/>
          <w:i/>
          <w:iCs/>
          <w:color w:val="auto"/>
          <w:sz w:val="20"/>
          <w:szCs w:val="20"/>
        </w:rPr>
        <w:t>(tên cấp xã)……., ………(tên cấp tỉnh)</w:t>
      </w:r>
      <w:r w:rsidRPr="0091620A" w:rsidR="00C77983">
        <w:rPr>
          <w:rFonts w:ascii="Arial" w:hAnsi="Arial" w:cs="Arial"/>
          <w:color w:val="auto"/>
          <w:sz w:val="20"/>
          <w:szCs w:val="20"/>
        </w:rPr>
        <w:t xml:space="preserve"> với các nội dung như sau:</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1. Loại khoáng sản: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2. Phương pháp khai thác khoáng sản: Lộ thiên, hầm lò, khác.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3. Không gian khai thác: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a) Diện tích khu vực khai thác: ………..(ha, </w:t>
      </w:r>
      <w:r w:rsidRPr="0091620A" w:rsidR="00C77983">
        <w:rPr>
          <w:rFonts w:ascii="Arial" w:hAnsi="Arial" w:cs="Arial"/>
          <w:color w:val="auto"/>
          <w:sz w:val="20"/>
          <w:szCs w:val="20"/>
        </w:rPr>
        <w:t>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 km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b) Mức sâu khai thác: Từ ………..(m) đến ……….(m).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Không gian khai thác được thể hiện chi tiết theo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 và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II</w:t>
      </w:r>
      <w:r w:rsidRPr="0091620A" w:rsidR="00C77983">
        <w:rPr>
          <w:rFonts w:ascii="Arial" w:hAnsi="Arial" w:cs="Arial"/>
          <w:color w:val="auto"/>
          <w:sz w:val="20"/>
          <w:szCs w:val="20"/>
          <w:vertAlign w:val="superscript"/>
        </w:rPr>
        <w:t>63</w:t>
      </w:r>
      <w:r w:rsidRPr="0091620A" w:rsidR="00C77983">
        <w:rPr>
          <w:rFonts w:ascii="Arial" w:hAnsi="Arial" w:cs="Arial"/>
          <w:color w:val="auto"/>
          <w:sz w:val="20"/>
          <w:szCs w:val="20"/>
        </w:rPr>
        <w:t xml:space="preserve"> kèm theo giấy phép này.</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4. Khối lượng khoáng sản đã khai thác theo Giấy phép khai thác khoáng sản số ………. ngày ……. tháng ……….. năm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a) Khoáng sản chính: …………(tấn, m</w:t>
      </w:r>
      <w:r w:rsidRPr="0091620A" w:rsidR="00C77983">
        <w:rPr>
          <w:rFonts w:ascii="Arial" w:hAnsi="Arial" w:cs="Arial"/>
          <w:color w:val="auto"/>
          <w:sz w:val="20"/>
          <w:szCs w:val="20"/>
          <w:vertAlign w:val="superscript"/>
        </w:rPr>
        <w:t>3</w:t>
      </w:r>
      <w:r w:rsidRPr="0091620A" w:rsidR="00C77983">
        <w:rPr>
          <w:rFonts w:ascii="Arial" w:hAnsi="Arial" w:cs="Arial"/>
          <w:color w:val="auto"/>
          <w:sz w:val="20"/>
          <w:szCs w:val="20"/>
        </w:rPr>
        <w:t>,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b) Khoáng sản đi kèm: …………(tấn, m</w:t>
      </w:r>
      <w:r w:rsidRPr="0091620A" w:rsidR="00C77983">
        <w:rPr>
          <w:rFonts w:ascii="Arial" w:hAnsi="Arial" w:cs="Arial"/>
          <w:color w:val="auto"/>
          <w:sz w:val="20"/>
          <w:szCs w:val="20"/>
          <w:vertAlign w:val="superscript"/>
        </w:rPr>
        <w:t>3</w:t>
      </w:r>
      <w:r w:rsidRPr="0091620A" w:rsidR="00C77983">
        <w:rPr>
          <w:rFonts w:ascii="Arial" w:hAnsi="Arial" w:cs="Arial"/>
          <w:color w:val="auto"/>
          <w:sz w:val="20"/>
          <w:szCs w:val="20"/>
        </w:rPr>
        <w:t>,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5. Khối lượng khoáng sản được phép tiếp tục khai thác: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a) Khoáng sản chính: …………(tấn, m</w:t>
      </w:r>
      <w:r w:rsidRPr="0091620A" w:rsidR="00C77983">
        <w:rPr>
          <w:rFonts w:ascii="Arial" w:hAnsi="Arial" w:cs="Arial"/>
          <w:color w:val="auto"/>
          <w:sz w:val="20"/>
          <w:szCs w:val="20"/>
          <w:vertAlign w:val="superscript"/>
        </w:rPr>
        <w:t>3</w:t>
      </w:r>
      <w:r w:rsidRPr="0091620A" w:rsidR="00C77983">
        <w:rPr>
          <w:rFonts w:ascii="Arial" w:hAnsi="Arial" w:cs="Arial"/>
          <w:color w:val="auto"/>
          <w:sz w:val="20"/>
          <w:szCs w:val="20"/>
        </w:rPr>
        <w:t>,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b) Khoáng sản đi kèm: …………(tấn, m</w:t>
      </w:r>
      <w:r w:rsidRPr="0091620A" w:rsidR="00C77983">
        <w:rPr>
          <w:rFonts w:ascii="Arial" w:hAnsi="Arial" w:cs="Arial"/>
          <w:color w:val="auto"/>
          <w:sz w:val="20"/>
          <w:szCs w:val="20"/>
          <w:vertAlign w:val="superscript"/>
        </w:rPr>
        <w:t>3</w:t>
      </w:r>
      <w:r w:rsidRPr="0091620A" w:rsidR="00C77983">
        <w:rPr>
          <w:rFonts w:ascii="Arial" w:hAnsi="Arial" w:cs="Arial"/>
          <w:color w:val="auto"/>
          <w:sz w:val="20"/>
          <w:szCs w:val="20"/>
        </w:rPr>
        <w:t>,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6. Công suất khai thác tối đa: …………(tấn, m</w:t>
      </w:r>
      <w:r w:rsidRPr="0091620A" w:rsidR="00C77983">
        <w:rPr>
          <w:rFonts w:ascii="Arial" w:hAnsi="Arial" w:cs="Arial"/>
          <w:color w:val="auto"/>
          <w:sz w:val="20"/>
          <w:szCs w:val="20"/>
          <w:vertAlign w:val="superscript"/>
        </w:rPr>
        <w:t>3</w:t>
      </w:r>
      <w:r w:rsidRPr="0091620A" w:rsidR="00C77983">
        <w:rPr>
          <w:rFonts w:ascii="Arial" w:hAnsi="Arial" w:cs="Arial"/>
          <w:color w:val="auto"/>
          <w:sz w:val="20"/>
          <w:szCs w:val="20"/>
        </w:rPr>
        <w:t>, ……..)</w:t>
      </w:r>
      <w:r w:rsidRPr="0091620A" w:rsidR="0042348F">
        <w:rPr>
          <w:rFonts w:ascii="Arial" w:hAnsi="Arial" w:cs="Arial"/>
          <w:color w:val="auto"/>
          <w:sz w:val="20"/>
          <w:szCs w:val="20"/>
        </w:rPr>
        <w:t>/</w:t>
      </w:r>
      <w:r w:rsidRPr="0091620A" w:rsidR="00C77983">
        <w:rPr>
          <w:rFonts w:ascii="Arial" w:hAnsi="Arial" w:cs="Arial"/>
          <w:color w:val="auto"/>
          <w:sz w:val="20"/>
          <w:szCs w:val="20"/>
        </w:rPr>
        <w:t>năm;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7. Thời hạn khai thác: ………năm …….. tháng.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8. Dự án (công trình; nhóm dự án, công trình) sử dụng khoáng sản</w:t>
      </w:r>
      <w:r w:rsidRPr="0091620A" w:rsidR="00C77983">
        <w:rPr>
          <w:rFonts w:ascii="Arial" w:hAnsi="Arial" w:cs="Arial"/>
          <w:color w:val="auto"/>
          <w:sz w:val="20"/>
          <w:szCs w:val="20"/>
          <w:vertAlign w:val="superscript"/>
        </w:rPr>
        <w:t>64</w:t>
      </w:r>
      <w:r w:rsidRPr="0091620A" w:rsidR="00C77983">
        <w:rPr>
          <w:rFonts w:ascii="Arial" w:hAnsi="Arial" w:cs="Arial"/>
          <w:color w:val="auto"/>
          <w:sz w:val="20"/>
          <w:szCs w:val="20"/>
        </w:rPr>
        <w:t>: …………………..</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2 </w:t>
      </w: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 xml:space="preserve">(Tên tổ chức, cá nhân nhận chuyển nhượng) ………. </w:t>
      </w:r>
      <w:r w:rsidRPr="0091620A" w:rsidR="00C77983">
        <w:rPr>
          <w:rFonts w:ascii="Arial" w:hAnsi="Arial" w:cs="Arial"/>
          <w:color w:val="auto"/>
          <w:sz w:val="20"/>
          <w:szCs w:val="20"/>
        </w:rPr>
        <w:t>có trách nhiệm: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1. Nộp lệ phí chuyển nhượng quyền khai thác tận thu khoáng sản và các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phí có liên quan theo quy định hiện hành.</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2. Nộp tiền cấp quyền khai thác khoáng sản theo quy định.</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3. Các yêu cầu cần thiết khác (trường hợp cần quy định thêm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kiện khi chuyển nhượng) đối với tổ chức, cá nhân được cấp giấy phép.</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3.</w:t>
      </w:r>
      <w:r w:rsidRPr="0091620A" w:rsidR="00C77983">
        <w:rPr>
          <w:rFonts w:ascii="Arial" w:hAnsi="Arial" w:cs="Arial"/>
          <w:color w:val="auto"/>
          <w:sz w:val="20"/>
          <w:szCs w:val="20"/>
        </w:rPr>
        <w:t xml:space="preserve"> Giấy phép này có hiệu lực kể từ ngày ký và chấm dứt hiệu lực của Giấy phép khai thác tận thu khoáng sản số ………….</w:t>
      </w:r>
      <w:r w:rsidRPr="0091620A" w:rsidR="0042348F">
        <w:rPr>
          <w:rFonts w:ascii="Arial" w:hAnsi="Arial" w:cs="Arial"/>
          <w:color w:val="auto"/>
          <w:sz w:val="20"/>
          <w:szCs w:val="20"/>
        </w:rPr>
        <w:t>/</w:t>
      </w:r>
      <w:r w:rsidRPr="0091620A" w:rsidR="00C77983">
        <w:rPr>
          <w:rFonts w:ascii="Arial" w:hAnsi="Arial" w:cs="Arial"/>
          <w:color w:val="auto"/>
          <w:sz w:val="20"/>
          <w:szCs w:val="20"/>
        </w:rPr>
        <w:t>.</w:t>
      </w:r>
    </w:p>
    <w:p w:rsidR="00E34476" w:rsidRPr="0091620A" w:rsidP="00D524CA">
      <w:pPr>
        <w:spacing w:before="120" w:after="0" w:line="240" w:lineRule="auto"/>
        <w:rPr>
          <w:rFonts w:ascii="Arial" w:hAnsi="Arial" w:cs="Arial"/>
          <w:color w:val="auto"/>
          <w:sz w:val="20"/>
          <w:szCs w:val="20"/>
        </w:rPr>
      </w:pPr>
    </w:p>
    <w:tbl>
      <w:tblPr>
        <w:tblStyle w:val="TableNormal"/>
        <w:tblW w:w="5000" w:type="pct"/>
        <w:tblLook w:val="00A0"/>
      </w:tblPr>
      <w:tblGrid>
        <w:gridCol w:w="4643"/>
        <w:gridCol w:w="4644"/>
      </w:tblGrid>
      <w:tr>
        <w:tblPrEx>
          <w:tblW w:w="5000" w:type="pct"/>
          <w:tblLook w:val="00A0"/>
        </w:tblPrEx>
        <w:tc>
          <w:tcPr>
            <w:tcW w:w="4621" w:type="dxa"/>
            <w:shd w:val="solid" w:color="FFFFFF" w:fill="FFFFFF"/>
            <w:tcMar>
              <w:top w:w="0" w:type="dxa"/>
              <w:left w:w="108" w:type="dxa"/>
              <w:bottom w:w="0" w:type="dxa"/>
              <w:right w:w="108" w:type="dxa"/>
            </w:tcMa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i/>
                <w:iCs/>
                <w:color w:val="auto"/>
                <w:sz w:val="20"/>
                <w:szCs w:val="20"/>
              </w:rPr>
              <w:t>Nơi nhận:</w:t>
              <w:br/>
            </w:r>
            <w:r w:rsidRPr="0091620A" w:rsidR="00C77983">
              <w:rPr>
                <w:rFonts w:ascii="Arial" w:hAnsi="Arial" w:cs="Arial"/>
                <w:color w:val="auto"/>
                <w:sz w:val="16"/>
                <w:szCs w:val="20"/>
              </w:rPr>
              <w:t xml:space="preserve">- </w:t>
            </w:r>
            <w:r w:rsidRPr="0091620A" w:rsidR="00C77983">
              <w:rPr>
                <w:rFonts w:ascii="Arial" w:hAnsi="Arial" w:cs="Arial"/>
                <w:i/>
                <w:iCs/>
                <w:color w:val="auto"/>
                <w:sz w:val="16"/>
                <w:szCs w:val="20"/>
              </w:rPr>
              <w:t>....(Tên tổ chức, cá nhân)...</w:t>
            </w:r>
            <w:r w:rsidRPr="0091620A" w:rsidR="00C77983">
              <w:rPr>
                <w:rFonts w:ascii="Arial" w:hAnsi="Arial" w:cs="Arial"/>
                <w:color w:val="auto"/>
                <w:sz w:val="16"/>
                <w:szCs w:val="20"/>
              </w:rPr>
              <w:t xml:space="preserve"> (bản chính);</w:t>
            </w:r>
            <w:r w:rsidRPr="0091620A" w:rsidR="00E34476">
              <w:rPr>
                <w:rFonts w:ascii="Arial" w:hAnsi="Arial" w:cs="Arial"/>
                <w:color w:val="auto"/>
                <w:sz w:val="16"/>
                <w:szCs w:val="20"/>
              </w:rPr>
              <w:br/>
            </w:r>
            <w:r w:rsidRPr="0091620A" w:rsidR="00C77983">
              <w:rPr>
                <w:rFonts w:ascii="Arial" w:hAnsi="Arial" w:cs="Arial"/>
                <w:color w:val="auto"/>
                <w:sz w:val="16"/>
                <w:szCs w:val="20"/>
              </w:rPr>
              <w:t>- Cơ quan cấp phép (bản chính);</w:t>
            </w:r>
            <w:r w:rsidRPr="0091620A" w:rsidR="00E34476">
              <w:rPr>
                <w:rFonts w:ascii="Arial" w:hAnsi="Arial" w:cs="Arial"/>
                <w:color w:val="auto"/>
                <w:sz w:val="16"/>
                <w:szCs w:val="20"/>
              </w:rPr>
              <w:br/>
            </w:r>
            <w:r w:rsidRPr="0091620A" w:rsidR="00C77983">
              <w:rPr>
                <w:rFonts w:ascii="Arial" w:hAnsi="Arial" w:cs="Arial"/>
                <w:color w:val="auto"/>
                <w:sz w:val="16"/>
                <w:szCs w:val="20"/>
              </w:rPr>
              <w:t>- Cơ quan thẩm định hồ sơ (bản chính);</w:t>
            </w:r>
            <w:r w:rsidRPr="0091620A" w:rsidR="00E34476">
              <w:rPr>
                <w:rFonts w:ascii="Arial" w:hAnsi="Arial" w:cs="Arial"/>
                <w:color w:val="auto"/>
                <w:sz w:val="16"/>
                <w:szCs w:val="20"/>
              </w:rPr>
              <w:br/>
            </w:r>
            <w:r w:rsidRPr="0091620A" w:rsidR="00C77983">
              <w:rPr>
                <w:rFonts w:ascii="Arial" w:hAnsi="Arial" w:cs="Arial"/>
                <w:color w:val="auto"/>
                <w:sz w:val="16"/>
                <w:szCs w:val="20"/>
              </w:rPr>
              <w:t>- Bộ NNMT (bản sao);</w:t>
            </w:r>
            <w:r w:rsidRPr="0091620A" w:rsidR="00E34476">
              <w:rPr>
                <w:rFonts w:ascii="Arial" w:hAnsi="Arial" w:cs="Arial"/>
                <w:color w:val="auto"/>
                <w:sz w:val="16"/>
                <w:szCs w:val="20"/>
              </w:rPr>
              <w:br/>
            </w:r>
            <w:r w:rsidRPr="0091620A" w:rsidR="00C77983">
              <w:rPr>
                <w:rFonts w:ascii="Arial" w:hAnsi="Arial" w:cs="Arial"/>
                <w:color w:val="auto"/>
                <w:sz w:val="16"/>
                <w:szCs w:val="20"/>
              </w:rPr>
              <w:t>- …………………</w:t>
            </w:r>
            <w:r w:rsidRPr="0091620A" w:rsidR="00E34476">
              <w:rPr>
                <w:rFonts w:ascii="Arial" w:hAnsi="Arial" w:cs="Arial"/>
                <w:color w:val="auto"/>
                <w:sz w:val="16"/>
                <w:szCs w:val="20"/>
              </w:rPr>
              <w:br/>
            </w:r>
            <w:r w:rsidRPr="0091620A" w:rsidR="00C77983">
              <w:rPr>
                <w:rFonts w:ascii="Arial" w:hAnsi="Arial" w:cs="Arial"/>
                <w:color w:val="auto"/>
                <w:sz w:val="16"/>
                <w:szCs w:val="20"/>
              </w:rPr>
              <w:t>- Lưu VT, ……. (……)</w:t>
            </w:r>
          </w:p>
        </w:tc>
        <w:tc>
          <w:tcPr>
            <w:tcW w:w="4621" w:type="dxa"/>
            <w:shd w:val="solid" w:color="FFFFFF" w:fill="FFFFFF"/>
            <w:tcMar>
              <w:top w:w="0" w:type="dxa"/>
              <w:left w:w="108" w:type="dxa"/>
              <w:bottom w:w="0" w:type="dxa"/>
              <w:right w:w="108" w:type="dxa"/>
            </w:tcMar>
          </w:tcPr>
          <w:p w:rsidR="00A77B3E" w:rsidRPr="0091620A" w:rsidP="00D524CA">
            <w:pPr>
              <w:spacing w:before="120" w:after="0" w:line="240" w:lineRule="auto"/>
              <w:jc w:val="center"/>
              <w:rPr>
                <w:rFonts w:ascii="Arial" w:hAnsi="Arial" w:cs="Arial"/>
                <w:i/>
                <w:iCs/>
                <w:color w:val="auto"/>
                <w:sz w:val="20"/>
                <w:szCs w:val="20"/>
              </w:rPr>
            </w:pPr>
            <w:r w:rsidRPr="0091620A" w:rsidR="00C77983">
              <w:rPr>
                <w:rFonts w:ascii="Arial" w:hAnsi="Arial" w:cs="Arial"/>
                <w:b/>
                <w:bCs/>
                <w:color w:val="auto"/>
                <w:sz w:val="20"/>
                <w:szCs w:val="20"/>
              </w:rPr>
              <w:t>CHỦ TỊCH</w:t>
              <w:br/>
            </w:r>
            <w:r w:rsidRPr="0091620A" w:rsidR="00C77983">
              <w:rPr>
                <w:rFonts w:ascii="Arial" w:hAnsi="Arial" w:cs="Arial"/>
                <w:i/>
                <w:iCs/>
                <w:color w:val="auto"/>
                <w:sz w:val="20"/>
                <w:szCs w:val="20"/>
              </w:rPr>
              <w:t>(Ký tên, đóng dấu)</w:t>
            </w:r>
          </w:p>
        </w:tc>
      </w:tr>
    </w:tbl>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______________________</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 xml:space="preserve">63 </w:t>
      </w:r>
      <w:r w:rsidRPr="0091620A" w:rsidR="00C77983">
        <w:rPr>
          <w:rFonts w:ascii="Arial" w:hAnsi="Arial" w:cs="Arial"/>
          <w:color w:val="auto"/>
          <w:sz w:val="20"/>
          <w:szCs w:val="20"/>
        </w:rPr>
        <w:t xml:space="preserve">Nội dung chi tiết của bản đồ thực hiện theo quy định tại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4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20 của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số 36</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TT-BNNMT ngày 02 tháng 7 năm</w:t>
      </w:r>
      <w:r w:rsidRPr="0091620A" w:rsidR="00C77983">
        <w:rPr>
          <w:rFonts w:ascii="Arial" w:hAnsi="Arial" w:cs="Arial"/>
          <w:color w:val="auto"/>
          <w:sz w:val="20"/>
          <w:szCs w:val="20"/>
        </w:rPr>
        <w:t xml:space="preserve"> 2025 và </w:t>
      </w:r>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35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II ban hành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số 36</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 xml:space="preserve">TT-BNNMT.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64</w:t>
      </w:r>
      <w:r w:rsidRPr="0091620A" w:rsidR="00C77983">
        <w:rPr>
          <w:rFonts w:ascii="Arial" w:hAnsi="Arial" w:cs="Arial"/>
          <w:color w:val="auto"/>
          <w:sz w:val="20"/>
          <w:szCs w:val="20"/>
        </w:rPr>
        <w:t xml:space="preserve"> Ghi rõ tên dự án, công trình hoặc nhóm dự án, công trình.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này chỉ áp dụng đối với trường hợp giấy phép khai thác khoáng sản nhóm III, nhóm IV cấp cho nhà thầu thi công, chủ đầu tư, nhà đầu tư công trình, dự án quy định tại các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a, b, c, d và đ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1a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55 của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Địa chất và khoáng sản.</w:t>
      </w:r>
    </w:p>
    <w:p w:rsidR="007274EE" w:rsidRPr="0091620A" w:rsidP="00D524CA">
      <w:pPr>
        <w:spacing w:before="120" w:after="0" w:line="240" w:lineRule="auto"/>
        <w:rPr>
          <w:rFonts w:ascii="Arial" w:hAnsi="Arial" w:cs="Arial"/>
          <w:color w:val="auto"/>
          <w:sz w:val="20"/>
          <w:szCs w:val="20"/>
        </w:rPr>
      </w:pPr>
    </w:p>
    <w:tbl>
      <w:tblPr>
        <w:tblStyle w:val="TableNormal"/>
        <w:tblW w:w="5000" w:type="pct"/>
        <w:tblCellMar>
          <w:left w:w="0" w:type="dxa"/>
          <w:right w:w="0" w:type="dxa"/>
        </w:tblCellMar>
        <w:tblLook w:val="01E0"/>
      </w:tblPr>
      <w:tblGrid>
        <w:gridCol w:w="4545"/>
        <w:gridCol w:w="4526"/>
      </w:tblGrid>
      <w:tr>
        <w:tblPrEx>
          <w:tblW w:w="5000" w:type="pct"/>
          <w:tblCellMar>
            <w:left w:w="0" w:type="dxa"/>
            <w:right w:w="0" w:type="dxa"/>
          </w:tblCellMar>
          <w:tblLook w:val="01E0"/>
        </w:tblPrEx>
        <w:tc>
          <w:tcPr>
            <w:tcW w:w="2505" w:type="pct"/>
            <w:shd w:val="clear" w:color="auto" w:fill="auto"/>
          </w:tcPr>
          <w:p w:rsidR="007274EE"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UBND TỈNH (THÀNH PHỐ).........</w:t>
              <w:br/>
              <w:t>------------</w:t>
            </w:r>
          </w:p>
        </w:tc>
        <w:tc>
          <w:tcPr>
            <w:tcW w:w="2495" w:type="pct"/>
            <w:shd w:val="clear" w:color="auto" w:fill="auto"/>
          </w:tcPr>
          <w:p w:rsidR="007274EE" w:rsidRPr="0091620A" w:rsidP="00D524CA">
            <w:pPr>
              <w:spacing w:before="120" w:after="0" w:line="240" w:lineRule="auto"/>
              <w:jc w:val="right"/>
              <w:rPr>
                <w:rFonts w:ascii="Arial" w:hAnsi="Arial" w:cs="Arial"/>
                <w:color w:val="auto"/>
                <w:sz w:val="20"/>
                <w:szCs w:val="20"/>
              </w:rPr>
            </w:pPr>
            <w:r w:rsidRPr="0091620A" w:rsidR="003556B9">
              <w:rPr>
                <w:rFonts w:ascii="Arial" w:hAnsi="Arial" w:cs="Arial"/>
                <w:color w:val="auto"/>
                <w:sz w:val="20"/>
                <w:szCs w:val="20"/>
              </w:rPr>
              <w:t>Phụ lục</w:t>
            </w:r>
            <w:r w:rsidRPr="0091620A">
              <w:rPr>
                <w:rFonts w:ascii="Arial" w:hAnsi="Arial" w:cs="Arial"/>
                <w:color w:val="auto"/>
                <w:sz w:val="20"/>
                <w:szCs w:val="20"/>
              </w:rPr>
              <w:t xml:space="preserve"> I</w:t>
            </w:r>
          </w:p>
        </w:tc>
      </w:tr>
    </w:tbl>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i/>
          <w:color w:val="auto"/>
          <w:sz w:val="20"/>
          <w:szCs w:val="20"/>
        </w:rPr>
      </w:pPr>
      <w:r w:rsidRPr="0091620A" w:rsidR="00C77983">
        <w:rPr>
          <w:rFonts w:ascii="Arial" w:hAnsi="Arial" w:cs="Arial"/>
          <w:b/>
          <w:bCs/>
          <w:color w:val="auto"/>
          <w:sz w:val="20"/>
          <w:szCs w:val="20"/>
        </w:rPr>
        <w:t>RANH GIỚI, TỌA ĐỘ, MỨC SÂU</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KHU VỰC KHAI THÁC TẬN THU KHOÁNG SẢN</w:t>
      </w:r>
      <w:r w:rsidRPr="0091620A" w:rsidR="00E34476">
        <w:rPr>
          <w:rFonts w:ascii="Arial" w:hAnsi="Arial" w:cs="Arial"/>
          <w:color w:val="auto"/>
          <w:sz w:val="20"/>
          <w:szCs w:val="20"/>
        </w:rPr>
        <w:br/>
      </w:r>
      <w:r w:rsidRPr="0091620A" w:rsidR="00C77983">
        <w:rPr>
          <w:rFonts w:ascii="Arial" w:hAnsi="Arial" w:cs="Arial"/>
          <w:i/>
          <w:color w:val="auto"/>
          <w:sz w:val="20"/>
          <w:szCs w:val="20"/>
        </w:rPr>
        <w:t>(Kèm theo Giấy phép khai th</w:t>
      </w:r>
      <w:r w:rsidRPr="0091620A" w:rsidR="007274EE">
        <w:rPr>
          <w:rFonts w:ascii="Arial" w:hAnsi="Arial" w:cs="Arial"/>
          <w:i/>
          <w:color w:val="auto"/>
          <w:sz w:val="20"/>
          <w:szCs w:val="20"/>
        </w:rPr>
        <w:t xml:space="preserve">ác tận thu khoáng sản (chuyển </w:t>
      </w:r>
      <w:r w:rsidRPr="0091620A" w:rsidR="00C77983">
        <w:rPr>
          <w:rFonts w:ascii="Arial" w:hAnsi="Arial" w:cs="Arial"/>
          <w:i/>
          <w:color w:val="auto"/>
          <w:sz w:val="20"/>
          <w:szCs w:val="20"/>
        </w:rPr>
        <w:t>nhượng) số …….</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GP-UBND ngày ….. tháng …… năm ……. của</w:t>
      </w:r>
      <w:r w:rsidRPr="0091620A" w:rsidR="007274EE">
        <w:rPr>
          <w:rFonts w:ascii="Arial" w:hAnsi="Arial" w:cs="Arial"/>
          <w:i/>
          <w:iCs/>
          <w:color w:val="auto"/>
          <w:sz w:val="20"/>
          <w:szCs w:val="20"/>
        </w:rPr>
        <w:t xml:space="preserve"> </w:t>
      </w:r>
      <w:r w:rsidRPr="0091620A" w:rsidR="00C77983">
        <w:rPr>
          <w:rFonts w:ascii="Arial" w:hAnsi="Arial" w:cs="Arial"/>
          <w:i/>
          <w:iCs/>
          <w:color w:val="auto"/>
          <w:sz w:val="20"/>
          <w:szCs w:val="20"/>
        </w:rPr>
        <w:t>Chủ tịch Ủy ban nhân dân tỉnh, thành phố …….)</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2254"/>
        <w:gridCol w:w="3413"/>
        <w:gridCol w:w="341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241" w:type="pct"/>
            <w:vMerge w:val="restar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Điểm</w:t>
            </w:r>
            <w:r w:rsidRPr="0091620A">
              <w:rPr>
                <w:rFonts w:ascii="Arial" w:hAnsi="Arial" w:cs="Arial"/>
                <w:b/>
                <w:bCs/>
                <w:color w:val="auto"/>
                <w:sz w:val="20"/>
                <w:szCs w:val="20"/>
              </w:rPr>
              <w:t xml:space="preserve"> góc</w:t>
            </w:r>
          </w:p>
        </w:tc>
        <w:tc>
          <w:tcPr>
            <w:tcW w:w="3759" w:type="pct"/>
            <w:gridSpan w:val="2"/>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Hệ tọa độ VN-2000</w:t>
            </w:r>
          </w:p>
          <w:p w:rsidR="007274EE"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color w:val="auto"/>
                <w:sz w:val="20"/>
                <w:szCs w:val="20"/>
              </w:rPr>
              <w:t>(Kinh tuyến trục ... múi chiếu...)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241" w:type="pct"/>
            <w:vMerge/>
            <w:shd w:val="clear" w:color="auto" w:fill="auto"/>
            <w:vAlign w:val="center"/>
          </w:tcPr>
          <w:p w:rsidR="007274EE" w:rsidRPr="0091620A" w:rsidP="00D524CA">
            <w:pPr>
              <w:widowControl w:val="0"/>
              <w:spacing w:before="120" w:after="0" w:line="240" w:lineRule="auto"/>
              <w:jc w:val="center"/>
              <w:rPr>
                <w:rFonts w:ascii="Arial" w:hAnsi="Arial" w:cs="Arial"/>
                <w:color w:val="auto"/>
                <w:sz w:val="20"/>
                <w:szCs w:val="20"/>
              </w:rPr>
            </w:pPr>
          </w:p>
        </w:tc>
        <w:tc>
          <w:tcPr>
            <w:tcW w:w="1879"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X</w:t>
            </w:r>
            <w:r w:rsidRPr="0091620A">
              <w:rPr>
                <w:rFonts w:ascii="Arial" w:hAnsi="Arial" w:cs="Arial"/>
                <w:color w:val="auto"/>
                <w:sz w:val="20"/>
                <w:szCs w:val="20"/>
              </w:rPr>
              <w:t>(m)</w:t>
            </w:r>
          </w:p>
        </w:tc>
        <w:tc>
          <w:tcPr>
            <w:tcW w:w="1880" w:type="pct"/>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Y</w:t>
            </w:r>
            <w:r w:rsidRPr="0091620A">
              <w:rPr>
                <w:rFonts w:ascii="Arial" w:hAnsi="Arial" w:cs="Arial"/>
                <w:color w:val="auto"/>
                <w:sz w:val="20"/>
                <w:szCs w:val="20"/>
              </w:rPr>
              <w:t>(m)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241"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1</w:t>
            </w:r>
          </w:p>
        </w:tc>
        <w:tc>
          <w:tcPr>
            <w:tcW w:w="1879"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c>
          <w:tcPr>
            <w:tcW w:w="1880"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241"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2</w:t>
            </w:r>
          </w:p>
        </w:tc>
        <w:tc>
          <w:tcPr>
            <w:tcW w:w="1879"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c>
          <w:tcPr>
            <w:tcW w:w="1880"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241"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879"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c>
          <w:tcPr>
            <w:tcW w:w="1880"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241"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n</w:t>
            </w:r>
          </w:p>
        </w:tc>
        <w:tc>
          <w:tcPr>
            <w:tcW w:w="1879"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c>
          <w:tcPr>
            <w:tcW w:w="1880"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gridSpan w:val="3"/>
            <w:shd w:val="clear" w:color="auto" w:fill="auto"/>
            <w:vAlign w:val="center"/>
          </w:tcPr>
          <w:p w:rsidR="007274EE"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Diện tích:</w:t>
            </w:r>
            <w:r w:rsidRPr="0091620A" w:rsidR="00E34476">
              <w:rPr>
                <w:rFonts w:ascii="Arial" w:hAnsi="Arial" w:cs="Arial"/>
                <w:b/>
                <w:bCs/>
                <w:color w:val="auto"/>
                <w:sz w:val="20"/>
                <w:szCs w:val="20"/>
              </w:rPr>
              <w:t xml:space="preserve"> </w:t>
            </w:r>
            <w:r w:rsidRPr="0091620A" w:rsidR="00E34476">
              <w:rPr>
                <w:rFonts w:ascii="Arial" w:hAnsi="Arial" w:cs="Arial"/>
                <w:bCs/>
                <w:color w:val="auto"/>
                <w:sz w:val="20"/>
                <w:szCs w:val="20"/>
              </w:rPr>
              <w:t>………</w:t>
            </w:r>
            <w:r w:rsidRPr="0091620A">
              <w:rPr>
                <w:rFonts w:ascii="Arial" w:hAnsi="Arial" w:cs="Arial"/>
                <w:bCs/>
                <w:color w:val="auto"/>
                <w:sz w:val="20"/>
                <w:szCs w:val="20"/>
              </w:rPr>
              <w:t>(ha, m</w:t>
            </w:r>
            <w:r w:rsidRPr="0091620A">
              <w:rPr>
                <w:rFonts w:ascii="Arial" w:hAnsi="Arial" w:cs="Arial"/>
                <w:bCs/>
                <w:color w:val="auto"/>
                <w:sz w:val="20"/>
                <w:szCs w:val="20"/>
                <w:vertAlign w:val="superscript"/>
              </w:rPr>
              <w:t>2</w:t>
            </w:r>
            <w:r w:rsidRPr="0091620A">
              <w:rPr>
                <w:rFonts w:ascii="Arial" w:hAnsi="Arial" w:cs="Arial"/>
                <w:bCs/>
                <w:color w:val="auto"/>
                <w:sz w:val="20"/>
                <w:szCs w:val="20"/>
              </w:rPr>
              <w:t>, km</w:t>
            </w:r>
            <w:r w:rsidRPr="0091620A">
              <w:rPr>
                <w:rFonts w:ascii="Arial" w:hAnsi="Arial" w:cs="Arial"/>
                <w:bCs/>
                <w:color w:val="auto"/>
                <w:sz w:val="20"/>
                <w:szCs w:val="20"/>
                <w:vertAlign w:val="superscript"/>
              </w:rPr>
              <w:t>2</w:t>
            </w:r>
            <w:r w:rsidRPr="0091620A">
              <w:rPr>
                <w:rFonts w:ascii="Arial" w:hAnsi="Arial" w:cs="Arial"/>
                <w:bCs/>
                <w:color w:val="auto"/>
                <w:sz w:val="20"/>
                <w:szCs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gridSpan w:val="3"/>
            <w:shd w:val="clear" w:color="auto" w:fill="auto"/>
            <w:vAlign w:val="center"/>
          </w:tcPr>
          <w:p w:rsidR="007274EE"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Mức sâu khai thác cao nhất </w:t>
            </w:r>
            <w:r w:rsidRPr="0091620A">
              <w:rPr>
                <w:rFonts w:ascii="Arial" w:hAnsi="Arial" w:cs="Arial"/>
                <w:color w:val="auto"/>
                <w:sz w:val="20"/>
                <w:szCs w:val="20"/>
              </w:rPr>
              <w:t>…….. (m)</w:t>
            </w:r>
          </w:p>
          <w:p w:rsidR="007274EE"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Mức sâu khai thác thấp nhất </w:t>
            </w:r>
            <w:r w:rsidRPr="0091620A">
              <w:rPr>
                <w:rFonts w:ascii="Arial" w:hAnsi="Arial" w:cs="Arial"/>
                <w:color w:val="auto"/>
                <w:sz w:val="20"/>
                <w:szCs w:val="20"/>
              </w:rPr>
              <w:t>……. (m)</w:t>
            </w:r>
          </w:p>
        </w:tc>
      </w:tr>
    </w:tbl>
    <w:p w:rsidR="00A77B3E" w:rsidRPr="0091620A" w:rsidP="00D524CA">
      <w:pPr>
        <w:spacing w:before="120" w:after="0" w:line="240" w:lineRule="auto"/>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bookmarkStart w:id="410" w:name="chuong_pl_22"/>
      <w:r w:rsidRPr="0091620A" w:rsidR="003556B9">
        <w:rPr>
          <w:rFonts w:ascii="Arial" w:hAnsi="Arial" w:cs="Arial"/>
          <w:b/>
          <w:bCs/>
          <w:color w:val="auto"/>
          <w:sz w:val="20"/>
          <w:szCs w:val="20"/>
        </w:rPr>
        <w:t>Mẫu</w:t>
      </w:r>
      <w:r w:rsidRPr="0091620A" w:rsidR="00402ABF">
        <w:rPr>
          <w:rFonts w:ascii="Arial" w:hAnsi="Arial" w:cs="Arial"/>
          <w:b/>
          <w:bCs/>
          <w:color w:val="auto"/>
          <w:sz w:val="20"/>
          <w:szCs w:val="20"/>
        </w:rPr>
        <w:t xml:space="preserve"> số 25: </w:t>
      </w:r>
      <w:r w:rsidRPr="0091620A" w:rsidR="0042348F">
        <w:rPr>
          <w:rFonts w:ascii="Arial" w:hAnsi="Arial" w:cs="Arial"/>
          <w:b/>
          <w:bCs/>
          <w:color w:val="auto"/>
          <w:sz w:val="20"/>
          <w:szCs w:val="20"/>
        </w:rPr>
        <w:t>Quyết định</w:t>
      </w:r>
      <w:r w:rsidRPr="0091620A" w:rsidR="00402ABF">
        <w:rPr>
          <w:rFonts w:ascii="Arial" w:hAnsi="Arial" w:cs="Arial"/>
          <w:b/>
          <w:bCs/>
          <w:color w:val="auto"/>
          <w:sz w:val="20"/>
          <w:szCs w:val="20"/>
        </w:rPr>
        <w:t xml:space="preserve"> </w:t>
      </w:r>
      <w:r w:rsidRPr="0091620A" w:rsidR="00231B5F">
        <w:rPr>
          <w:rFonts w:ascii="Arial" w:hAnsi="Arial" w:cs="Arial"/>
          <w:b/>
          <w:bCs/>
          <w:color w:val="auto"/>
          <w:sz w:val="20"/>
          <w:szCs w:val="20"/>
        </w:rPr>
        <w:t>điều</w:t>
      </w:r>
      <w:r w:rsidRPr="0091620A" w:rsidR="00402ABF">
        <w:rPr>
          <w:rFonts w:ascii="Arial" w:hAnsi="Arial" w:cs="Arial"/>
          <w:b/>
          <w:bCs/>
          <w:color w:val="auto"/>
          <w:sz w:val="20"/>
          <w:szCs w:val="20"/>
        </w:rPr>
        <w:t xml:space="preserve"> chỉnh nội dung giấy phép khai thác khoáng sản thuộc thẩm quyền cấp của Bộ trưởng Bộ Nông nghiệp và Môi trường</w:t>
      </w:r>
      <w:bookmarkEnd w:id="410"/>
    </w:p>
    <w:tbl>
      <w:tblPr>
        <w:tblStyle w:val="TableNormal"/>
        <w:tblW w:w="5000" w:type="pct"/>
        <w:tblCellMar>
          <w:left w:w="0" w:type="dxa"/>
          <w:right w:w="0" w:type="dxa"/>
        </w:tblCellMar>
        <w:tblLook w:val="01E0"/>
      </w:tblPr>
      <w:tblGrid>
        <w:gridCol w:w="4133"/>
        <w:gridCol w:w="4938"/>
      </w:tblGrid>
      <w:tr>
        <w:tblPrEx>
          <w:tblW w:w="5000" w:type="pct"/>
          <w:tblCellMar>
            <w:left w:w="0" w:type="dxa"/>
            <w:right w:w="0" w:type="dxa"/>
          </w:tblCellMar>
          <w:tblLook w:val="01E0"/>
        </w:tblPrEx>
        <w:tc>
          <w:tcPr>
            <w:tcW w:w="2278" w:type="pct"/>
            <w:shd w:val="clear" w:color="auto" w:fill="auto"/>
          </w:tcPr>
          <w:p w:rsidR="007274EE"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BỘ NÔNG NGHIỆP VÀ MÔI TRƯỜ</w:t>
            </w:r>
            <w:r w:rsidRPr="0091620A">
              <w:rPr>
                <w:rFonts w:ascii="Arial" w:hAnsi="Arial" w:cs="Arial"/>
                <w:b/>
                <w:bCs/>
                <w:color w:val="auto"/>
                <w:sz w:val="20"/>
                <w:szCs w:val="20"/>
              </w:rPr>
              <w:t>NG</w:t>
            </w:r>
            <w:r w:rsidRPr="0091620A">
              <w:rPr>
                <w:rFonts w:ascii="Arial" w:hAnsi="Arial" w:cs="Arial"/>
                <w:color w:val="auto"/>
                <w:sz w:val="20"/>
                <w:szCs w:val="20"/>
              </w:rPr>
              <w:br/>
            </w:r>
            <w:r w:rsidRPr="0091620A">
              <w:rPr>
                <w:rFonts w:ascii="Arial" w:hAnsi="Arial" w:cs="Arial"/>
                <w:b/>
                <w:bCs/>
                <w:color w:val="auto"/>
                <w:sz w:val="20"/>
                <w:szCs w:val="20"/>
              </w:rPr>
              <w:t>---------</w:t>
            </w:r>
          </w:p>
        </w:tc>
        <w:tc>
          <w:tcPr>
            <w:tcW w:w="2722" w:type="pct"/>
            <w:shd w:val="clear" w:color="auto" w:fill="auto"/>
          </w:tcPr>
          <w:p w:rsidR="007274EE" w:rsidRPr="0091620A" w:rsidP="00D524CA">
            <w:pPr>
              <w:spacing w:before="120" w:after="0" w:line="240" w:lineRule="auto"/>
              <w:jc w:val="center"/>
              <w:rPr>
                <w:rFonts w:ascii="Arial" w:hAnsi="Arial" w:cs="Arial"/>
                <w:i/>
                <w:iCs/>
                <w:color w:val="auto"/>
                <w:sz w:val="20"/>
                <w:szCs w:val="20"/>
              </w:rPr>
            </w:pPr>
            <w:r w:rsidRPr="0091620A">
              <w:rPr>
                <w:rFonts w:ascii="Arial" w:hAnsi="Arial" w:cs="Arial"/>
                <w:b/>
                <w:bCs/>
                <w:color w:val="auto"/>
                <w:sz w:val="20"/>
                <w:szCs w:val="20"/>
              </w:rPr>
              <w:t>CỘNG HÒA XÃ HỘI CHỦ NGHĨA VIỆT NAM</w:t>
              <w:br/>
              <w:t xml:space="preserve">Độc lập - Tự do - Hạnh phúc </w:t>
              <w:br/>
              <w:t>---------------</w:t>
            </w:r>
          </w:p>
        </w:tc>
      </w:tr>
      <w:tr>
        <w:tblPrEx>
          <w:tblW w:w="5000" w:type="pct"/>
          <w:tblCellMar>
            <w:left w:w="0" w:type="dxa"/>
            <w:right w:w="0" w:type="dxa"/>
          </w:tblCellMar>
          <w:tblLook w:val="01E0"/>
        </w:tblPrEx>
        <w:tc>
          <w:tcPr>
            <w:tcW w:w="2278" w:type="pct"/>
            <w:shd w:val="clear" w:color="auto" w:fill="auto"/>
          </w:tcPr>
          <w:p w:rsidR="007274EE" w:rsidRPr="0091620A" w:rsidP="00D524CA">
            <w:pPr>
              <w:spacing w:before="120" w:after="0" w:line="240" w:lineRule="auto"/>
              <w:jc w:val="center"/>
              <w:rPr>
                <w:rFonts w:ascii="Arial" w:hAnsi="Arial" w:cs="Arial"/>
                <w:b/>
                <w:bCs/>
                <w:color w:val="auto"/>
                <w:sz w:val="20"/>
                <w:szCs w:val="20"/>
              </w:rPr>
            </w:pPr>
            <w:r w:rsidRPr="0091620A" w:rsidR="00E34476">
              <w:rPr>
                <w:rFonts w:ascii="Arial" w:hAnsi="Arial" w:cs="Arial"/>
                <w:color w:val="auto"/>
                <w:sz w:val="20"/>
                <w:szCs w:val="20"/>
              </w:rPr>
              <w:t>Số: .......</w:t>
            </w:r>
            <w:r w:rsidRPr="0091620A" w:rsidR="0042348F">
              <w:rPr>
                <w:rFonts w:ascii="Arial" w:hAnsi="Arial" w:cs="Arial"/>
                <w:color w:val="auto"/>
                <w:sz w:val="20"/>
                <w:szCs w:val="20"/>
              </w:rPr>
              <w:t>/</w:t>
            </w:r>
            <w:r w:rsidRPr="0091620A" w:rsidR="00E34476">
              <w:rPr>
                <w:rFonts w:ascii="Arial" w:hAnsi="Arial" w:cs="Arial"/>
                <w:color w:val="auto"/>
                <w:sz w:val="20"/>
                <w:szCs w:val="20"/>
              </w:rPr>
              <w:t>QĐ</w:t>
            </w:r>
            <w:r w:rsidRPr="0091620A">
              <w:rPr>
                <w:rFonts w:ascii="Arial" w:hAnsi="Arial" w:cs="Arial"/>
                <w:color w:val="auto"/>
                <w:sz w:val="20"/>
                <w:szCs w:val="20"/>
              </w:rPr>
              <w:t>-BNNMT</w:t>
            </w:r>
          </w:p>
        </w:tc>
        <w:tc>
          <w:tcPr>
            <w:tcW w:w="2722" w:type="pct"/>
            <w:shd w:val="clear" w:color="auto" w:fill="auto"/>
          </w:tcPr>
          <w:p w:rsidR="007274EE" w:rsidRPr="0091620A" w:rsidP="00D524CA">
            <w:pPr>
              <w:spacing w:before="120" w:after="0" w:line="240" w:lineRule="auto"/>
              <w:jc w:val="right"/>
              <w:rPr>
                <w:rFonts w:ascii="Arial" w:hAnsi="Arial" w:cs="Arial"/>
                <w:b/>
                <w:bCs/>
                <w:color w:val="auto"/>
                <w:sz w:val="20"/>
                <w:szCs w:val="20"/>
              </w:rPr>
            </w:pPr>
            <w:r w:rsidRPr="0091620A">
              <w:rPr>
                <w:rFonts w:ascii="Arial" w:hAnsi="Arial" w:cs="Arial"/>
                <w:i/>
                <w:iCs/>
                <w:color w:val="auto"/>
                <w:sz w:val="20"/>
                <w:szCs w:val="20"/>
              </w:rPr>
              <w:t>Địa danh....., ngày ..... tháng ...... năm ......</w:t>
            </w:r>
          </w:p>
        </w:tc>
      </w:tr>
    </w:tbl>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42348F">
        <w:rPr>
          <w:rFonts w:ascii="Arial" w:hAnsi="Arial" w:cs="Arial"/>
          <w:b/>
          <w:bCs/>
          <w:color w:val="auto"/>
          <w:sz w:val="20"/>
          <w:szCs w:val="20"/>
        </w:rPr>
        <w:t>QUYẾT ĐỊNH</w:t>
      </w: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 xml:space="preserve">Về việc </w:t>
      </w: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chỉnh nội dung giấy phép khai thác khoáng sản</w:t>
      </w: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BỘ TRƯỞNG BỘ NÔNG NGHIỆP VÀ MÔI TRƯỜNG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bookmarkStart w:id="411" w:name="tvpllink_dlpntvbrtg_28"/>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Địa chất và khoáng sản</w:t>
      </w:r>
      <w:bookmarkEnd w:id="411"/>
      <w:r w:rsidRPr="0091620A" w:rsidR="00C77983">
        <w:rPr>
          <w:rFonts w:ascii="Arial" w:hAnsi="Arial" w:cs="Arial"/>
          <w:i/>
          <w:iCs/>
          <w:color w:val="auto"/>
          <w:sz w:val="20"/>
          <w:szCs w:val="20"/>
        </w:rPr>
        <w:t xml:space="preserve"> ngày 29 tháng 11 năm 2024, được sửa đổi, bổ sung theo </w:t>
      </w:r>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số </w:t>
      </w:r>
      <w:bookmarkStart w:id="412" w:name="tvpllink_nucvepaket_14"/>
      <w:r w:rsidRPr="0091620A" w:rsidR="00C77983">
        <w:rPr>
          <w:rFonts w:ascii="Arial" w:hAnsi="Arial" w:cs="Arial"/>
          <w:i/>
          <w:iCs/>
          <w:color w:val="auto"/>
          <w:sz w:val="20"/>
          <w:szCs w:val="20"/>
        </w:rPr>
        <w:t>147</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QH15</w:t>
      </w:r>
      <w:bookmarkEnd w:id="412"/>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Nghị định</w:t>
      </w:r>
      <w:r w:rsidRPr="0091620A" w:rsidR="00C77983">
        <w:rPr>
          <w:rFonts w:ascii="Arial" w:hAnsi="Arial" w:cs="Arial"/>
          <w:i/>
          <w:iCs/>
          <w:color w:val="auto"/>
          <w:sz w:val="20"/>
          <w:szCs w:val="20"/>
        </w:rPr>
        <w:t xml:space="preserve"> số </w:t>
      </w:r>
      <w:bookmarkStart w:id="413" w:name="tvpllink_fyrmoauwhp_16"/>
      <w:r w:rsidRPr="0091620A" w:rsidR="00C77983">
        <w:rPr>
          <w:rFonts w:ascii="Arial" w:hAnsi="Arial" w:cs="Arial"/>
          <w:i/>
          <w:iCs/>
          <w:color w:val="auto"/>
          <w:sz w:val="20"/>
          <w:szCs w:val="20"/>
        </w:rPr>
        <w:t>193</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NĐ-CP</w:t>
      </w:r>
      <w:bookmarkEnd w:id="413"/>
      <w:r w:rsidRPr="0091620A" w:rsidR="00C77983">
        <w:rPr>
          <w:rFonts w:ascii="Arial" w:hAnsi="Arial" w:cs="Arial"/>
          <w:i/>
          <w:iCs/>
          <w:color w:val="auto"/>
          <w:sz w:val="20"/>
          <w:szCs w:val="20"/>
        </w:rPr>
        <w:t xml:space="preserve"> ngày 02 tháng 7 năm 2025 của Chính phủ quy định chi tiết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và biện pháp thi hàn</w:t>
      </w:r>
      <w:r w:rsidRPr="0091620A" w:rsidR="00C77983">
        <w:rPr>
          <w:rFonts w:ascii="Arial" w:hAnsi="Arial" w:cs="Arial"/>
          <w:i/>
          <w:iCs/>
          <w:color w:val="auto"/>
          <w:sz w:val="20"/>
          <w:szCs w:val="20"/>
        </w:rPr>
        <w:t xml:space="preserve">h </w:t>
      </w:r>
      <w:bookmarkStart w:id="414" w:name="tvpllink_dlpntvbrtg_29"/>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Địa chất và khoáng sản</w:t>
      </w:r>
      <w:bookmarkEnd w:id="414"/>
      <w:r w:rsidRPr="0091620A" w:rsidR="00C77983">
        <w:rPr>
          <w:rFonts w:ascii="Arial" w:hAnsi="Arial" w:cs="Arial"/>
          <w:i/>
          <w:iCs/>
          <w:color w:val="auto"/>
          <w:sz w:val="20"/>
          <w:szCs w:val="20"/>
        </w:rPr>
        <w:t xml:space="preserve">, được sửa đổi, bổ sung theo </w:t>
      </w:r>
      <w:r w:rsidRPr="0091620A" w:rsidR="0042348F">
        <w:rPr>
          <w:rFonts w:ascii="Arial" w:hAnsi="Arial" w:cs="Arial"/>
          <w:i/>
          <w:iCs/>
          <w:color w:val="auto"/>
          <w:sz w:val="20"/>
          <w:szCs w:val="20"/>
        </w:rPr>
        <w:t>Nghị định</w:t>
      </w:r>
      <w:r w:rsidRPr="0091620A" w:rsidR="00C77983">
        <w:rPr>
          <w:rFonts w:ascii="Arial" w:hAnsi="Arial" w:cs="Arial"/>
          <w:i/>
          <w:iCs/>
          <w:color w:val="auto"/>
          <w:sz w:val="20"/>
          <w:szCs w:val="20"/>
        </w:rPr>
        <w:t xml:space="preserve"> số </w:t>
      </w:r>
      <w:bookmarkStart w:id="415" w:name="tvpllink_hexxeejfpq_10"/>
      <w:r w:rsidRPr="0091620A" w:rsidR="00C77983">
        <w:rPr>
          <w:rFonts w:ascii="Arial" w:hAnsi="Arial" w:cs="Arial"/>
          <w:i/>
          <w:iCs/>
          <w:color w:val="auto"/>
          <w:sz w:val="20"/>
          <w:szCs w:val="20"/>
        </w:rPr>
        <w:t>21</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NĐ-CP</w:t>
      </w:r>
      <w:bookmarkEnd w:id="415"/>
      <w:r w:rsidRPr="0091620A" w:rsidR="00C77983">
        <w:rPr>
          <w:rFonts w:ascii="Arial" w:hAnsi="Arial" w:cs="Arial"/>
          <w:i/>
          <w:iCs/>
          <w:color w:val="auto"/>
          <w:sz w:val="20"/>
          <w:szCs w:val="20"/>
        </w:rPr>
        <w:t xml:space="preserve"> ngày 16 tháng 01 năm 2026 của Chính phủ;</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Nghị định</w:t>
      </w:r>
      <w:r w:rsidRPr="0091620A" w:rsidR="00C77983">
        <w:rPr>
          <w:rFonts w:ascii="Arial" w:hAnsi="Arial" w:cs="Arial"/>
          <w:i/>
          <w:iCs/>
          <w:color w:val="auto"/>
          <w:sz w:val="20"/>
          <w:szCs w:val="20"/>
        </w:rPr>
        <w:t xml:space="preserve"> số …..</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NĐ-CP ngày …. tháng ….. năm 2025</w:t>
      </w: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của Chính phủ quy định chức năng, nhiệm vụ, quyền hạn và cơ cấu tổ chức của Bộ Nông nghiệp và Môi trường;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Thông tư</w:t>
      </w:r>
      <w:r w:rsidRPr="0091620A" w:rsidR="00C77983">
        <w:rPr>
          <w:rFonts w:ascii="Arial" w:hAnsi="Arial" w:cs="Arial"/>
          <w:i/>
          <w:iCs/>
          <w:color w:val="auto"/>
          <w:sz w:val="20"/>
          <w:szCs w:val="20"/>
        </w:rPr>
        <w:t xml:space="preserve"> số </w:t>
      </w:r>
      <w:bookmarkStart w:id="416" w:name="tvpllink_rcoznsykfu_17"/>
      <w:r w:rsidRPr="0091620A" w:rsidR="00C77983">
        <w:rPr>
          <w:rFonts w:ascii="Arial" w:hAnsi="Arial" w:cs="Arial"/>
          <w:i/>
          <w:iCs/>
          <w:color w:val="auto"/>
          <w:sz w:val="20"/>
          <w:szCs w:val="20"/>
        </w:rPr>
        <w:t>36</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TT-BNNMT</w:t>
      </w:r>
      <w:bookmarkEnd w:id="416"/>
      <w:r w:rsidRPr="0091620A" w:rsidR="00C77983">
        <w:rPr>
          <w:rFonts w:ascii="Arial" w:hAnsi="Arial" w:cs="Arial"/>
          <w:i/>
          <w:iCs/>
          <w:color w:val="auto"/>
          <w:sz w:val="20"/>
          <w:szCs w:val="20"/>
        </w:rPr>
        <w:t xml:space="preserve"> ngày 02 tháng 7 năm 2025 của Bộ trưởng Bộ Nông nghiệp và Môi trường quy định về khai thác khoáng sản, khai thác tận thu khoáng sản và thu hồi khoáng sản; </w:t>
      </w:r>
      <w:r w:rsidRPr="0091620A" w:rsidR="0042348F">
        <w:rPr>
          <w:rFonts w:ascii="Arial" w:hAnsi="Arial" w:cs="Arial"/>
          <w:i/>
          <w:iCs/>
          <w:color w:val="auto"/>
          <w:sz w:val="20"/>
          <w:szCs w:val="20"/>
        </w:rPr>
        <w:t>Thông tư</w:t>
      </w:r>
      <w:r w:rsidRPr="0091620A" w:rsidR="00C77983">
        <w:rPr>
          <w:rFonts w:ascii="Arial" w:hAnsi="Arial" w:cs="Arial"/>
          <w:i/>
          <w:iCs/>
          <w:color w:val="auto"/>
          <w:sz w:val="20"/>
          <w:szCs w:val="20"/>
        </w:rPr>
        <w:t xml:space="preserve"> số ….</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 xml:space="preserve">TT-BNNMT ngày …. tháng ….. năm ….. của Bộ trưởng Bộ Nông nghiệp và Môi trường sửa đổi, bổ sung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của một số </w:t>
      </w:r>
      <w:r w:rsidRPr="0091620A" w:rsidR="0042348F">
        <w:rPr>
          <w:rFonts w:ascii="Arial" w:hAnsi="Arial" w:cs="Arial"/>
          <w:i/>
          <w:iCs/>
          <w:color w:val="auto"/>
          <w:sz w:val="20"/>
          <w:szCs w:val="20"/>
        </w:rPr>
        <w:t>thông tư</w:t>
      </w:r>
      <w:r w:rsidRPr="0091620A" w:rsidR="00C77983">
        <w:rPr>
          <w:rFonts w:ascii="Arial" w:hAnsi="Arial" w:cs="Arial"/>
          <w:i/>
          <w:iCs/>
          <w:color w:val="auto"/>
          <w:sz w:val="20"/>
          <w:szCs w:val="20"/>
        </w:rPr>
        <w:t xml:space="preserve"> thuộc lĩnh vực địa chất và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Căn cứ giấy phép khai thác khoáng sản số ……. ngày …. tháng ….. năm ….. của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Căn cứ ý kiến của Ủy ban nhân dân tỉnh (thành phố) tại Văn bản số</w:t>
      </w:r>
      <w:r w:rsidRPr="0091620A" w:rsidR="00C77983">
        <w:rPr>
          <w:rFonts w:ascii="Arial" w:hAnsi="Arial" w:cs="Arial"/>
          <w:color w:val="auto"/>
          <w:sz w:val="20"/>
          <w:szCs w:val="20"/>
        </w:rPr>
        <w:t xml:space="preserve"> ……. </w:t>
      </w:r>
      <w:r w:rsidRPr="0091620A" w:rsidR="00C77983">
        <w:rPr>
          <w:rFonts w:ascii="Arial" w:hAnsi="Arial" w:cs="Arial"/>
          <w:i/>
          <w:iCs/>
          <w:color w:val="auto"/>
          <w:sz w:val="20"/>
          <w:szCs w:val="20"/>
        </w:rPr>
        <w:t>ngày …. tháng ….. năm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Xét hồ sơ đề nghị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chỉnh nội dung khai thác khoáng sản ngày …. tháng ….. năm ….. của (tên tổ chức, cá nhân)………….;</w:t>
      </w:r>
    </w:p>
    <w:p w:rsidR="00A77B3E" w:rsidRPr="0091620A" w:rsidP="00D524CA">
      <w:pPr>
        <w:spacing w:before="120" w:after="0" w:line="240" w:lineRule="auto"/>
        <w:rPr>
          <w:rFonts w:ascii="Arial" w:hAnsi="Arial" w:cs="Arial"/>
          <w:i/>
          <w:iCs/>
          <w:color w:val="auto"/>
          <w:sz w:val="20"/>
          <w:szCs w:val="20"/>
        </w:rPr>
      </w:pPr>
      <w:r w:rsidRPr="0091620A" w:rsidR="00C77983">
        <w:rPr>
          <w:rFonts w:ascii="Arial" w:hAnsi="Arial" w:cs="Arial"/>
          <w:i/>
          <w:iCs/>
          <w:color w:val="auto"/>
          <w:sz w:val="20"/>
          <w:szCs w:val="20"/>
        </w:rPr>
        <w:t>Theo đề nghị của Cục trưởng Cục Địa chất và Khoáng sản Việt N</w:t>
      </w:r>
      <w:r w:rsidRPr="0091620A" w:rsidR="00C77983">
        <w:rPr>
          <w:rFonts w:ascii="Arial" w:hAnsi="Arial" w:cs="Arial"/>
          <w:i/>
          <w:iCs/>
          <w:color w:val="auto"/>
          <w:sz w:val="20"/>
          <w:szCs w:val="20"/>
        </w:rPr>
        <w:t>am.</w:t>
      </w:r>
    </w:p>
    <w:p w:rsidR="00A77B3E" w:rsidRPr="0091620A" w:rsidP="00D524CA">
      <w:pPr>
        <w:spacing w:before="120" w:after="0" w:line="240" w:lineRule="auto"/>
        <w:jc w:val="center"/>
        <w:rPr>
          <w:rFonts w:ascii="Arial" w:hAnsi="Arial" w:cs="Arial"/>
          <w:b/>
          <w:bCs/>
          <w:color w:val="auto"/>
          <w:sz w:val="20"/>
          <w:szCs w:val="20"/>
        </w:rPr>
      </w:pPr>
      <w:r w:rsidRPr="0091620A" w:rsidR="0042348F">
        <w:rPr>
          <w:rFonts w:ascii="Arial" w:hAnsi="Arial" w:cs="Arial"/>
          <w:b/>
          <w:bCs/>
          <w:color w:val="auto"/>
          <w:sz w:val="20"/>
          <w:szCs w:val="20"/>
        </w:rPr>
        <w:t>QUYẾT ĐỊNH</w:t>
      </w:r>
      <w:r w:rsidRPr="0091620A" w:rsidR="00C77983">
        <w:rPr>
          <w:rFonts w:ascii="Arial" w:hAnsi="Arial" w:cs="Arial"/>
          <w:b/>
          <w:b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1.</w:t>
      </w:r>
      <w:r w:rsidRPr="0091620A" w:rsidR="00C77983">
        <w:rPr>
          <w:rFonts w:ascii="Arial" w:hAnsi="Arial" w:cs="Arial"/>
          <w:color w:val="auto"/>
          <w:sz w:val="20"/>
          <w:szCs w:val="20"/>
        </w:rPr>
        <w:t xml:space="preserve">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w:t>
      </w:r>
      <w:r w:rsidRPr="0091620A" w:rsidR="00E34476">
        <w:rPr>
          <w:rFonts w:ascii="Arial" w:hAnsi="Arial" w:cs="Arial"/>
          <w:color w:val="auto"/>
          <w:sz w:val="20"/>
          <w:szCs w:val="20"/>
        </w:rPr>
        <w:t xml:space="preserve"> ……</w:t>
      </w:r>
      <w:r w:rsidRPr="0091620A" w:rsidR="00C77983">
        <w:rPr>
          <w:rFonts w:ascii="Arial" w:hAnsi="Arial" w:cs="Arial"/>
          <w:i/>
          <w:iCs/>
          <w:color w:val="auto"/>
          <w:sz w:val="20"/>
          <w:szCs w:val="20"/>
        </w:rPr>
        <w:t xml:space="preserve">(nội dung,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w:t>
      </w:r>
      <w:r w:rsidRPr="0091620A" w:rsidR="00231B5F">
        <w:rPr>
          <w:rFonts w:ascii="Arial" w:hAnsi="Arial" w:cs="Arial"/>
          <w:i/>
          <w:iCs/>
          <w:color w:val="auto"/>
          <w:sz w:val="20"/>
          <w:szCs w:val="20"/>
        </w:rPr>
        <w:t>khoản</w:t>
      </w:r>
      <w:r w:rsidRPr="0091620A" w:rsidR="00C77983">
        <w:rPr>
          <w:rFonts w:ascii="Arial" w:hAnsi="Arial" w:cs="Arial"/>
          <w:i/>
          <w:iCs/>
          <w:color w:val="auto"/>
          <w:sz w:val="20"/>
          <w:szCs w:val="20"/>
        </w:rPr>
        <w:t xml:space="preserve">,...) ………. </w:t>
      </w:r>
      <w:r w:rsidRPr="0091620A" w:rsidR="00C77983">
        <w:rPr>
          <w:rFonts w:ascii="Arial" w:hAnsi="Arial" w:cs="Arial"/>
          <w:color w:val="auto"/>
          <w:sz w:val="20"/>
          <w:szCs w:val="20"/>
        </w:rPr>
        <w:t>của giấy phép khai thác khoáng sản số ...... ngày ...... tháng ...... năm ........ của Bộ trưởng Bộ Nông nghiệp và Môi trường cấp cho …….</w:t>
      </w:r>
      <w:r w:rsidRPr="0091620A" w:rsidR="00C77983">
        <w:rPr>
          <w:rFonts w:ascii="Arial" w:hAnsi="Arial" w:cs="Arial"/>
          <w:i/>
          <w:iCs/>
          <w:color w:val="auto"/>
          <w:sz w:val="20"/>
          <w:szCs w:val="20"/>
        </w:rPr>
        <w:t xml:space="preserve">(tên tổ chức, cá nhân)….… </w:t>
      </w:r>
      <w:r w:rsidRPr="0091620A" w:rsidR="00C77983">
        <w:rPr>
          <w:rFonts w:ascii="Arial" w:hAnsi="Arial" w:cs="Arial"/>
          <w:color w:val="auto"/>
          <w:sz w:val="20"/>
          <w:szCs w:val="20"/>
        </w:rPr>
        <w:t>khai thác ………</w:t>
      </w:r>
      <w:r w:rsidRPr="0091620A" w:rsidR="00C77983">
        <w:rPr>
          <w:rFonts w:ascii="Arial" w:hAnsi="Arial" w:cs="Arial"/>
          <w:i/>
          <w:iCs/>
          <w:color w:val="auto"/>
          <w:sz w:val="20"/>
          <w:szCs w:val="20"/>
        </w:rPr>
        <w:t xml:space="preserve">(tên khoáng sản)……. </w:t>
      </w:r>
      <w:r w:rsidRPr="0091620A" w:rsidR="00C77983">
        <w:rPr>
          <w:rFonts w:ascii="Arial" w:hAnsi="Arial" w:cs="Arial"/>
          <w:color w:val="auto"/>
          <w:sz w:val="20"/>
          <w:szCs w:val="20"/>
        </w:rPr>
        <w:t xml:space="preserve">tại khu vực (mỏ) ….. thuộc …….. </w:t>
      </w:r>
      <w:r w:rsidRPr="0091620A" w:rsidR="00C77983">
        <w:rPr>
          <w:rFonts w:ascii="Arial" w:hAnsi="Arial" w:cs="Arial"/>
          <w:i/>
          <w:iCs/>
          <w:color w:val="auto"/>
          <w:sz w:val="20"/>
          <w:szCs w:val="20"/>
        </w:rPr>
        <w:t>(tên cấp xã)……..,</w:t>
      </w:r>
      <w:r w:rsidRPr="0091620A" w:rsidR="00C77983">
        <w:rPr>
          <w:rFonts w:ascii="Arial" w:hAnsi="Arial" w:cs="Arial"/>
          <w:color w:val="auto"/>
          <w:sz w:val="20"/>
          <w:szCs w:val="20"/>
        </w:rPr>
        <w:t xml:space="preserve"> ………. </w:t>
      </w:r>
      <w:r w:rsidRPr="0091620A" w:rsidR="00C77983">
        <w:rPr>
          <w:rFonts w:ascii="Arial" w:hAnsi="Arial" w:cs="Arial"/>
          <w:i/>
          <w:iCs/>
          <w:color w:val="auto"/>
          <w:sz w:val="20"/>
          <w:szCs w:val="20"/>
        </w:rPr>
        <w:t xml:space="preserve">(tên cấp tỉnh) ……….. </w:t>
      </w:r>
      <w:r w:rsidRPr="0091620A" w:rsidR="00C77983">
        <w:rPr>
          <w:rFonts w:ascii="Arial" w:hAnsi="Arial" w:cs="Arial"/>
          <w:color w:val="auto"/>
          <w:sz w:val="20"/>
          <w:szCs w:val="20"/>
        </w:rPr>
        <w:t>như sau:</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1. ……… </w:t>
      </w:r>
      <w:r w:rsidRPr="0091620A" w:rsidR="00C77983">
        <w:rPr>
          <w:rFonts w:ascii="Arial" w:hAnsi="Arial" w:cs="Arial"/>
          <w:i/>
          <w:iCs/>
          <w:color w:val="auto"/>
          <w:sz w:val="20"/>
          <w:szCs w:val="20"/>
        </w:rPr>
        <w:t>(nội dung theo giấy phép khai thác khoáng sản đã cấp)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2. ……… </w:t>
      </w:r>
      <w:r w:rsidRPr="0091620A" w:rsidR="00C77983">
        <w:rPr>
          <w:rFonts w:ascii="Arial" w:hAnsi="Arial" w:cs="Arial"/>
          <w:i/>
          <w:iCs/>
          <w:color w:val="auto"/>
          <w:sz w:val="20"/>
          <w:szCs w:val="20"/>
        </w:rPr>
        <w:t xml:space="preserve">(nội dung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chỉnh)</w:t>
      </w:r>
      <w:r w:rsidRPr="0091620A" w:rsidR="00C77983">
        <w:rPr>
          <w:rFonts w:ascii="Arial" w:hAnsi="Arial" w:cs="Arial"/>
          <w:i/>
          <w:iCs/>
          <w:color w:val="auto"/>
          <w:sz w:val="20"/>
          <w:szCs w:val="20"/>
          <w:vertAlign w:val="superscript"/>
        </w:rPr>
        <w:t xml:space="preserve">65 </w:t>
      </w:r>
      <w:r w:rsidRPr="0091620A" w:rsidR="00C77983">
        <w:rPr>
          <w:rFonts w:ascii="Arial" w:hAnsi="Arial" w:cs="Arial"/>
          <w:i/>
          <w:iCs/>
          <w:color w:val="auto"/>
          <w:sz w:val="20"/>
          <w:szCs w:val="20"/>
        </w:rPr>
        <w:t>……………………………………………..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3. Không gian khu vực trả lại và khu vực tiếp tục khai thác</w:t>
      </w:r>
      <w:r w:rsidRPr="0091620A" w:rsidR="00C77983">
        <w:rPr>
          <w:rFonts w:ascii="Arial" w:hAnsi="Arial" w:cs="Arial"/>
          <w:color w:val="auto"/>
          <w:sz w:val="20"/>
          <w:szCs w:val="20"/>
          <w:vertAlign w:val="superscript"/>
        </w:rPr>
        <w:t>66</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a) Diện tích khu vực khai thác khoáng sản được phép trả lại: …….(ha, 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 km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b) Diện tích khu vực tiếp tục khai thác khoáng sản: ……..(ha, 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 km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c) Mức sâu khai thác tại khu vực tiếp tục khai thác: Từ ……(m) đến ……..(m).</w:t>
      </w:r>
    </w:p>
    <w:p w:rsidR="00A77B3E" w:rsidRPr="0091620A" w:rsidP="00D524CA">
      <w:pPr>
        <w:spacing w:before="120" w:after="0" w:line="240" w:lineRule="auto"/>
        <w:rPr>
          <w:rFonts w:ascii="Arial" w:hAnsi="Arial" w:cs="Arial"/>
          <w:color w:val="auto"/>
          <w:sz w:val="20"/>
          <w:szCs w:val="20"/>
          <w:vertAlign w:val="superscript"/>
        </w:rPr>
      </w:pPr>
      <w:r w:rsidRPr="0091620A" w:rsidR="00C77983">
        <w:rPr>
          <w:rFonts w:ascii="Arial" w:hAnsi="Arial" w:cs="Arial"/>
          <w:color w:val="auto"/>
          <w:sz w:val="20"/>
          <w:szCs w:val="20"/>
        </w:rPr>
        <w:t xml:space="preserve">d) Thời hạn tiếp tục khai thác: ……………………………………………………….. </w:t>
      </w:r>
      <w:r w:rsidRPr="0091620A" w:rsidR="00C77983">
        <w:rPr>
          <w:rFonts w:ascii="Arial" w:hAnsi="Arial" w:cs="Arial"/>
          <w:color w:val="auto"/>
          <w:sz w:val="20"/>
          <w:szCs w:val="20"/>
          <w:vertAlign w:val="superscript"/>
        </w:rPr>
        <w:t>67</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Diện tích khu vực trả lại và không gian khu vực tiếp tục khai thác được thể hiện chi tiết theo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 và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II</w:t>
      </w:r>
      <w:r w:rsidRPr="0091620A" w:rsidR="00C77983">
        <w:rPr>
          <w:rFonts w:ascii="Arial" w:hAnsi="Arial" w:cs="Arial"/>
          <w:color w:val="auto"/>
          <w:sz w:val="20"/>
          <w:szCs w:val="20"/>
          <w:vertAlign w:val="superscript"/>
        </w:rPr>
        <w:t>68</w:t>
      </w:r>
      <w:r w:rsidRPr="0091620A" w:rsidR="00C77983">
        <w:rPr>
          <w:rFonts w:ascii="Arial" w:hAnsi="Arial" w:cs="Arial"/>
          <w:color w:val="auto"/>
          <w:sz w:val="20"/>
          <w:szCs w:val="20"/>
        </w:rPr>
        <w:t xml:space="preserve"> kèm theo giấy phép này.</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2</w:t>
      </w:r>
      <w:r w:rsidRPr="0091620A" w:rsidR="00C77983">
        <w:rPr>
          <w:rFonts w:ascii="Arial" w:hAnsi="Arial" w:cs="Arial"/>
          <w:b/>
          <w:bCs/>
          <w:color w:val="auto"/>
          <w:sz w:val="20"/>
          <w:szCs w:val="20"/>
          <w:vertAlign w:val="superscript"/>
        </w:rPr>
        <w:t>69</w:t>
      </w:r>
      <w:r w:rsidRPr="0091620A" w:rsidR="00C77983">
        <w:rPr>
          <w:rFonts w:ascii="Arial" w:hAnsi="Arial" w:cs="Arial"/>
          <w:b/>
          <w:bCs/>
          <w:color w:val="auto"/>
          <w:sz w:val="20"/>
          <w:szCs w:val="20"/>
        </w:rPr>
        <w:t xml:space="preserve">. </w:t>
      </w:r>
      <w:r w:rsidRPr="0091620A" w:rsidR="00C77983">
        <w:rPr>
          <w:rFonts w:ascii="Arial" w:hAnsi="Arial" w:cs="Arial"/>
          <w:color w:val="auto"/>
          <w:sz w:val="20"/>
          <w:szCs w:val="20"/>
        </w:rPr>
        <w:t>Chấp thuận phương án đóng cửa mỏ khoáng sản với các thông tin chính như sau:</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1.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đích: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2. Diện tích thực hiện: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3. Khối lượng thực hiện: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4. Thời gian thực hiện: ………………………………………………………….............</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5. Đơn vị thực hiện: …………………………………………………………...................</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3</w:t>
      </w:r>
      <w:r w:rsidRPr="0091620A" w:rsidR="00C77983">
        <w:rPr>
          <w:rFonts w:ascii="Arial" w:hAnsi="Arial" w:cs="Arial"/>
          <w:b/>
          <w:bCs/>
          <w:color w:val="auto"/>
          <w:sz w:val="20"/>
          <w:szCs w:val="20"/>
          <w:vertAlign w:val="superscript"/>
        </w:rPr>
        <w:t>70</w:t>
      </w:r>
      <w:r w:rsidRPr="0091620A" w:rsidR="00C77983">
        <w:rPr>
          <w:rFonts w:ascii="Arial" w:hAnsi="Arial" w:cs="Arial"/>
          <w:b/>
          <w:bCs/>
          <w:color w:val="auto"/>
          <w:sz w:val="20"/>
          <w:szCs w:val="20"/>
        </w:rPr>
        <w:t>.</w:t>
      </w: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 xml:space="preserve">(Tên tổ chức, cá nhân)……… </w:t>
      </w:r>
      <w:r w:rsidRPr="0091620A" w:rsidR="00C77983">
        <w:rPr>
          <w:rFonts w:ascii="Arial" w:hAnsi="Arial" w:cs="Arial"/>
          <w:color w:val="auto"/>
          <w:sz w:val="20"/>
          <w:szCs w:val="20"/>
        </w:rPr>
        <w:t>có trách nhiệm: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1. Nộp các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phí, lệ phí có liên quan theo quy định hiện hành (nếu có).</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2. Tiếp tục khai thác khoáng sản, thực hiện các nghĩa vụ có liên quan theo quy định tại Giấy phép khai thác khoáng sản số</w:t>
      </w:r>
      <w:r w:rsidRPr="0091620A" w:rsidR="00E34476">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3. Chấm dứt hoạt động khai thác khoáng sản tại </w:t>
      </w:r>
      <w:r w:rsidRPr="0091620A" w:rsidR="00231B5F">
        <w:rPr>
          <w:rFonts w:ascii="Arial" w:hAnsi="Arial" w:cs="Arial"/>
          <w:color w:val="auto"/>
          <w:sz w:val="20"/>
          <w:szCs w:val="20"/>
        </w:rPr>
        <w:t>phần</w:t>
      </w:r>
      <w:r w:rsidRPr="0091620A" w:rsidR="00C77983">
        <w:rPr>
          <w:rFonts w:ascii="Arial" w:hAnsi="Arial" w:cs="Arial"/>
          <w:color w:val="auto"/>
          <w:sz w:val="20"/>
          <w:szCs w:val="20"/>
        </w:rPr>
        <w:t xml:space="preserve"> diện tích trả lại; thực hiện đóng cửa mỏ khoáng sản, các biện pháp phục hồi môi trường đất đai, các công việc khác liên quan theo quy định của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và báo cáo kết quả thực hiện phương án đóng cửa mỏ khoáng sản đối với </w:t>
      </w:r>
      <w:r w:rsidRPr="0091620A" w:rsidR="00231B5F">
        <w:rPr>
          <w:rFonts w:ascii="Arial" w:hAnsi="Arial" w:cs="Arial"/>
          <w:color w:val="auto"/>
          <w:sz w:val="20"/>
          <w:szCs w:val="20"/>
        </w:rPr>
        <w:t>phần</w:t>
      </w:r>
      <w:r w:rsidRPr="0091620A" w:rsidR="00C77983">
        <w:rPr>
          <w:rFonts w:ascii="Arial" w:hAnsi="Arial" w:cs="Arial"/>
          <w:color w:val="auto"/>
          <w:sz w:val="20"/>
          <w:szCs w:val="20"/>
        </w:rPr>
        <w:t xml:space="preserve"> diện tích trả lại về Cục Địa chất và Khoáng sản Việt Nam để kiểm tra, nghiệm thu theo quy định.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4. Thực hiện thủ tục đóng cửa mỏ khoáng sản đối với </w:t>
      </w:r>
      <w:r w:rsidRPr="0091620A" w:rsidR="00231B5F">
        <w:rPr>
          <w:rFonts w:ascii="Arial" w:hAnsi="Arial" w:cs="Arial"/>
          <w:color w:val="auto"/>
          <w:sz w:val="20"/>
          <w:szCs w:val="20"/>
        </w:rPr>
        <w:t>phần</w:t>
      </w:r>
      <w:r w:rsidRPr="0091620A" w:rsidR="00C77983">
        <w:rPr>
          <w:rFonts w:ascii="Arial" w:hAnsi="Arial" w:cs="Arial"/>
          <w:color w:val="auto"/>
          <w:sz w:val="20"/>
          <w:szCs w:val="20"/>
        </w:rPr>
        <w:t xml:space="preserve"> diện tích trả lại sau khi được nghiệm thu theo quy định.</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4.</w:t>
      </w:r>
      <w:r w:rsidRPr="0091620A" w:rsidR="00C77983">
        <w:rPr>
          <w:rFonts w:ascii="Arial" w:hAnsi="Arial" w:cs="Arial"/>
          <w:color w:val="auto"/>
          <w:sz w:val="20"/>
          <w:szCs w:val="20"/>
        </w:rPr>
        <w:t xml:space="preserve"> </w:t>
      </w: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có hiệu lực kể từ ngày ký và là bộ phận không tách rời của Giấy phép khai thác khoáng sản số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Chánh Văn phòng, Cục trưởng Cục Địa chất và Khoáng sản Việt Nam, </w:t>
      </w:r>
      <w:r w:rsidRPr="0091620A" w:rsidR="00C77983">
        <w:rPr>
          <w:rFonts w:ascii="Arial" w:hAnsi="Arial" w:cs="Arial"/>
          <w:i/>
          <w:iCs/>
          <w:color w:val="auto"/>
          <w:sz w:val="20"/>
          <w:szCs w:val="20"/>
        </w:rPr>
        <w:t xml:space="preserve">……(tổ chức, cá nhân)……… </w:t>
      </w:r>
      <w:r w:rsidRPr="0091620A" w:rsidR="00C77983">
        <w:rPr>
          <w:rFonts w:ascii="Arial" w:hAnsi="Arial" w:cs="Arial"/>
          <w:color w:val="auto"/>
          <w:sz w:val="20"/>
          <w:szCs w:val="20"/>
        </w:rPr>
        <w:t xml:space="preserve">và thủ trưởng các cơ quan có liên quan chịu trách nhiệm thi hành </w:t>
      </w: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này.</w:t>
      </w:r>
      <w:r w:rsidRPr="0091620A" w:rsidR="0042348F">
        <w:rPr>
          <w:rFonts w:ascii="Arial" w:hAnsi="Arial" w:cs="Arial"/>
          <w:color w:val="auto"/>
          <w:sz w:val="20"/>
          <w:szCs w:val="20"/>
        </w:rPr>
        <w:t>/</w:t>
      </w:r>
      <w:r w:rsidRPr="0091620A" w:rsidR="00C77983">
        <w:rPr>
          <w:rFonts w:ascii="Arial" w:hAnsi="Arial" w:cs="Arial"/>
          <w:color w:val="auto"/>
          <w:sz w:val="20"/>
          <w:szCs w:val="20"/>
        </w:rPr>
        <w:t>.</w:t>
      </w:r>
    </w:p>
    <w:p w:rsidR="00E34476" w:rsidRPr="0091620A" w:rsidP="00D524CA">
      <w:pPr>
        <w:spacing w:before="120" w:after="0" w:line="240" w:lineRule="auto"/>
        <w:rPr>
          <w:rFonts w:ascii="Arial" w:hAnsi="Arial" w:cs="Arial"/>
          <w:color w:val="auto"/>
          <w:sz w:val="20"/>
          <w:szCs w:val="20"/>
        </w:rPr>
      </w:pPr>
    </w:p>
    <w:tbl>
      <w:tblPr>
        <w:tblStyle w:val="TableNormal"/>
        <w:tblW w:w="5000" w:type="pct"/>
        <w:tblLook w:val="00A0"/>
      </w:tblPr>
      <w:tblGrid>
        <w:gridCol w:w="4643"/>
        <w:gridCol w:w="4644"/>
      </w:tblGrid>
      <w:tr>
        <w:tblPrEx>
          <w:tblW w:w="5000" w:type="pct"/>
          <w:tblLook w:val="00A0"/>
        </w:tblPrEx>
        <w:tc>
          <w:tcPr>
            <w:tcW w:w="4621" w:type="dxa"/>
            <w:shd w:val="solid" w:color="FFFFFF" w:fill="FFFFFF"/>
            <w:tcMar>
              <w:top w:w="0" w:type="dxa"/>
              <w:left w:w="108" w:type="dxa"/>
              <w:bottom w:w="0" w:type="dxa"/>
              <w:right w:w="108" w:type="dxa"/>
            </w:tcMa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i/>
                <w:iCs/>
                <w:color w:val="auto"/>
                <w:sz w:val="20"/>
                <w:szCs w:val="20"/>
              </w:rPr>
              <w:t>Nơi nhận:</w:t>
              <w:br/>
            </w:r>
            <w:r w:rsidRPr="0091620A" w:rsidR="00C77983">
              <w:rPr>
                <w:rFonts w:ascii="Arial" w:hAnsi="Arial" w:cs="Arial"/>
                <w:i/>
                <w:iCs/>
                <w:color w:val="auto"/>
                <w:sz w:val="16"/>
                <w:szCs w:val="20"/>
              </w:rPr>
              <w:t>-....(Tên tổ chức, cá nhân)...</w:t>
            </w:r>
            <w:r w:rsidRPr="0091620A" w:rsidR="00C77983">
              <w:rPr>
                <w:rFonts w:ascii="Arial" w:hAnsi="Arial" w:cs="Arial"/>
                <w:color w:val="auto"/>
                <w:sz w:val="16"/>
                <w:szCs w:val="20"/>
              </w:rPr>
              <w:t xml:space="preserve"> (bản chính);</w:t>
            </w:r>
            <w:r w:rsidRPr="0091620A" w:rsidR="00E34476">
              <w:rPr>
                <w:rFonts w:ascii="Arial" w:hAnsi="Arial" w:cs="Arial"/>
                <w:color w:val="auto"/>
                <w:sz w:val="16"/>
                <w:szCs w:val="20"/>
              </w:rPr>
              <w:br/>
            </w:r>
            <w:r w:rsidRPr="0091620A" w:rsidR="00C77983">
              <w:rPr>
                <w:rFonts w:ascii="Arial" w:hAnsi="Arial" w:cs="Arial"/>
                <w:color w:val="auto"/>
                <w:sz w:val="16"/>
                <w:szCs w:val="20"/>
              </w:rPr>
              <w:t>- Cơ quan cấp phép (bản chính);</w:t>
            </w:r>
            <w:r w:rsidRPr="0091620A" w:rsidR="00E34476">
              <w:rPr>
                <w:rFonts w:ascii="Arial" w:hAnsi="Arial" w:cs="Arial"/>
                <w:color w:val="auto"/>
                <w:sz w:val="16"/>
                <w:szCs w:val="20"/>
              </w:rPr>
              <w:br/>
            </w:r>
            <w:r w:rsidRPr="0091620A" w:rsidR="00C77983">
              <w:rPr>
                <w:rFonts w:ascii="Arial" w:hAnsi="Arial" w:cs="Arial"/>
                <w:color w:val="auto"/>
                <w:sz w:val="16"/>
                <w:szCs w:val="20"/>
              </w:rPr>
              <w:t>- Cơ quan thẩm định hồ sơ (bản chính);</w:t>
            </w:r>
            <w:r w:rsidRPr="0091620A" w:rsidR="00E34476">
              <w:rPr>
                <w:rFonts w:ascii="Arial" w:hAnsi="Arial" w:cs="Arial"/>
                <w:color w:val="auto"/>
                <w:sz w:val="16"/>
                <w:szCs w:val="20"/>
              </w:rPr>
              <w:br/>
            </w:r>
            <w:r w:rsidRPr="0091620A" w:rsidR="00C77983">
              <w:rPr>
                <w:rFonts w:ascii="Arial" w:hAnsi="Arial" w:cs="Arial"/>
                <w:color w:val="auto"/>
                <w:sz w:val="16"/>
                <w:szCs w:val="20"/>
              </w:rPr>
              <w:t>- Ủy ban nhân dân tỉnh (thành phố) ………</w:t>
            </w:r>
            <w:r w:rsidRPr="0091620A" w:rsidR="00E34476">
              <w:rPr>
                <w:rFonts w:ascii="Arial" w:hAnsi="Arial" w:cs="Arial"/>
                <w:color w:val="auto"/>
                <w:sz w:val="16"/>
                <w:szCs w:val="20"/>
              </w:rPr>
              <w:br/>
            </w:r>
            <w:r w:rsidRPr="0091620A" w:rsidR="00C77983">
              <w:rPr>
                <w:rFonts w:ascii="Arial" w:hAnsi="Arial" w:cs="Arial"/>
                <w:color w:val="auto"/>
                <w:sz w:val="16"/>
                <w:szCs w:val="20"/>
              </w:rPr>
              <w:t>- ……………………………</w:t>
            </w:r>
            <w:r w:rsidRPr="0091620A" w:rsidR="00C77983">
              <w:rPr>
                <w:rFonts w:ascii="Arial" w:hAnsi="Arial" w:cs="Arial"/>
                <w:color w:val="auto"/>
                <w:sz w:val="16"/>
                <w:szCs w:val="20"/>
              </w:rPr>
              <w:t>………………….</w:t>
            </w:r>
            <w:r w:rsidRPr="0091620A" w:rsidR="00E34476">
              <w:rPr>
                <w:rFonts w:ascii="Arial" w:hAnsi="Arial" w:cs="Arial"/>
                <w:color w:val="auto"/>
                <w:sz w:val="16"/>
                <w:szCs w:val="20"/>
              </w:rPr>
              <w:br/>
            </w:r>
            <w:r w:rsidRPr="0091620A" w:rsidR="00C77983">
              <w:rPr>
                <w:rFonts w:ascii="Arial" w:hAnsi="Arial" w:cs="Arial"/>
                <w:color w:val="auto"/>
                <w:sz w:val="16"/>
                <w:szCs w:val="20"/>
              </w:rPr>
              <w:t>- Lưu VT, ………… (….)</w:t>
            </w:r>
          </w:p>
        </w:tc>
        <w:tc>
          <w:tcPr>
            <w:tcW w:w="4621" w:type="dxa"/>
            <w:shd w:val="solid" w:color="FFFFFF" w:fill="FFFFFF"/>
            <w:tcMar>
              <w:top w:w="0" w:type="dxa"/>
              <w:left w:w="108" w:type="dxa"/>
              <w:bottom w:w="0" w:type="dxa"/>
              <w:right w:w="108" w:type="dxa"/>
            </w:tcMar>
          </w:tcPr>
          <w:p w:rsidR="00A77B3E" w:rsidRPr="0091620A" w:rsidP="00D524CA">
            <w:pPr>
              <w:spacing w:before="120" w:after="0" w:line="240" w:lineRule="auto"/>
              <w:jc w:val="center"/>
              <w:rPr>
                <w:rFonts w:ascii="Arial" w:hAnsi="Arial" w:cs="Arial"/>
                <w:i/>
                <w:iCs/>
                <w:color w:val="auto"/>
                <w:sz w:val="20"/>
                <w:szCs w:val="20"/>
              </w:rPr>
            </w:pPr>
            <w:r w:rsidRPr="0091620A" w:rsidR="00C77983">
              <w:rPr>
                <w:rFonts w:ascii="Arial" w:hAnsi="Arial" w:cs="Arial"/>
                <w:b/>
                <w:bCs/>
                <w:color w:val="auto"/>
                <w:sz w:val="20"/>
                <w:szCs w:val="20"/>
              </w:rPr>
              <w:t>BỘ TRƯỞNG</w:t>
            </w:r>
            <w:r w:rsidRPr="0091620A" w:rsidR="00E34476">
              <w:rPr>
                <w:rFonts w:ascii="Arial" w:hAnsi="Arial" w:cs="Arial"/>
                <w:b/>
                <w:bCs/>
                <w:color w:val="auto"/>
                <w:sz w:val="20"/>
                <w:szCs w:val="20"/>
              </w:rPr>
              <w:br/>
            </w:r>
            <w:r w:rsidRPr="0091620A" w:rsidR="00C77983">
              <w:rPr>
                <w:rFonts w:ascii="Arial" w:hAnsi="Arial" w:cs="Arial"/>
                <w:i/>
                <w:iCs/>
                <w:color w:val="auto"/>
                <w:sz w:val="20"/>
                <w:szCs w:val="20"/>
              </w:rPr>
              <w:t>(Ký tên, đóng dấu)</w:t>
            </w:r>
          </w:p>
        </w:tc>
      </w:tr>
    </w:tbl>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_____________________</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65</w:t>
      </w:r>
      <w:r w:rsidRPr="0091620A" w:rsidR="00C77983">
        <w:rPr>
          <w:rFonts w:ascii="Arial" w:hAnsi="Arial" w:cs="Arial"/>
          <w:color w:val="auto"/>
          <w:sz w:val="20"/>
          <w:szCs w:val="20"/>
        </w:rPr>
        <w:t xml:space="preserve"> Không áp dụng đối với trường hợp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 để trả lại một </w:t>
      </w:r>
      <w:r w:rsidRPr="0091620A" w:rsidR="00231B5F">
        <w:rPr>
          <w:rFonts w:ascii="Arial" w:hAnsi="Arial" w:cs="Arial"/>
          <w:color w:val="auto"/>
          <w:sz w:val="20"/>
          <w:szCs w:val="20"/>
        </w:rPr>
        <w:t>phần</w:t>
      </w:r>
      <w:r w:rsidRPr="0091620A" w:rsidR="00C77983">
        <w:rPr>
          <w:rFonts w:ascii="Arial" w:hAnsi="Arial" w:cs="Arial"/>
          <w:color w:val="auto"/>
          <w:sz w:val="20"/>
          <w:szCs w:val="20"/>
        </w:rPr>
        <w:t xml:space="preserve"> diện tích khu vực khai thác khoáng sản. Nội dung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 có thể kết hợp gia hạn trong trường hợp tổ chức, cá nhân có nhu cầu thực hiện đồng thời thủ tục gia hạn,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 xml:space="preserve">66 </w:t>
      </w:r>
      <w:r w:rsidRPr="0091620A" w:rsidR="00C77983">
        <w:rPr>
          <w:rFonts w:ascii="Arial" w:hAnsi="Arial" w:cs="Arial"/>
          <w:color w:val="auto"/>
          <w:sz w:val="20"/>
          <w:szCs w:val="20"/>
        </w:rPr>
        <w:t xml:space="preserve">Chỉ áp dụng đối với trường hợp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 để trả lại một </w:t>
      </w:r>
      <w:r w:rsidRPr="0091620A" w:rsidR="00231B5F">
        <w:rPr>
          <w:rFonts w:ascii="Arial" w:hAnsi="Arial" w:cs="Arial"/>
          <w:color w:val="auto"/>
          <w:sz w:val="20"/>
          <w:szCs w:val="20"/>
        </w:rPr>
        <w:t>phần</w:t>
      </w:r>
      <w:r w:rsidRPr="0091620A" w:rsidR="00C77983">
        <w:rPr>
          <w:rFonts w:ascii="Arial" w:hAnsi="Arial" w:cs="Arial"/>
          <w:color w:val="auto"/>
          <w:sz w:val="20"/>
          <w:szCs w:val="20"/>
        </w:rPr>
        <w:t xml:space="preserve"> diện tích khu vực khai thác khoáng sản.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 xml:space="preserve">67 </w:t>
      </w:r>
      <w:r w:rsidRPr="0091620A" w:rsidR="00C77983">
        <w:rPr>
          <w:rFonts w:ascii="Arial" w:hAnsi="Arial" w:cs="Arial"/>
          <w:color w:val="auto"/>
          <w:sz w:val="20"/>
          <w:szCs w:val="20"/>
        </w:rPr>
        <w:t xml:space="preserve">Áp dụng trong trường hợp tổ chức, cá nhân có nhu cầu thực hiện đồng thời thủ tục gia hạn,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68</w:t>
      </w:r>
      <w:r w:rsidRPr="0091620A" w:rsidR="00C77983">
        <w:rPr>
          <w:rFonts w:ascii="Arial" w:hAnsi="Arial" w:cs="Arial"/>
          <w:color w:val="auto"/>
          <w:sz w:val="20"/>
          <w:szCs w:val="20"/>
        </w:rPr>
        <w:t xml:space="preserve"> Nội dung chi tiết của bản đồ thực hiện theo quy định tại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4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20 của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số 36</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 xml:space="preserve">TT-BNNMT và </w:t>
      </w:r>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35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II ban hành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số 36</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 xml:space="preserve">TT-BNNMT. </w:t>
      </w:r>
    </w:p>
    <w:p w:rsidR="00E34476"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69</w:t>
      </w:r>
      <w:r w:rsidRPr="0091620A" w:rsidR="00C77983">
        <w:rPr>
          <w:rFonts w:ascii="Arial" w:hAnsi="Arial" w:cs="Arial"/>
          <w:color w:val="auto"/>
          <w:sz w:val="20"/>
          <w:szCs w:val="20"/>
        </w:rPr>
        <w:t xml:space="preserve"> Chỉ áp dụng đối với trường hợp thực hiện đồng thời thủ tục chấp thuận phương án đóng cửa mỏ khoáng sản khi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 trả lại một </w:t>
      </w:r>
      <w:r w:rsidRPr="0091620A" w:rsidR="00231B5F">
        <w:rPr>
          <w:rFonts w:ascii="Arial" w:hAnsi="Arial" w:cs="Arial"/>
          <w:color w:val="auto"/>
          <w:sz w:val="20"/>
          <w:szCs w:val="20"/>
        </w:rPr>
        <w:t>phần</w:t>
      </w:r>
      <w:r w:rsidRPr="0091620A" w:rsidR="00C77983">
        <w:rPr>
          <w:rFonts w:ascii="Arial" w:hAnsi="Arial" w:cs="Arial"/>
          <w:color w:val="auto"/>
          <w:sz w:val="20"/>
          <w:szCs w:val="20"/>
        </w:rPr>
        <w:t xml:space="preserve"> diện tích khu vực khai thác khoáng sản.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70</w:t>
      </w:r>
      <w:r w:rsidRPr="0091620A" w:rsidR="00C77983">
        <w:rPr>
          <w:rFonts w:ascii="Arial" w:hAnsi="Arial" w:cs="Arial"/>
          <w:color w:val="auto"/>
          <w:sz w:val="20"/>
          <w:szCs w:val="20"/>
        </w:rPr>
        <w:t xml:space="preserve">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3 và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4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này chỉ áp dụng đối với các trường hợp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 để trả lại một </w:t>
      </w:r>
      <w:r w:rsidRPr="0091620A" w:rsidR="00231B5F">
        <w:rPr>
          <w:rFonts w:ascii="Arial" w:hAnsi="Arial" w:cs="Arial"/>
          <w:color w:val="auto"/>
          <w:sz w:val="20"/>
          <w:szCs w:val="20"/>
        </w:rPr>
        <w:t>phần</w:t>
      </w:r>
      <w:r w:rsidRPr="0091620A" w:rsidR="00C77983">
        <w:rPr>
          <w:rFonts w:ascii="Arial" w:hAnsi="Arial" w:cs="Arial"/>
          <w:color w:val="auto"/>
          <w:sz w:val="20"/>
          <w:szCs w:val="20"/>
        </w:rPr>
        <w:t xml:space="preserve"> diện tích khu vực khai thác khoáng sản.</w:t>
      </w:r>
    </w:p>
    <w:p w:rsidR="00A77B3E" w:rsidRPr="0091620A" w:rsidP="00D524CA">
      <w:pPr>
        <w:spacing w:before="120" w:after="0" w:line="240" w:lineRule="auto"/>
        <w:rPr>
          <w:rFonts w:ascii="Arial" w:hAnsi="Arial" w:cs="Arial"/>
          <w:b/>
          <w:bCs/>
          <w:color w:val="auto"/>
          <w:sz w:val="20"/>
          <w:szCs w:val="20"/>
        </w:rPr>
      </w:pPr>
    </w:p>
    <w:tbl>
      <w:tblPr>
        <w:tblStyle w:val="TableNormal"/>
        <w:tblW w:w="5000" w:type="pct"/>
        <w:tblCellMar>
          <w:left w:w="0" w:type="dxa"/>
          <w:right w:w="0" w:type="dxa"/>
        </w:tblCellMar>
        <w:tblLook w:val="01E0"/>
      </w:tblPr>
      <w:tblGrid>
        <w:gridCol w:w="4546"/>
        <w:gridCol w:w="4525"/>
      </w:tblGrid>
      <w:tr>
        <w:tblPrEx>
          <w:tblW w:w="5000" w:type="pct"/>
          <w:tblCellMar>
            <w:left w:w="0" w:type="dxa"/>
            <w:right w:w="0" w:type="dxa"/>
          </w:tblCellMar>
          <w:tblLook w:val="01E0"/>
        </w:tblPrEx>
        <w:tc>
          <w:tcPr>
            <w:tcW w:w="2506" w:type="pct"/>
            <w:shd w:val="clear" w:color="auto" w:fill="auto"/>
            <w:vAlign w:val="center"/>
          </w:tcPr>
          <w:p w:rsidR="00EB4053"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BỘ NÔNG NGHIỆP VÀ MÔI TRƯỜNG</w:t>
            </w:r>
            <w:r w:rsidRPr="0091620A">
              <w:rPr>
                <w:rFonts w:ascii="Arial" w:hAnsi="Arial" w:cs="Arial"/>
                <w:color w:val="auto"/>
                <w:sz w:val="20"/>
                <w:szCs w:val="20"/>
              </w:rPr>
              <w:br/>
              <w:t>-------------</w:t>
            </w:r>
          </w:p>
        </w:tc>
        <w:tc>
          <w:tcPr>
            <w:tcW w:w="2494" w:type="pct"/>
            <w:shd w:val="clear" w:color="auto" w:fill="auto"/>
            <w:vAlign w:val="center"/>
          </w:tcPr>
          <w:p w:rsidR="00A77B3E" w:rsidRPr="0091620A" w:rsidP="00D524CA">
            <w:pPr>
              <w:spacing w:before="120" w:after="0" w:line="240" w:lineRule="auto"/>
              <w:jc w:val="right"/>
              <w:rPr>
                <w:rFonts w:ascii="Arial" w:hAnsi="Arial" w:cs="Arial"/>
                <w:color w:val="auto"/>
                <w:sz w:val="20"/>
                <w:szCs w:val="20"/>
              </w:rPr>
            </w:pP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w:t>
            </w:r>
          </w:p>
        </w:tc>
      </w:tr>
    </w:tbl>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RANH GIỚI, TỌA ĐỘ KHU VỰC TRẢ LẠI,</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KHU VỰC TIẾP TỤC KHAI THÁC KHOÁNG SẢN</w:t>
      </w:r>
      <w:r w:rsidRPr="0091620A" w:rsidR="00C77983">
        <w:rPr>
          <w:rFonts w:ascii="Arial" w:hAnsi="Arial" w:cs="Arial"/>
          <w:color w:val="auto"/>
          <w:sz w:val="20"/>
          <w:szCs w:val="20"/>
        </w:rPr>
        <w:t xml:space="preserve"> </w:t>
      </w:r>
      <w:r w:rsidRPr="0091620A" w:rsidR="00E34476">
        <w:rPr>
          <w:rFonts w:ascii="Arial" w:hAnsi="Arial" w:cs="Arial"/>
          <w:color w:val="auto"/>
          <w:sz w:val="20"/>
          <w:szCs w:val="20"/>
        </w:rPr>
        <w:br/>
      </w:r>
      <w:r w:rsidRPr="0091620A" w:rsidR="00C77983">
        <w:rPr>
          <w:rFonts w:ascii="Arial" w:hAnsi="Arial" w:cs="Arial"/>
          <w:i/>
          <w:iCs/>
          <w:color w:val="auto"/>
          <w:sz w:val="20"/>
          <w:szCs w:val="20"/>
        </w:rPr>
        <w:t xml:space="preserve">(Kèm theo </w:t>
      </w:r>
      <w:r w:rsidRPr="0091620A" w:rsidR="0042348F">
        <w:rPr>
          <w:rFonts w:ascii="Arial" w:hAnsi="Arial" w:cs="Arial"/>
          <w:i/>
          <w:iCs/>
          <w:color w:val="auto"/>
          <w:sz w:val="20"/>
          <w:szCs w:val="20"/>
        </w:rPr>
        <w:t>Quyết định</w:t>
      </w:r>
      <w:r w:rsidRPr="0091620A" w:rsidR="00C77983">
        <w:rPr>
          <w:rFonts w:ascii="Arial" w:hAnsi="Arial" w:cs="Arial"/>
          <w:i/>
          <w:iCs/>
          <w:color w:val="auto"/>
          <w:sz w:val="20"/>
          <w:szCs w:val="20"/>
        </w:rPr>
        <w:t xml:space="preserve"> số</w:t>
      </w:r>
      <w:r w:rsidRPr="0091620A" w:rsidR="00E34476">
        <w:rPr>
          <w:rFonts w:ascii="Arial" w:hAnsi="Arial" w:cs="Arial"/>
          <w:i/>
          <w:iCs/>
          <w:color w:val="auto"/>
          <w:sz w:val="20"/>
          <w:szCs w:val="20"/>
        </w:rPr>
        <w:t xml:space="preserve"> ……</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QĐ-BNNMT ngày ...... tháng ...... năm ........</w:t>
      </w: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của Bộ trưởng Bộ Nông nghiệp và Môi trườ</w:t>
      </w:r>
      <w:r w:rsidRPr="0091620A" w:rsidR="00C77983">
        <w:rPr>
          <w:rFonts w:ascii="Arial" w:hAnsi="Arial" w:cs="Arial"/>
          <w:i/>
          <w:iCs/>
          <w:color w:val="auto"/>
          <w:sz w:val="20"/>
          <w:szCs w:val="20"/>
        </w:rPr>
        <w:t>ng)</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
      <w:tblGrid>
        <w:gridCol w:w="1862"/>
        <w:gridCol w:w="3813"/>
        <w:gridCol w:w="3416"/>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1024" w:type="pct"/>
            <w:vMerge w:val="restart"/>
            <w:tcMar>
              <w:top w:w="0" w:type="dxa"/>
              <w:left w:w="10" w:type="dxa"/>
              <w:bottom w:w="0" w:type="dxa"/>
              <w:right w:w="10" w:type="dxa"/>
            </w:tcMar>
            <w:vAlign w:val="center"/>
          </w:tcPr>
          <w:p w:rsidR="00EB4053"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Điểm</w:t>
            </w:r>
            <w:r w:rsidRPr="0091620A">
              <w:rPr>
                <w:rFonts w:ascii="Arial" w:hAnsi="Arial" w:cs="Arial"/>
                <w:b/>
                <w:bCs/>
                <w:color w:val="auto"/>
                <w:sz w:val="20"/>
                <w:szCs w:val="20"/>
              </w:rPr>
              <w:t xml:space="preserve"> góc</w:t>
            </w:r>
          </w:p>
        </w:tc>
        <w:tc>
          <w:tcPr>
            <w:tcW w:w="3976" w:type="pct"/>
            <w:gridSpan w:val="2"/>
            <w:tcMar>
              <w:top w:w="0" w:type="dxa"/>
              <w:left w:w="10" w:type="dxa"/>
              <w:bottom w:w="0" w:type="dxa"/>
              <w:right w:w="10" w:type="dxa"/>
            </w:tcMar>
            <w:vAlign w:val="center"/>
          </w:tcPr>
          <w:p w:rsidR="00EB4053"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Hệ tọa độ VN-2000</w:t>
            </w:r>
          </w:p>
          <w:p w:rsidR="00EB4053"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color w:val="auto"/>
                <w:sz w:val="20"/>
                <w:szCs w:val="20"/>
              </w:rPr>
              <w:t>(Kinh tuyến trục ... múi chiếu...)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1024" w:type="pct"/>
            <w:vMerge/>
            <w:tcMar>
              <w:top w:w="0" w:type="dxa"/>
              <w:left w:w="10" w:type="dxa"/>
              <w:bottom w:w="0" w:type="dxa"/>
              <w:right w:w="10" w:type="dxa"/>
            </w:tcMar>
            <w:vAlign w:val="center"/>
          </w:tcPr>
          <w:p w:rsidR="00EB4053" w:rsidRPr="0091620A" w:rsidP="00D524CA">
            <w:pPr>
              <w:widowControl w:val="0"/>
              <w:spacing w:before="120" w:after="0" w:line="240" w:lineRule="auto"/>
              <w:jc w:val="center"/>
              <w:rPr>
                <w:rFonts w:ascii="Arial" w:hAnsi="Arial" w:cs="Arial"/>
                <w:color w:val="auto"/>
                <w:sz w:val="20"/>
                <w:szCs w:val="20"/>
              </w:rPr>
            </w:pPr>
          </w:p>
        </w:tc>
        <w:tc>
          <w:tcPr>
            <w:tcW w:w="2097" w:type="pct"/>
            <w:tcMar>
              <w:top w:w="0" w:type="dxa"/>
              <w:left w:w="10" w:type="dxa"/>
              <w:bottom w:w="0" w:type="dxa"/>
              <w:right w:w="10" w:type="dxa"/>
            </w:tcMar>
            <w:vAlign w:val="center"/>
          </w:tcPr>
          <w:p w:rsidR="00EB4053"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X</w:t>
            </w:r>
            <w:r w:rsidRPr="0091620A">
              <w:rPr>
                <w:rFonts w:ascii="Arial" w:hAnsi="Arial" w:cs="Arial"/>
                <w:color w:val="auto"/>
                <w:sz w:val="20"/>
                <w:szCs w:val="20"/>
              </w:rPr>
              <w:t>(m)</w:t>
            </w:r>
          </w:p>
        </w:tc>
        <w:tc>
          <w:tcPr>
            <w:tcW w:w="1879" w:type="pct"/>
            <w:tcMar>
              <w:top w:w="0" w:type="dxa"/>
              <w:left w:w="10" w:type="dxa"/>
              <w:bottom w:w="0" w:type="dxa"/>
              <w:right w:w="10" w:type="dxa"/>
            </w:tcMar>
            <w:vAlign w:val="center"/>
          </w:tcPr>
          <w:p w:rsidR="00EB4053"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Y</w:t>
            </w:r>
            <w:r w:rsidRPr="0091620A">
              <w:rPr>
                <w:rFonts w:ascii="Arial" w:hAnsi="Arial" w:cs="Arial"/>
                <w:color w:val="auto"/>
                <w:sz w:val="20"/>
                <w:szCs w:val="20"/>
              </w:rPr>
              <w:t>(m)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5000" w:type="pct"/>
            <w:gridSpan w:val="3"/>
            <w:tcMar>
              <w:top w:w="0" w:type="dxa"/>
              <w:left w:w="10" w:type="dxa"/>
              <w:bottom w:w="0" w:type="dxa"/>
              <w:right w:w="10" w:type="dxa"/>
            </w:tcMar>
            <w:vAlign w:val="center"/>
          </w:tcPr>
          <w:p w:rsidR="00EB4053" w:rsidRPr="0091620A" w:rsidP="00D524CA">
            <w:pPr>
              <w:widowControl w:val="0"/>
              <w:spacing w:before="120" w:after="0" w:line="240" w:lineRule="auto"/>
              <w:rPr>
                <w:rFonts w:ascii="Arial" w:hAnsi="Arial" w:cs="Arial"/>
                <w:color w:val="auto"/>
                <w:sz w:val="20"/>
                <w:szCs w:val="20"/>
              </w:rPr>
            </w:pPr>
            <w:r w:rsidRPr="0091620A">
              <w:rPr>
                <w:rFonts w:ascii="Arial" w:hAnsi="Arial" w:cs="Arial"/>
                <w:color w:val="auto"/>
                <w:sz w:val="20"/>
                <w:szCs w:val="20"/>
              </w:rPr>
              <w:t>I. Khu vực trả lại</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1024"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1</w:t>
            </w:r>
          </w:p>
        </w:tc>
        <w:tc>
          <w:tcPr>
            <w:tcW w:w="2097"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879"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1024"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2</w:t>
            </w:r>
          </w:p>
        </w:tc>
        <w:tc>
          <w:tcPr>
            <w:tcW w:w="2097"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879"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1024"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2097"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879"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1024"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n</w:t>
            </w:r>
          </w:p>
        </w:tc>
        <w:tc>
          <w:tcPr>
            <w:tcW w:w="2097"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879"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5000" w:type="pct"/>
            <w:gridSpan w:val="3"/>
            <w:tcMar>
              <w:top w:w="0" w:type="dxa"/>
              <w:left w:w="10" w:type="dxa"/>
              <w:bottom w:w="0" w:type="dxa"/>
              <w:right w:w="10" w:type="dxa"/>
            </w:tcMar>
            <w:vAlign w:val="center"/>
          </w:tcPr>
          <w:p w:rsidR="00EB4053" w:rsidRPr="0091620A" w:rsidP="00D524CA">
            <w:pPr>
              <w:widowControl w:val="0"/>
              <w:spacing w:before="120" w:after="0" w:line="240" w:lineRule="auto"/>
              <w:rPr>
                <w:rFonts w:ascii="Arial" w:hAnsi="Arial" w:cs="Arial"/>
                <w:color w:val="auto"/>
                <w:sz w:val="20"/>
                <w:szCs w:val="20"/>
              </w:rPr>
            </w:pPr>
            <w:r w:rsidRPr="0091620A">
              <w:rPr>
                <w:rFonts w:ascii="Arial" w:hAnsi="Arial" w:cs="Arial"/>
                <w:color w:val="auto"/>
                <w:sz w:val="20"/>
                <w:szCs w:val="20"/>
              </w:rPr>
              <w:t>II. Khu vực tiếp tục khai thác khoáng sản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1024"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1</w:t>
            </w:r>
          </w:p>
        </w:tc>
        <w:tc>
          <w:tcPr>
            <w:tcW w:w="2097"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879"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1024"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2</w:t>
            </w:r>
          </w:p>
        </w:tc>
        <w:tc>
          <w:tcPr>
            <w:tcW w:w="2097"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879"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1024"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2097"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879"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1024"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m</w:t>
            </w:r>
          </w:p>
        </w:tc>
        <w:tc>
          <w:tcPr>
            <w:tcW w:w="2097"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879"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5000" w:type="pct"/>
            <w:gridSpan w:val="3"/>
            <w:tcMar>
              <w:top w:w="0" w:type="dxa"/>
              <w:left w:w="10" w:type="dxa"/>
              <w:bottom w:w="0" w:type="dxa"/>
              <w:right w:w="10" w:type="dxa"/>
            </w:tcMar>
            <w:vAlign w:val="center"/>
          </w:tcPr>
          <w:p w:rsidR="00EB4053"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Diện tích</w:t>
            </w:r>
            <w:r w:rsidRPr="0091620A">
              <w:rPr>
                <w:rFonts w:ascii="Arial" w:hAnsi="Arial" w:cs="Arial"/>
                <w:color w:val="auto"/>
                <w:sz w:val="20"/>
                <w:szCs w:val="20"/>
              </w:rPr>
              <w:t>: …………..(ha, m</w:t>
            </w:r>
            <w:r w:rsidRPr="0091620A">
              <w:rPr>
                <w:rFonts w:ascii="Arial" w:hAnsi="Arial" w:cs="Arial"/>
                <w:color w:val="auto"/>
                <w:sz w:val="20"/>
                <w:szCs w:val="20"/>
                <w:vertAlign w:val="superscript"/>
              </w:rPr>
              <w:t>2</w:t>
            </w:r>
            <w:r w:rsidRPr="0091620A">
              <w:rPr>
                <w:rFonts w:ascii="Arial" w:hAnsi="Arial" w:cs="Arial"/>
                <w:color w:val="auto"/>
                <w:sz w:val="20"/>
                <w:szCs w:val="20"/>
              </w:rPr>
              <w:t>, km</w:t>
            </w:r>
            <w:r w:rsidRPr="0091620A">
              <w:rPr>
                <w:rFonts w:ascii="Arial" w:hAnsi="Arial" w:cs="Arial"/>
                <w:color w:val="auto"/>
                <w:sz w:val="20"/>
                <w:szCs w:val="20"/>
                <w:vertAlign w:val="superscript"/>
              </w:rPr>
              <w:t>2</w:t>
            </w:r>
            <w:r w:rsidRPr="0091620A">
              <w:rPr>
                <w:rFonts w:ascii="Arial" w:hAnsi="Arial" w:cs="Arial"/>
                <w:color w:val="auto"/>
                <w:sz w:val="20"/>
                <w:szCs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1" w:type="pct"/>
            <w:gridSpan w:val="3"/>
            <w:tcMar>
              <w:top w:w="0" w:type="dxa"/>
              <w:left w:w="10" w:type="dxa"/>
              <w:bottom w:w="0" w:type="dxa"/>
              <w:right w:w="10" w:type="dxa"/>
            </w:tcMar>
            <w:vAlign w:val="center"/>
          </w:tcPr>
          <w:p w:rsidR="00EB4053"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Mức sâu khai thác cao nhất </w:t>
            </w:r>
            <w:r w:rsidRPr="0091620A">
              <w:rPr>
                <w:rFonts w:ascii="Arial" w:hAnsi="Arial" w:cs="Arial"/>
                <w:color w:val="auto"/>
                <w:sz w:val="20"/>
                <w:szCs w:val="20"/>
              </w:rPr>
              <w:t>…….(m)</w:t>
            </w:r>
          </w:p>
          <w:p w:rsidR="00EB4053"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Mức sâu khai thác thấp nhất </w:t>
            </w:r>
            <w:r w:rsidRPr="0091620A">
              <w:rPr>
                <w:rFonts w:ascii="Arial" w:hAnsi="Arial" w:cs="Arial"/>
                <w:color w:val="auto"/>
                <w:sz w:val="20"/>
                <w:szCs w:val="20"/>
              </w:rPr>
              <w:t>…….(m)</w:t>
            </w:r>
          </w:p>
        </w:tc>
      </w:tr>
    </w:tbl>
    <w:p w:rsidR="00A77B3E" w:rsidRPr="0091620A" w:rsidP="00D524CA">
      <w:pPr>
        <w:spacing w:before="120" w:after="0" w:line="240" w:lineRule="auto"/>
        <w:rPr>
          <w:rFonts w:ascii="Arial" w:hAnsi="Arial" w:cs="Arial"/>
          <w:b/>
          <w:bCs/>
          <w:color w:val="auto"/>
          <w:sz w:val="20"/>
          <w:szCs w:val="20"/>
        </w:rPr>
      </w:pPr>
    </w:p>
    <w:p w:rsidR="00A77B3E" w:rsidRPr="0091620A" w:rsidP="00D524CA">
      <w:pPr>
        <w:spacing w:before="120" w:after="0" w:line="240" w:lineRule="auto"/>
        <w:jc w:val="center"/>
        <w:rPr>
          <w:rFonts w:ascii="Arial" w:hAnsi="Arial" w:cs="Arial"/>
          <w:color w:val="auto"/>
          <w:sz w:val="20"/>
          <w:szCs w:val="20"/>
        </w:rPr>
      </w:pPr>
      <w:bookmarkStart w:id="417" w:name="chuong_pl_23"/>
      <w:r w:rsidRPr="0091620A" w:rsidR="003556B9">
        <w:rPr>
          <w:rFonts w:ascii="Arial" w:hAnsi="Arial" w:cs="Arial"/>
          <w:b/>
          <w:bCs/>
          <w:color w:val="auto"/>
          <w:sz w:val="20"/>
          <w:szCs w:val="20"/>
        </w:rPr>
        <w:t>Mẫu</w:t>
      </w:r>
      <w:r w:rsidRPr="0091620A" w:rsidR="00402ABF">
        <w:rPr>
          <w:rFonts w:ascii="Arial" w:hAnsi="Arial" w:cs="Arial"/>
          <w:b/>
          <w:bCs/>
          <w:color w:val="auto"/>
          <w:sz w:val="20"/>
          <w:szCs w:val="20"/>
        </w:rPr>
        <w:t xml:space="preserve"> số 26: </w:t>
      </w:r>
      <w:r w:rsidRPr="0091620A" w:rsidR="0042348F">
        <w:rPr>
          <w:rFonts w:ascii="Arial" w:hAnsi="Arial" w:cs="Arial"/>
          <w:b/>
          <w:bCs/>
          <w:color w:val="auto"/>
          <w:sz w:val="20"/>
          <w:szCs w:val="20"/>
        </w:rPr>
        <w:t>Quyết định</w:t>
      </w:r>
      <w:r w:rsidRPr="0091620A" w:rsidR="00402ABF">
        <w:rPr>
          <w:rFonts w:ascii="Arial" w:hAnsi="Arial" w:cs="Arial"/>
          <w:b/>
          <w:bCs/>
          <w:color w:val="auto"/>
          <w:sz w:val="20"/>
          <w:szCs w:val="20"/>
        </w:rPr>
        <w:t xml:space="preserve"> </w:t>
      </w:r>
      <w:r w:rsidRPr="0091620A" w:rsidR="00231B5F">
        <w:rPr>
          <w:rFonts w:ascii="Arial" w:hAnsi="Arial" w:cs="Arial"/>
          <w:b/>
          <w:bCs/>
          <w:color w:val="auto"/>
          <w:sz w:val="20"/>
          <w:szCs w:val="20"/>
        </w:rPr>
        <w:t>điều</w:t>
      </w:r>
      <w:r w:rsidRPr="0091620A" w:rsidR="00402ABF">
        <w:rPr>
          <w:rFonts w:ascii="Arial" w:hAnsi="Arial" w:cs="Arial"/>
          <w:b/>
          <w:bCs/>
          <w:color w:val="auto"/>
          <w:sz w:val="20"/>
          <w:szCs w:val="20"/>
        </w:rPr>
        <w:t xml:space="preserve"> chỉnh nội dung giấy phép khai thác khoáng sản thuộc thẩm quyền cấp của Chủ tịch Ủy ban nhân dân cấp tỉnh (trừ trường hợp </w:t>
      </w:r>
      <w:r w:rsidRPr="0091620A" w:rsidR="00231B5F">
        <w:rPr>
          <w:rFonts w:ascii="Arial" w:hAnsi="Arial" w:cs="Arial"/>
          <w:b/>
          <w:bCs/>
          <w:color w:val="auto"/>
          <w:sz w:val="20"/>
          <w:szCs w:val="20"/>
        </w:rPr>
        <w:t>điều</w:t>
      </w:r>
      <w:r w:rsidRPr="0091620A" w:rsidR="00402ABF">
        <w:rPr>
          <w:rFonts w:ascii="Arial" w:hAnsi="Arial" w:cs="Arial"/>
          <w:b/>
          <w:bCs/>
          <w:color w:val="auto"/>
          <w:sz w:val="20"/>
          <w:szCs w:val="20"/>
        </w:rPr>
        <w:t xml:space="preserve"> chỉnh để trả lại một </w:t>
      </w:r>
      <w:r w:rsidRPr="0091620A" w:rsidR="00231B5F">
        <w:rPr>
          <w:rFonts w:ascii="Arial" w:hAnsi="Arial" w:cs="Arial"/>
          <w:b/>
          <w:bCs/>
          <w:color w:val="auto"/>
          <w:sz w:val="20"/>
          <w:szCs w:val="20"/>
        </w:rPr>
        <w:t>phần</w:t>
      </w:r>
      <w:r w:rsidRPr="0091620A" w:rsidR="00402ABF">
        <w:rPr>
          <w:rFonts w:ascii="Arial" w:hAnsi="Arial" w:cs="Arial"/>
          <w:b/>
          <w:bCs/>
          <w:color w:val="auto"/>
          <w:sz w:val="20"/>
          <w:szCs w:val="20"/>
        </w:rPr>
        <w:t xml:space="preserve"> diện tích khu vực khai thác khoáng sản nhóm I</w:t>
      </w:r>
      <w:r w:rsidRPr="0091620A" w:rsidR="00402ABF">
        <w:rPr>
          <w:rFonts w:ascii="Arial" w:hAnsi="Arial" w:cs="Arial"/>
          <w:b/>
          <w:bCs/>
          <w:color w:val="auto"/>
          <w:sz w:val="20"/>
          <w:szCs w:val="20"/>
        </w:rPr>
        <w:t>V)</w:t>
      </w:r>
      <w:bookmarkEnd w:id="417"/>
    </w:p>
    <w:tbl>
      <w:tblPr>
        <w:tblStyle w:val="TableNormal"/>
        <w:tblW w:w="5000" w:type="pct"/>
        <w:tblCellMar>
          <w:left w:w="0" w:type="dxa"/>
          <w:right w:w="0" w:type="dxa"/>
        </w:tblCellMar>
        <w:tblLook w:val="01E0"/>
      </w:tblPr>
      <w:tblGrid>
        <w:gridCol w:w="4129"/>
        <w:gridCol w:w="4942"/>
      </w:tblGrid>
      <w:tr>
        <w:tblPrEx>
          <w:tblW w:w="5000" w:type="pct"/>
          <w:tblCellMar>
            <w:left w:w="0" w:type="dxa"/>
            <w:right w:w="0" w:type="dxa"/>
          </w:tblCellMar>
          <w:tblLook w:val="01E0"/>
        </w:tblPrEx>
        <w:tc>
          <w:tcPr>
            <w:tcW w:w="2276" w:type="pct"/>
            <w:shd w:val="clear" w:color="auto" w:fill="auto"/>
          </w:tcPr>
          <w:p w:rsidR="00EB4053"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UBND TỈNH (THÀNH PHỐ) .........</w:t>
            </w:r>
            <w:r w:rsidRPr="0091620A">
              <w:rPr>
                <w:rFonts w:ascii="Arial" w:hAnsi="Arial" w:cs="Arial"/>
                <w:color w:val="auto"/>
                <w:sz w:val="20"/>
                <w:szCs w:val="20"/>
              </w:rPr>
              <w:br/>
            </w:r>
            <w:r w:rsidRPr="0091620A">
              <w:rPr>
                <w:rFonts w:ascii="Arial" w:hAnsi="Arial" w:cs="Arial"/>
                <w:b/>
                <w:color w:val="auto"/>
                <w:sz w:val="20"/>
                <w:szCs w:val="20"/>
              </w:rPr>
              <w:t>--------</w:t>
            </w:r>
          </w:p>
        </w:tc>
        <w:tc>
          <w:tcPr>
            <w:tcW w:w="2724" w:type="pct"/>
            <w:shd w:val="clear" w:color="auto" w:fill="auto"/>
          </w:tcPr>
          <w:p w:rsidR="00EB4053"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CỘNG HÒA XÃ HỘI CHỦ NGHĨA VIỆT NAM</w:t>
              <w:br/>
              <w:t xml:space="preserve">Độc lập - Tự do - Hạnh phúc </w:t>
              <w:br/>
              <w:t>---------------</w:t>
            </w:r>
          </w:p>
        </w:tc>
      </w:tr>
      <w:tr>
        <w:tblPrEx>
          <w:tblW w:w="5000" w:type="pct"/>
          <w:tblCellMar>
            <w:left w:w="0" w:type="dxa"/>
            <w:right w:w="0" w:type="dxa"/>
          </w:tblCellMar>
          <w:tblLook w:val="01E0"/>
        </w:tblPrEx>
        <w:tc>
          <w:tcPr>
            <w:tcW w:w="2276" w:type="pct"/>
            <w:shd w:val="clear" w:color="auto" w:fill="auto"/>
            <w:vAlign w:val="center"/>
          </w:tcPr>
          <w:p w:rsidR="00EB4053" w:rsidRPr="0091620A" w:rsidP="00D524CA">
            <w:pPr>
              <w:spacing w:before="120" w:after="0" w:line="240" w:lineRule="auto"/>
              <w:jc w:val="center"/>
              <w:rPr>
                <w:rFonts w:ascii="Arial" w:hAnsi="Arial" w:cs="Arial"/>
                <w:b/>
                <w:bCs/>
                <w:color w:val="auto"/>
                <w:sz w:val="20"/>
                <w:szCs w:val="20"/>
              </w:rPr>
            </w:pPr>
            <w:r w:rsidRPr="0091620A">
              <w:rPr>
                <w:rFonts w:ascii="Arial" w:hAnsi="Arial" w:cs="Arial"/>
                <w:color w:val="auto"/>
                <w:sz w:val="20"/>
                <w:szCs w:val="20"/>
              </w:rPr>
              <w:t>Số: ..........</w:t>
            </w:r>
            <w:r w:rsidRPr="0091620A" w:rsidR="0042348F">
              <w:rPr>
                <w:rFonts w:ascii="Arial" w:hAnsi="Arial" w:cs="Arial"/>
                <w:color w:val="auto"/>
                <w:sz w:val="20"/>
                <w:szCs w:val="20"/>
              </w:rPr>
              <w:t>/</w:t>
            </w:r>
            <w:r w:rsidRPr="0091620A">
              <w:rPr>
                <w:rFonts w:ascii="Arial" w:hAnsi="Arial" w:cs="Arial"/>
                <w:color w:val="auto"/>
                <w:sz w:val="20"/>
                <w:szCs w:val="20"/>
              </w:rPr>
              <w:t>GP-UBND</w:t>
            </w:r>
          </w:p>
        </w:tc>
        <w:tc>
          <w:tcPr>
            <w:tcW w:w="2724" w:type="pct"/>
            <w:shd w:val="clear" w:color="auto" w:fill="auto"/>
            <w:vAlign w:val="center"/>
          </w:tcPr>
          <w:p w:rsidR="00EB4053" w:rsidRPr="0091620A" w:rsidP="00D524CA">
            <w:pPr>
              <w:spacing w:before="120" w:after="0" w:line="240" w:lineRule="auto"/>
              <w:jc w:val="right"/>
              <w:rPr>
                <w:rFonts w:ascii="Arial" w:hAnsi="Arial" w:cs="Arial"/>
                <w:b/>
                <w:bCs/>
                <w:color w:val="auto"/>
                <w:sz w:val="20"/>
                <w:szCs w:val="20"/>
              </w:rPr>
            </w:pPr>
            <w:r w:rsidRPr="0091620A">
              <w:rPr>
                <w:rFonts w:ascii="Arial" w:hAnsi="Arial" w:cs="Arial"/>
                <w:i/>
                <w:iCs/>
                <w:color w:val="auto"/>
                <w:sz w:val="20"/>
                <w:szCs w:val="20"/>
              </w:rPr>
              <w:t>Địa danh.........., ngày... tháng... năm....</w:t>
            </w:r>
          </w:p>
        </w:tc>
      </w:tr>
    </w:tbl>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42348F">
        <w:rPr>
          <w:rFonts w:ascii="Arial" w:hAnsi="Arial" w:cs="Arial"/>
          <w:b/>
          <w:bCs/>
          <w:color w:val="auto"/>
          <w:sz w:val="20"/>
          <w:szCs w:val="20"/>
        </w:rPr>
        <w:t>QUYẾT ĐỊNH</w:t>
      </w: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 xml:space="preserve">Về việc </w:t>
      </w: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chỉnh nội dung giấy phép khai thác khoáng sản</w:t>
      </w: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CHỦ TỊCH ỦY BAN NHÂN DÂN TỈNH (THÀNH PHỐ)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bookmarkStart w:id="418" w:name="tvpllink_dlpntvbrtg_30"/>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Địa chất và khoáng sản</w:t>
      </w:r>
      <w:bookmarkEnd w:id="418"/>
      <w:r w:rsidRPr="0091620A" w:rsidR="00C77983">
        <w:rPr>
          <w:rFonts w:ascii="Arial" w:hAnsi="Arial" w:cs="Arial"/>
          <w:i/>
          <w:iCs/>
          <w:color w:val="auto"/>
          <w:sz w:val="20"/>
          <w:szCs w:val="20"/>
        </w:rPr>
        <w:t xml:space="preserve"> ngày 29 tháng 11 năm 2024, được sửa đổi, bổ sung theo </w:t>
      </w:r>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số </w:t>
      </w:r>
      <w:bookmarkStart w:id="419" w:name="tvpllink_nucvepaket_15"/>
      <w:r w:rsidRPr="0091620A" w:rsidR="00C77983">
        <w:rPr>
          <w:rFonts w:ascii="Arial" w:hAnsi="Arial" w:cs="Arial"/>
          <w:i/>
          <w:iCs/>
          <w:color w:val="auto"/>
          <w:sz w:val="20"/>
          <w:szCs w:val="20"/>
        </w:rPr>
        <w:t>147</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QH15</w:t>
      </w:r>
      <w:bookmarkEnd w:id="419"/>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bookmarkStart w:id="420" w:name="tvpllink_ybxjodnhtg_6"/>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Tổ chức chính quyền địa phương</w:t>
      </w:r>
      <w:bookmarkEnd w:id="420"/>
      <w:r w:rsidRPr="0091620A" w:rsidR="00C77983">
        <w:rPr>
          <w:rFonts w:ascii="Arial" w:hAnsi="Arial" w:cs="Arial"/>
          <w:i/>
          <w:iCs/>
          <w:color w:val="auto"/>
          <w:sz w:val="20"/>
          <w:szCs w:val="20"/>
        </w:rPr>
        <w:t xml:space="preserve"> ngày 16 tháng 6 năm 2025;</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Nghị định</w:t>
      </w:r>
      <w:r w:rsidRPr="0091620A" w:rsidR="00C77983">
        <w:rPr>
          <w:rFonts w:ascii="Arial" w:hAnsi="Arial" w:cs="Arial"/>
          <w:i/>
          <w:iCs/>
          <w:color w:val="auto"/>
          <w:sz w:val="20"/>
          <w:szCs w:val="20"/>
        </w:rPr>
        <w:t xml:space="preserve"> số </w:t>
      </w:r>
      <w:bookmarkStart w:id="421" w:name="tvpllink_fyrmoauwhp_17"/>
      <w:r w:rsidRPr="0091620A" w:rsidR="00C77983">
        <w:rPr>
          <w:rFonts w:ascii="Arial" w:hAnsi="Arial" w:cs="Arial"/>
          <w:i/>
          <w:iCs/>
          <w:color w:val="auto"/>
          <w:sz w:val="20"/>
          <w:szCs w:val="20"/>
        </w:rPr>
        <w:t>193</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NĐ-CP</w:t>
      </w:r>
      <w:bookmarkEnd w:id="421"/>
      <w:r w:rsidRPr="0091620A" w:rsidR="00C77983">
        <w:rPr>
          <w:rFonts w:ascii="Arial" w:hAnsi="Arial" w:cs="Arial"/>
          <w:i/>
          <w:iCs/>
          <w:color w:val="auto"/>
          <w:sz w:val="20"/>
          <w:szCs w:val="20"/>
        </w:rPr>
        <w:t xml:space="preserve"> ngày 02 tháng 7 năm 2025 của Chính phủ quy định chi tiết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và biện pháp thi hành </w:t>
      </w:r>
      <w:bookmarkStart w:id="422" w:name="tvpllink_dlpntvbrtg_31"/>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Địa chất và khoáng sản</w:t>
      </w:r>
      <w:bookmarkEnd w:id="422"/>
      <w:r w:rsidRPr="0091620A" w:rsidR="00C77983">
        <w:rPr>
          <w:rFonts w:ascii="Arial" w:hAnsi="Arial" w:cs="Arial"/>
          <w:i/>
          <w:iCs/>
          <w:color w:val="auto"/>
          <w:sz w:val="20"/>
          <w:szCs w:val="20"/>
        </w:rPr>
        <w:t xml:space="preserve">, được sửa đổi, bổ sung theo </w:t>
      </w:r>
      <w:r w:rsidRPr="0091620A" w:rsidR="0042348F">
        <w:rPr>
          <w:rFonts w:ascii="Arial" w:hAnsi="Arial" w:cs="Arial"/>
          <w:i/>
          <w:iCs/>
          <w:color w:val="auto"/>
          <w:sz w:val="20"/>
          <w:szCs w:val="20"/>
        </w:rPr>
        <w:t>Nghị định</w:t>
      </w:r>
      <w:r w:rsidRPr="0091620A" w:rsidR="00C77983">
        <w:rPr>
          <w:rFonts w:ascii="Arial" w:hAnsi="Arial" w:cs="Arial"/>
          <w:i/>
          <w:iCs/>
          <w:color w:val="auto"/>
          <w:sz w:val="20"/>
          <w:szCs w:val="20"/>
        </w:rPr>
        <w:t xml:space="preserve"> số </w:t>
      </w:r>
      <w:bookmarkStart w:id="423" w:name="tvpllink_hexxeejfpq_11"/>
      <w:r w:rsidRPr="0091620A" w:rsidR="00C77983">
        <w:rPr>
          <w:rFonts w:ascii="Arial" w:hAnsi="Arial" w:cs="Arial"/>
          <w:i/>
          <w:iCs/>
          <w:color w:val="auto"/>
          <w:sz w:val="20"/>
          <w:szCs w:val="20"/>
        </w:rPr>
        <w:t>21</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NĐ-CP</w:t>
      </w:r>
      <w:bookmarkEnd w:id="423"/>
      <w:r w:rsidRPr="0091620A" w:rsidR="00C77983">
        <w:rPr>
          <w:rFonts w:ascii="Arial" w:hAnsi="Arial" w:cs="Arial"/>
          <w:i/>
          <w:iCs/>
          <w:color w:val="auto"/>
          <w:sz w:val="20"/>
          <w:szCs w:val="20"/>
        </w:rPr>
        <w:t xml:space="preserve"> ngày 16 tháng 01 năm 2026 của Chính phủ;</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Thông tư</w:t>
      </w:r>
      <w:r w:rsidRPr="0091620A" w:rsidR="00C77983">
        <w:rPr>
          <w:rFonts w:ascii="Arial" w:hAnsi="Arial" w:cs="Arial"/>
          <w:i/>
          <w:iCs/>
          <w:color w:val="auto"/>
          <w:sz w:val="20"/>
          <w:szCs w:val="20"/>
        </w:rPr>
        <w:t xml:space="preserve"> số </w:t>
      </w:r>
      <w:bookmarkStart w:id="424" w:name="tvpllink_rcoznsykfu_18"/>
      <w:r w:rsidRPr="0091620A" w:rsidR="00C77983">
        <w:rPr>
          <w:rFonts w:ascii="Arial" w:hAnsi="Arial" w:cs="Arial"/>
          <w:i/>
          <w:iCs/>
          <w:color w:val="auto"/>
          <w:sz w:val="20"/>
          <w:szCs w:val="20"/>
        </w:rPr>
        <w:t>36</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TT-BNNMT</w:t>
      </w:r>
      <w:bookmarkEnd w:id="424"/>
      <w:r w:rsidRPr="0091620A" w:rsidR="00C77983">
        <w:rPr>
          <w:rFonts w:ascii="Arial" w:hAnsi="Arial" w:cs="Arial"/>
          <w:i/>
          <w:iCs/>
          <w:color w:val="auto"/>
          <w:sz w:val="20"/>
          <w:szCs w:val="20"/>
        </w:rPr>
        <w:t xml:space="preserve"> ngày 02 tháng 7 năm 2025 của Bộ trưởng Bộ Nông nghiệp và Môi trường quy định về khai thác khoáng sản, khai thác tận thu khoáng sản và thu hồi khoáng sản; </w:t>
      </w:r>
      <w:r w:rsidRPr="0091620A" w:rsidR="0042348F">
        <w:rPr>
          <w:rFonts w:ascii="Arial" w:hAnsi="Arial" w:cs="Arial"/>
          <w:i/>
          <w:iCs/>
          <w:color w:val="auto"/>
          <w:sz w:val="20"/>
          <w:szCs w:val="20"/>
        </w:rPr>
        <w:t>Thông tư</w:t>
      </w:r>
      <w:r w:rsidRPr="0091620A" w:rsidR="00C77983">
        <w:rPr>
          <w:rFonts w:ascii="Arial" w:hAnsi="Arial" w:cs="Arial"/>
          <w:i/>
          <w:iCs/>
          <w:color w:val="auto"/>
          <w:sz w:val="20"/>
          <w:szCs w:val="20"/>
        </w:rPr>
        <w:t xml:space="preserve"> số ....</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TT-BNNMT ngày ...... tháng ...... năm ........ của Bộ trưởng Bộ Nông nghiệp và Môi trường</w:t>
      </w: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 xml:space="preserve">sửa đổi, bổ sung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của một số </w:t>
      </w:r>
      <w:r w:rsidRPr="0091620A" w:rsidR="0042348F">
        <w:rPr>
          <w:rFonts w:ascii="Arial" w:hAnsi="Arial" w:cs="Arial"/>
          <w:i/>
          <w:iCs/>
          <w:color w:val="auto"/>
          <w:sz w:val="20"/>
          <w:szCs w:val="20"/>
        </w:rPr>
        <w:t>thông tư</w:t>
      </w:r>
      <w:r w:rsidRPr="0091620A" w:rsidR="00C77983">
        <w:rPr>
          <w:rFonts w:ascii="Arial" w:hAnsi="Arial" w:cs="Arial"/>
          <w:i/>
          <w:iCs/>
          <w:color w:val="auto"/>
          <w:sz w:val="20"/>
          <w:szCs w:val="20"/>
        </w:rPr>
        <w:t xml:space="preserve"> thuộc lĩnh vực địa chất và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Căn cứ Giấy phép khai thác khoáng sản số ...... ngày ...... tháng ...... năm ........</w:t>
      </w: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của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Xét hồ sơ đề nghị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chỉnh nội dung giấy phép khai thác khoáng sản ngày ...... tháng ...... năm ........ của </w:t>
      </w:r>
      <w:r w:rsidRPr="0091620A" w:rsidR="00045FD3">
        <w:rPr>
          <w:rFonts w:ascii="Arial" w:hAnsi="Arial" w:cs="Arial"/>
          <w:i/>
          <w:iCs/>
          <w:color w:val="auto"/>
          <w:sz w:val="20"/>
          <w:szCs w:val="20"/>
        </w:rPr>
        <w:t>…</w:t>
      </w:r>
      <w:r w:rsidRPr="0091620A" w:rsidR="00C77983">
        <w:rPr>
          <w:rFonts w:ascii="Arial" w:hAnsi="Arial" w:cs="Arial"/>
          <w:i/>
          <w:iCs/>
          <w:color w:val="auto"/>
          <w:sz w:val="20"/>
          <w:szCs w:val="20"/>
        </w:rPr>
        <w:t>(tên tổ chức, cá nhân) ……….. ;</w:t>
      </w:r>
    </w:p>
    <w:p w:rsidR="00A77B3E" w:rsidRPr="0091620A" w:rsidP="00D524CA">
      <w:pPr>
        <w:spacing w:before="120" w:after="0" w:line="240" w:lineRule="auto"/>
        <w:rPr>
          <w:rFonts w:ascii="Arial" w:hAnsi="Arial" w:cs="Arial"/>
          <w:i/>
          <w:iCs/>
          <w:color w:val="auto"/>
          <w:sz w:val="20"/>
          <w:szCs w:val="20"/>
        </w:rPr>
      </w:pPr>
      <w:r w:rsidRPr="0091620A" w:rsidR="00C77983">
        <w:rPr>
          <w:rFonts w:ascii="Arial" w:hAnsi="Arial" w:cs="Arial"/>
          <w:i/>
          <w:iCs/>
          <w:color w:val="auto"/>
          <w:sz w:val="20"/>
          <w:szCs w:val="20"/>
        </w:rPr>
        <w:t>Theo đề nghị của Giám đốc Sở Nông nghiệp và Môi trường.</w:t>
      </w:r>
    </w:p>
    <w:p w:rsidR="00A77B3E" w:rsidRPr="0091620A" w:rsidP="00D524CA">
      <w:pPr>
        <w:spacing w:before="120" w:after="0" w:line="240" w:lineRule="auto"/>
        <w:jc w:val="center"/>
        <w:rPr>
          <w:rFonts w:ascii="Arial" w:hAnsi="Arial" w:cs="Arial"/>
          <w:b/>
          <w:bCs/>
          <w:color w:val="auto"/>
          <w:sz w:val="20"/>
          <w:szCs w:val="20"/>
        </w:rPr>
      </w:pPr>
      <w:r w:rsidRPr="0091620A" w:rsidR="0042348F">
        <w:rPr>
          <w:rFonts w:ascii="Arial" w:hAnsi="Arial" w:cs="Arial"/>
          <w:b/>
          <w:bCs/>
          <w:color w:val="auto"/>
          <w:sz w:val="20"/>
          <w:szCs w:val="20"/>
        </w:rPr>
        <w:t>QUYẾT ĐỊNH</w:t>
      </w:r>
      <w:r w:rsidRPr="0091620A" w:rsidR="00C77983">
        <w:rPr>
          <w:rFonts w:ascii="Arial" w:hAnsi="Arial" w:cs="Arial"/>
          <w:b/>
          <w:b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1.</w:t>
      </w:r>
      <w:r w:rsidRPr="0091620A" w:rsidR="00C77983">
        <w:rPr>
          <w:rFonts w:ascii="Arial" w:hAnsi="Arial" w:cs="Arial"/>
          <w:color w:val="auto"/>
          <w:sz w:val="20"/>
          <w:szCs w:val="20"/>
        </w:rPr>
        <w:t xml:space="preserve">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 ……</w:t>
      </w:r>
      <w:r w:rsidRPr="0091620A" w:rsidR="00C77983">
        <w:rPr>
          <w:rFonts w:ascii="Arial" w:hAnsi="Arial" w:cs="Arial"/>
          <w:i/>
          <w:iCs/>
          <w:color w:val="auto"/>
          <w:sz w:val="20"/>
          <w:szCs w:val="20"/>
        </w:rPr>
        <w:t xml:space="preserve">(nội dung,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w:t>
      </w:r>
      <w:r w:rsidRPr="0091620A" w:rsidR="00231B5F">
        <w:rPr>
          <w:rFonts w:ascii="Arial" w:hAnsi="Arial" w:cs="Arial"/>
          <w:i/>
          <w:iCs/>
          <w:color w:val="auto"/>
          <w:sz w:val="20"/>
          <w:szCs w:val="20"/>
        </w:rPr>
        <w:t>khoản</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của Giấy phép khai thác khoáng sản số ...... ngày ...... tháng ...... năm ........ của …….</w:t>
      </w:r>
      <w:r w:rsidRPr="0091620A" w:rsidR="00C77983">
        <w:rPr>
          <w:rFonts w:ascii="Arial" w:hAnsi="Arial" w:cs="Arial"/>
          <w:i/>
          <w:iCs/>
          <w:color w:val="auto"/>
          <w:sz w:val="20"/>
          <w:szCs w:val="20"/>
        </w:rPr>
        <w:t>(Tên cơ</w:t>
      </w: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quan cấp giấy phép)……</w:t>
      </w:r>
      <w:r w:rsidRPr="0091620A" w:rsidR="00C77983">
        <w:rPr>
          <w:rFonts w:ascii="Arial" w:hAnsi="Arial" w:cs="Arial"/>
          <w:color w:val="auto"/>
          <w:sz w:val="20"/>
          <w:szCs w:val="20"/>
        </w:rPr>
        <w:t xml:space="preserve"> cấp cho …….</w:t>
      </w:r>
      <w:r w:rsidRPr="0091620A" w:rsidR="00C77983">
        <w:rPr>
          <w:rFonts w:ascii="Arial" w:hAnsi="Arial" w:cs="Arial"/>
          <w:i/>
          <w:iCs/>
          <w:color w:val="auto"/>
          <w:sz w:val="20"/>
          <w:szCs w:val="20"/>
        </w:rPr>
        <w:t xml:space="preserve">(tên tổ chức, cá nhân)……… </w:t>
      </w:r>
      <w:r w:rsidRPr="0091620A" w:rsidR="00C77983">
        <w:rPr>
          <w:rFonts w:ascii="Arial" w:hAnsi="Arial" w:cs="Arial"/>
          <w:color w:val="auto"/>
          <w:sz w:val="20"/>
          <w:szCs w:val="20"/>
        </w:rPr>
        <w:t>khai thác ……</w:t>
      </w:r>
      <w:r w:rsidRPr="0091620A" w:rsidR="00C77983">
        <w:rPr>
          <w:rFonts w:ascii="Arial" w:hAnsi="Arial" w:cs="Arial"/>
          <w:i/>
          <w:iCs/>
          <w:color w:val="auto"/>
          <w:sz w:val="20"/>
          <w:szCs w:val="20"/>
        </w:rPr>
        <w:t xml:space="preserve">(tên khoáng sản)…… </w:t>
      </w:r>
      <w:r w:rsidRPr="0091620A" w:rsidR="00C77983">
        <w:rPr>
          <w:rFonts w:ascii="Arial" w:hAnsi="Arial" w:cs="Arial"/>
          <w:color w:val="auto"/>
          <w:sz w:val="20"/>
          <w:szCs w:val="20"/>
        </w:rPr>
        <w:t>tại khu vực (mỏ) thuộc ……</w:t>
      </w:r>
      <w:r w:rsidRPr="0091620A" w:rsidR="00C77983">
        <w:rPr>
          <w:rFonts w:ascii="Arial" w:hAnsi="Arial" w:cs="Arial"/>
          <w:i/>
          <w:iCs/>
          <w:color w:val="auto"/>
          <w:sz w:val="20"/>
          <w:szCs w:val="20"/>
        </w:rPr>
        <w:t xml:space="preserve">(tên cấp xã)…… </w:t>
      </w:r>
      <w:r w:rsidRPr="0091620A" w:rsidR="0030752E">
        <w:rPr>
          <w:rFonts w:ascii="Arial" w:hAnsi="Arial" w:cs="Arial"/>
          <w:i/>
          <w:iCs/>
          <w:color w:val="auto"/>
          <w:sz w:val="20"/>
          <w:szCs w:val="20"/>
        </w:rPr>
        <w:t xml:space="preserve">, </w:t>
      </w:r>
      <w:r w:rsidRPr="0091620A" w:rsidR="00C77983">
        <w:rPr>
          <w:rFonts w:ascii="Arial" w:hAnsi="Arial" w:cs="Arial"/>
          <w:i/>
          <w:iCs/>
          <w:color w:val="auto"/>
          <w:sz w:val="20"/>
          <w:szCs w:val="20"/>
        </w:rPr>
        <w:t xml:space="preserve">………(tên cấp tỉnh)……… </w:t>
      </w:r>
      <w:r w:rsidRPr="0091620A" w:rsidR="00C77983">
        <w:rPr>
          <w:rFonts w:ascii="Arial" w:hAnsi="Arial" w:cs="Arial"/>
          <w:color w:val="auto"/>
          <w:sz w:val="20"/>
          <w:szCs w:val="20"/>
        </w:rPr>
        <w:t>như sau:</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1. ……..</w:t>
      </w:r>
      <w:r w:rsidRPr="0091620A" w:rsidR="00C77983">
        <w:rPr>
          <w:rFonts w:ascii="Arial" w:hAnsi="Arial" w:cs="Arial"/>
          <w:i/>
          <w:iCs/>
          <w:color w:val="auto"/>
          <w:sz w:val="20"/>
          <w:szCs w:val="20"/>
        </w:rPr>
        <w:t>(nội dung theo giấy phép khai thác khoáng sản đã cấp)……….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2 . …… </w:t>
      </w:r>
      <w:r w:rsidRPr="0091620A" w:rsidR="00C77983">
        <w:rPr>
          <w:rFonts w:ascii="Arial" w:hAnsi="Arial" w:cs="Arial"/>
          <w:i/>
          <w:iCs/>
          <w:color w:val="auto"/>
          <w:sz w:val="20"/>
          <w:szCs w:val="20"/>
        </w:rPr>
        <w:t xml:space="preserve">(nội dung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chỉnh) </w:t>
      </w:r>
      <w:r w:rsidRPr="0091620A" w:rsidR="00C77983">
        <w:rPr>
          <w:rFonts w:ascii="Arial" w:hAnsi="Arial" w:cs="Arial"/>
          <w:i/>
          <w:iCs/>
          <w:color w:val="auto"/>
          <w:sz w:val="20"/>
          <w:szCs w:val="20"/>
          <w:vertAlign w:val="superscript"/>
        </w:rPr>
        <w:t>71</w:t>
      </w:r>
      <w:r w:rsidRPr="0091620A" w:rsidR="00C77983">
        <w:rPr>
          <w:rFonts w:ascii="Arial" w:hAnsi="Arial" w:cs="Arial"/>
          <w:i/>
          <w:iCs/>
          <w:color w:val="auto"/>
          <w:sz w:val="20"/>
          <w:szCs w:val="20"/>
        </w:rPr>
        <w:t xml:space="preserve"> ………………….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3. Không gian khu vực trả lại và khu vực tiếp tục khai thác</w:t>
      </w:r>
      <w:r w:rsidRPr="0091620A" w:rsidR="00C77983">
        <w:rPr>
          <w:rFonts w:ascii="Arial" w:hAnsi="Arial" w:cs="Arial"/>
          <w:color w:val="auto"/>
          <w:sz w:val="20"/>
          <w:szCs w:val="20"/>
          <w:vertAlign w:val="superscript"/>
        </w:rPr>
        <w:t>72</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a) Diện tích khu vực khai thác khoáng sản được phép trả lại: </w:t>
      </w:r>
      <w:r w:rsidRPr="0091620A" w:rsidR="00045FD3">
        <w:rPr>
          <w:rFonts w:ascii="Arial" w:hAnsi="Arial" w:cs="Arial"/>
          <w:color w:val="auto"/>
          <w:sz w:val="20"/>
          <w:szCs w:val="20"/>
        </w:rPr>
        <w:t>……</w:t>
      </w:r>
      <w:r w:rsidRPr="0091620A" w:rsidR="00C77983">
        <w:rPr>
          <w:rFonts w:ascii="Arial" w:hAnsi="Arial" w:cs="Arial"/>
          <w:color w:val="auto"/>
          <w:sz w:val="20"/>
          <w:szCs w:val="20"/>
        </w:rPr>
        <w:t>(ha, 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 km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b) Diện tích khu vực tiếp tục khai thác khoáng sản: </w:t>
      </w:r>
      <w:r w:rsidRPr="0091620A" w:rsidR="00045FD3">
        <w:rPr>
          <w:rFonts w:ascii="Arial" w:hAnsi="Arial" w:cs="Arial"/>
          <w:color w:val="auto"/>
          <w:sz w:val="20"/>
          <w:szCs w:val="20"/>
        </w:rPr>
        <w:t>……</w:t>
      </w:r>
      <w:r w:rsidRPr="0091620A" w:rsidR="00C77983">
        <w:rPr>
          <w:rFonts w:ascii="Arial" w:hAnsi="Arial" w:cs="Arial"/>
          <w:color w:val="auto"/>
          <w:sz w:val="20"/>
          <w:szCs w:val="20"/>
        </w:rPr>
        <w:t>(ha, 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 km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c) Mức sâu khai thác tại khu vực tiếp tục khai thác: Từ …….(m) đến ……(m).</w:t>
      </w:r>
    </w:p>
    <w:p w:rsidR="00A77B3E" w:rsidRPr="0091620A" w:rsidP="00D524CA">
      <w:pPr>
        <w:spacing w:before="120" w:after="0" w:line="240" w:lineRule="auto"/>
        <w:rPr>
          <w:rFonts w:ascii="Arial" w:hAnsi="Arial" w:cs="Arial"/>
          <w:color w:val="auto"/>
          <w:sz w:val="20"/>
          <w:szCs w:val="20"/>
          <w:vertAlign w:val="superscript"/>
        </w:rPr>
      </w:pPr>
      <w:r w:rsidRPr="0091620A" w:rsidR="00C77983">
        <w:rPr>
          <w:rFonts w:ascii="Arial" w:hAnsi="Arial" w:cs="Arial"/>
          <w:color w:val="auto"/>
          <w:sz w:val="20"/>
          <w:szCs w:val="20"/>
        </w:rPr>
        <w:t xml:space="preserve">d) Thời hạn tiếp tục khai thác: ………………………………………………………… </w:t>
      </w:r>
      <w:r w:rsidRPr="0091620A" w:rsidR="00C77983">
        <w:rPr>
          <w:rFonts w:ascii="Arial" w:hAnsi="Arial" w:cs="Arial"/>
          <w:color w:val="auto"/>
          <w:sz w:val="20"/>
          <w:szCs w:val="20"/>
          <w:vertAlign w:val="superscript"/>
        </w:rPr>
        <w:t>73</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Diện tích khu vực trả lại và không gian khu vực tiếp tục khai thác được thể hiện chi tiết theo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w:t>
      </w:r>
      <w:r w:rsidRPr="0091620A" w:rsidR="00C77983">
        <w:rPr>
          <w:rFonts w:ascii="Arial" w:hAnsi="Arial" w:cs="Arial"/>
          <w:color w:val="auto"/>
          <w:sz w:val="20"/>
          <w:szCs w:val="20"/>
        </w:rPr>
        <w:t xml:space="preserve">I và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II</w:t>
      </w:r>
      <w:r w:rsidRPr="0091620A" w:rsidR="00C77983">
        <w:rPr>
          <w:rFonts w:ascii="Arial" w:hAnsi="Arial" w:cs="Arial"/>
          <w:color w:val="auto"/>
          <w:sz w:val="20"/>
          <w:szCs w:val="20"/>
          <w:vertAlign w:val="superscript"/>
        </w:rPr>
        <w:t>74</w:t>
      </w:r>
      <w:r w:rsidRPr="0091620A" w:rsidR="00C77983">
        <w:rPr>
          <w:rFonts w:ascii="Arial" w:hAnsi="Arial" w:cs="Arial"/>
          <w:color w:val="auto"/>
          <w:sz w:val="20"/>
          <w:szCs w:val="20"/>
        </w:rPr>
        <w:t xml:space="preserve"> kèm theo giấy phép này.</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2</w:t>
      </w:r>
      <w:r w:rsidRPr="0091620A" w:rsidR="00C77983">
        <w:rPr>
          <w:rFonts w:ascii="Arial" w:hAnsi="Arial" w:cs="Arial"/>
          <w:b/>
          <w:bCs/>
          <w:color w:val="auto"/>
          <w:sz w:val="20"/>
          <w:szCs w:val="20"/>
          <w:vertAlign w:val="superscript"/>
        </w:rPr>
        <w:t>75</w:t>
      </w:r>
      <w:r w:rsidRPr="0091620A" w:rsidR="00C77983">
        <w:rPr>
          <w:rFonts w:ascii="Arial" w:hAnsi="Arial" w:cs="Arial"/>
          <w:b/>
          <w:bCs/>
          <w:color w:val="auto"/>
          <w:sz w:val="20"/>
          <w:szCs w:val="20"/>
        </w:rPr>
        <w:t xml:space="preserve">. </w:t>
      </w:r>
      <w:r w:rsidRPr="0091620A" w:rsidR="00C77983">
        <w:rPr>
          <w:rFonts w:ascii="Arial" w:hAnsi="Arial" w:cs="Arial"/>
          <w:color w:val="auto"/>
          <w:sz w:val="20"/>
          <w:szCs w:val="20"/>
        </w:rPr>
        <w:t>Chấp thuận Phương án đóng cửa mỏ khoáng sản với các thông tin chính như sau:</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1.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đích: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2. Diện tích thực hiện: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3. Khối lượng thực hiện: ………</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4. Thời gian thực hiện: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5. Đơn vị thực hiện: ……………………………………………………………………….</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3</w:t>
      </w:r>
      <w:r w:rsidRPr="0091620A" w:rsidR="00C77983">
        <w:rPr>
          <w:rFonts w:ascii="Arial" w:hAnsi="Arial" w:cs="Arial"/>
          <w:b/>
          <w:bCs/>
          <w:color w:val="auto"/>
          <w:sz w:val="20"/>
          <w:szCs w:val="20"/>
          <w:vertAlign w:val="superscript"/>
        </w:rPr>
        <w:t>76</w:t>
      </w:r>
      <w:r w:rsidRPr="0091620A" w:rsidR="00C77983">
        <w:rPr>
          <w:rFonts w:ascii="Arial" w:hAnsi="Arial" w:cs="Arial"/>
          <w:b/>
          <w:bCs/>
          <w:color w:val="auto"/>
          <w:sz w:val="20"/>
          <w:szCs w:val="20"/>
        </w:rPr>
        <w:t>.</w:t>
      </w: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 xml:space="preserve">(Tên tổ chức, cá nhân) …………. </w:t>
      </w:r>
      <w:r w:rsidRPr="0091620A" w:rsidR="00C77983">
        <w:rPr>
          <w:rFonts w:ascii="Arial" w:hAnsi="Arial" w:cs="Arial"/>
          <w:color w:val="auto"/>
          <w:sz w:val="20"/>
          <w:szCs w:val="20"/>
        </w:rPr>
        <w:t>có trách nhiệm: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1. Nộp các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phí, lệ phí có liên quan theo quy định hiện hành (nếu c</w:t>
      </w:r>
      <w:r w:rsidRPr="0091620A" w:rsidR="00C77983">
        <w:rPr>
          <w:rFonts w:ascii="Arial" w:hAnsi="Arial" w:cs="Arial"/>
          <w:color w:val="auto"/>
          <w:sz w:val="20"/>
          <w:szCs w:val="20"/>
        </w:rPr>
        <w:t>ó);</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2. Tiếp tục khai thác khoáng sản, thực hiện các nghĩa vụ có liên quan theo quy định tại Giấy phép khai thác khoáng sản số</w:t>
      </w:r>
      <w:r w:rsidRPr="0091620A" w:rsidR="00045FD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3. Chấm dứt hoạt động khai thác khoáng sản tại </w:t>
      </w:r>
      <w:r w:rsidRPr="0091620A" w:rsidR="00231B5F">
        <w:rPr>
          <w:rFonts w:ascii="Arial" w:hAnsi="Arial" w:cs="Arial"/>
          <w:color w:val="auto"/>
          <w:sz w:val="20"/>
          <w:szCs w:val="20"/>
        </w:rPr>
        <w:t>phần</w:t>
      </w:r>
      <w:r w:rsidRPr="0091620A" w:rsidR="00C77983">
        <w:rPr>
          <w:rFonts w:ascii="Arial" w:hAnsi="Arial" w:cs="Arial"/>
          <w:color w:val="auto"/>
          <w:sz w:val="20"/>
          <w:szCs w:val="20"/>
        </w:rPr>
        <w:t xml:space="preserve"> diện tích trả lại; thực hiện đóng cửa mỏ khoáng sản, các biện pháp phục hồi môi trường đất đai, các công việc khác liên quan đối với </w:t>
      </w:r>
      <w:r w:rsidRPr="0091620A" w:rsidR="00231B5F">
        <w:rPr>
          <w:rFonts w:ascii="Arial" w:hAnsi="Arial" w:cs="Arial"/>
          <w:color w:val="auto"/>
          <w:sz w:val="20"/>
          <w:szCs w:val="20"/>
        </w:rPr>
        <w:t>phần</w:t>
      </w:r>
      <w:r w:rsidRPr="0091620A" w:rsidR="00C77983">
        <w:rPr>
          <w:rFonts w:ascii="Arial" w:hAnsi="Arial" w:cs="Arial"/>
          <w:color w:val="auto"/>
          <w:sz w:val="20"/>
          <w:szCs w:val="20"/>
        </w:rPr>
        <w:t xml:space="preserve"> diện tích trả lại theo quy định của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và báo cáo kết quả về Sở Nông nghiệp và Môi trường để kiểm tra, nghiệm thu theo quy định.</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4. Thực hiện thủ tục đóng cửa mỏ khoáng sản đối với </w:t>
      </w:r>
      <w:r w:rsidRPr="0091620A" w:rsidR="00231B5F">
        <w:rPr>
          <w:rFonts w:ascii="Arial" w:hAnsi="Arial" w:cs="Arial"/>
          <w:color w:val="auto"/>
          <w:sz w:val="20"/>
          <w:szCs w:val="20"/>
        </w:rPr>
        <w:t>phần</w:t>
      </w:r>
      <w:r w:rsidRPr="0091620A" w:rsidR="00C77983">
        <w:rPr>
          <w:rFonts w:ascii="Arial" w:hAnsi="Arial" w:cs="Arial"/>
          <w:color w:val="auto"/>
          <w:sz w:val="20"/>
          <w:szCs w:val="20"/>
        </w:rPr>
        <w:t xml:space="preserve"> diện tích trả lại sau khi được nghiệm thu theo quy định.</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4. </w:t>
      </w: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có hiệu lực kể từ ngày ký và là bộ phận không tách rời của Giấy phép khai thác khoáng sản số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Chánh Văn phòng Ủy ban nhân dân tỉnh, Giám đốc Sở Nông nghiệp và Môi trường, ……..</w:t>
      </w:r>
      <w:r w:rsidRPr="0091620A" w:rsidR="00C77983">
        <w:rPr>
          <w:rFonts w:ascii="Arial" w:hAnsi="Arial" w:cs="Arial"/>
          <w:i/>
          <w:iCs/>
          <w:color w:val="auto"/>
          <w:sz w:val="20"/>
          <w:szCs w:val="20"/>
        </w:rPr>
        <w:t xml:space="preserve">(tổ chức, cá nhân) ………… </w:t>
      </w:r>
      <w:r w:rsidRPr="0091620A" w:rsidR="00C77983">
        <w:rPr>
          <w:rFonts w:ascii="Arial" w:hAnsi="Arial" w:cs="Arial"/>
          <w:color w:val="auto"/>
          <w:sz w:val="20"/>
          <w:szCs w:val="20"/>
        </w:rPr>
        <w:t xml:space="preserve">và thủ trưởng các cơ quan có liên quan chịu trách nhiệm thi hành </w:t>
      </w: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này.</w:t>
      </w:r>
      <w:r w:rsidRPr="0091620A" w:rsidR="0042348F">
        <w:rPr>
          <w:rFonts w:ascii="Arial" w:hAnsi="Arial" w:cs="Arial"/>
          <w:color w:val="auto"/>
          <w:sz w:val="20"/>
          <w:szCs w:val="20"/>
        </w:rPr>
        <w:t>/</w:t>
      </w:r>
      <w:r w:rsidRPr="0091620A" w:rsidR="00C77983">
        <w:rPr>
          <w:rFonts w:ascii="Arial" w:hAnsi="Arial" w:cs="Arial"/>
          <w:color w:val="auto"/>
          <w:sz w:val="20"/>
          <w:szCs w:val="20"/>
        </w:rPr>
        <w:t>.</w:t>
      </w:r>
    </w:p>
    <w:tbl>
      <w:tblPr>
        <w:tblStyle w:val="TableNormal"/>
        <w:tblW w:w="5000" w:type="pct"/>
        <w:tblLook w:val="00A0"/>
      </w:tblPr>
      <w:tblGrid>
        <w:gridCol w:w="4643"/>
        <w:gridCol w:w="4644"/>
      </w:tblGrid>
      <w:tr>
        <w:tblPrEx>
          <w:tblW w:w="5000" w:type="pct"/>
          <w:tblLook w:val="00A0"/>
        </w:tblPrEx>
        <w:tc>
          <w:tcPr>
            <w:tcW w:w="4621" w:type="dxa"/>
            <w:shd w:val="solid" w:color="FFFFFF" w:fill="FFFFFF"/>
            <w:tcMar>
              <w:top w:w="0" w:type="dxa"/>
              <w:left w:w="108" w:type="dxa"/>
              <w:bottom w:w="0" w:type="dxa"/>
              <w:right w:w="108" w:type="dxa"/>
            </w:tcMa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i/>
                <w:iCs/>
                <w:color w:val="auto"/>
                <w:sz w:val="20"/>
                <w:szCs w:val="20"/>
              </w:rPr>
              <w:t>Nơi nhận:</w:t>
              <w:br/>
            </w:r>
            <w:r w:rsidRPr="0091620A" w:rsidR="00C77983">
              <w:rPr>
                <w:rFonts w:ascii="Arial" w:hAnsi="Arial" w:cs="Arial"/>
                <w:color w:val="auto"/>
                <w:sz w:val="16"/>
                <w:szCs w:val="20"/>
              </w:rPr>
              <w:t xml:space="preserve">- </w:t>
            </w:r>
            <w:r w:rsidRPr="0091620A" w:rsidR="00C77983">
              <w:rPr>
                <w:rFonts w:ascii="Arial" w:hAnsi="Arial" w:cs="Arial"/>
                <w:i/>
                <w:iCs/>
                <w:color w:val="auto"/>
                <w:sz w:val="16"/>
                <w:szCs w:val="20"/>
              </w:rPr>
              <w:t>....(Tên tổ chức, cá nhân)...</w:t>
            </w:r>
            <w:r w:rsidRPr="0091620A" w:rsidR="00C77983">
              <w:rPr>
                <w:rFonts w:ascii="Arial" w:hAnsi="Arial" w:cs="Arial"/>
                <w:color w:val="auto"/>
                <w:sz w:val="16"/>
                <w:szCs w:val="20"/>
              </w:rPr>
              <w:t xml:space="preserve"> (bản chính);</w:t>
            </w:r>
            <w:r w:rsidRPr="0091620A" w:rsidR="00045FD3">
              <w:rPr>
                <w:rFonts w:ascii="Arial" w:hAnsi="Arial" w:cs="Arial"/>
                <w:color w:val="auto"/>
                <w:sz w:val="16"/>
                <w:szCs w:val="20"/>
              </w:rPr>
              <w:br/>
            </w:r>
            <w:r w:rsidRPr="0091620A" w:rsidR="00C77983">
              <w:rPr>
                <w:rFonts w:ascii="Arial" w:hAnsi="Arial" w:cs="Arial"/>
                <w:color w:val="auto"/>
                <w:sz w:val="16"/>
                <w:szCs w:val="20"/>
              </w:rPr>
              <w:t>- Cơ quan cấp phép (bản chính);</w:t>
            </w:r>
            <w:r w:rsidRPr="0091620A" w:rsidR="00045FD3">
              <w:rPr>
                <w:rFonts w:ascii="Arial" w:hAnsi="Arial" w:cs="Arial"/>
                <w:color w:val="auto"/>
                <w:sz w:val="16"/>
                <w:szCs w:val="20"/>
              </w:rPr>
              <w:br/>
            </w:r>
            <w:r w:rsidRPr="0091620A" w:rsidR="00C77983">
              <w:rPr>
                <w:rFonts w:ascii="Arial" w:hAnsi="Arial" w:cs="Arial"/>
                <w:color w:val="auto"/>
                <w:sz w:val="16"/>
                <w:szCs w:val="20"/>
              </w:rPr>
              <w:t>- Cơ quan thẩm định hồ sơ (bản chính);</w:t>
            </w:r>
            <w:r w:rsidRPr="0091620A" w:rsidR="00045FD3">
              <w:rPr>
                <w:rFonts w:ascii="Arial" w:hAnsi="Arial" w:cs="Arial"/>
                <w:color w:val="auto"/>
                <w:sz w:val="16"/>
                <w:szCs w:val="20"/>
              </w:rPr>
              <w:br/>
            </w:r>
            <w:r w:rsidRPr="0091620A" w:rsidR="00C77983">
              <w:rPr>
                <w:rFonts w:ascii="Arial" w:hAnsi="Arial" w:cs="Arial"/>
                <w:color w:val="auto"/>
                <w:sz w:val="16"/>
                <w:szCs w:val="20"/>
              </w:rPr>
              <w:t>- Bộ NNMT (bản sao);</w:t>
            </w:r>
            <w:r w:rsidRPr="0091620A" w:rsidR="00045FD3">
              <w:rPr>
                <w:rFonts w:ascii="Arial" w:hAnsi="Arial" w:cs="Arial"/>
                <w:color w:val="auto"/>
                <w:sz w:val="16"/>
                <w:szCs w:val="20"/>
              </w:rPr>
              <w:br/>
            </w:r>
            <w:r w:rsidRPr="0091620A" w:rsidR="00C77983">
              <w:rPr>
                <w:rFonts w:ascii="Arial" w:hAnsi="Arial" w:cs="Arial"/>
                <w:color w:val="auto"/>
                <w:sz w:val="16"/>
                <w:szCs w:val="20"/>
              </w:rPr>
              <w:t xml:space="preserve">- </w:t>
            </w:r>
            <w:r w:rsidRPr="0091620A" w:rsidR="00C77983">
              <w:rPr>
                <w:rFonts w:ascii="Arial" w:hAnsi="Arial" w:cs="Arial"/>
                <w:color w:val="auto"/>
                <w:sz w:val="16"/>
                <w:szCs w:val="20"/>
              </w:rPr>
              <w:t>…………………………..</w:t>
            </w:r>
            <w:r w:rsidRPr="0091620A" w:rsidR="00045FD3">
              <w:rPr>
                <w:rFonts w:ascii="Arial" w:hAnsi="Arial" w:cs="Arial"/>
                <w:color w:val="auto"/>
                <w:sz w:val="16"/>
                <w:szCs w:val="20"/>
              </w:rPr>
              <w:br/>
            </w:r>
            <w:r w:rsidRPr="0091620A" w:rsidR="00C77983">
              <w:rPr>
                <w:rFonts w:ascii="Arial" w:hAnsi="Arial" w:cs="Arial"/>
                <w:color w:val="auto"/>
                <w:sz w:val="16"/>
                <w:szCs w:val="20"/>
              </w:rPr>
              <w:t>- Lưu VT, ……… ( ……. )</w:t>
            </w:r>
          </w:p>
        </w:tc>
        <w:tc>
          <w:tcPr>
            <w:tcW w:w="4621" w:type="dxa"/>
            <w:shd w:val="solid" w:color="FFFFFF" w:fill="FFFFFF"/>
            <w:tcMar>
              <w:top w:w="0" w:type="dxa"/>
              <w:left w:w="108" w:type="dxa"/>
              <w:bottom w:w="0" w:type="dxa"/>
              <w:right w:w="108" w:type="dxa"/>
            </w:tcMar>
          </w:tcPr>
          <w:p w:rsidR="00A77B3E" w:rsidRPr="0091620A" w:rsidP="00D524CA">
            <w:pPr>
              <w:spacing w:before="120" w:after="0" w:line="240" w:lineRule="auto"/>
              <w:jc w:val="center"/>
              <w:rPr>
                <w:rFonts w:ascii="Arial" w:hAnsi="Arial" w:cs="Arial"/>
                <w:i/>
                <w:iCs/>
                <w:color w:val="auto"/>
                <w:sz w:val="20"/>
                <w:szCs w:val="20"/>
              </w:rPr>
            </w:pPr>
            <w:r w:rsidRPr="0091620A" w:rsidR="00C77983">
              <w:rPr>
                <w:rFonts w:ascii="Arial" w:hAnsi="Arial" w:cs="Arial"/>
                <w:b/>
                <w:bCs/>
                <w:color w:val="auto"/>
                <w:sz w:val="20"/>
                <w:szCs w:val="20"/>
              </w:rPr>
              <w:t>CHỦ TỊCH</w:t>
            </w:r>
            <w:r w:rsidRPr="0091620A" w:rsidR="00045FD3">
              <w:rPr>
                <w:rFonts w:ascii="Arial" w:hAnsi="Arial" w:cs="Arial"/>
                <w:b/>
                <w:bCs/>
                <w:color w:val="auto"/>
                <w:sz w:val="20"/>
                <w:szCs w:val="20"/>
              </w:rPr>
              <w:br/>
            </w:r>
            <w:r w:rsidRPr="0091620A" w:rsidR="00C77983">
              <w:rPr>
                <w:rFonts w:ascii="Arial" w:hAnsi="Arial" w:cs="Arial"/>
                <w:i/>
                <w:iCs/>
                <w:color w:val="auto"/>
                <w:sz w:val="20"/>
                <w:szCs w:val="20"/>
              </w:rPr>
              <w:t>(Ký tên, đóng dấu)</w:t>
            </w:r>
          </w:p>
        </w:tc>
      </w:tr>
    </w:tbl>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___________________</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71</w:t>
      </w:r>
      <w:r w:rsidRPr="0091620A" w:rsidR="00C77983">
        <w:rPr>
          <w:rFonts w:ascii="Arial" w:hAnsi="Arial" w:cs="Arial"/>
          <w:color w:val="auto"/>
          <w:sz w:val="20"/>
          <w:szCs w:val="20"/>
        </w:rPr>
        <w:t xml:space="preserve"> Không áp dụng đối với trường hợp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 để trả lại một </w:t>
      </w:r>
      <w:r w:rsidRPr="0091620A" w:rsidR="00231B5F">
        <w:rPr>
          <w:rFonts w:ascii="Arial" w:hAnsi="Arial" w:cs="Arial"/>
          <w:color w:val="auto"/>
          <w:sz w:val="20"/>
          <w:szCs w:val="20"/>
        </w:rPr>
        <w:t>phần</w:t>
      </w:r>
      <w:r w:rsidRPr="0091620A" w:rsidR="00C77983">
        <w:rPr>
          <w:rFonts w:ascii="Arial" w:hAnsi="Arial" w:cs="Arial"/>
          <w:color w:val="auto"/>
          <w:sz w:val="20"/>
          <w:szCs w:val="20"/>
        </w:rPr>
        <w:t xml:space="preserve"> diện tích khu vực khai thác khoáng sản. Nội dung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 có thể kết hợp gia hạn trong trường hợp tổ chức, cá nhân có nhu cầu thực hiện đồng thời thủ tục gia hạn,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72</w:t>
      </w:r>
      <w:r w:rsidRPr="0091620A" w:rsidR="00C77983">
        <w:rPr>
          <w:rFonts w:ascii="Arial" w:hAnsi="Arial" w:cs="Arial"/>
          <w:color w:val="auto"/>
          <w:sz w:val="20"/>
          <w:szCs w:val="20"/>
        </w:rPr>
        <w:t xml:space="preserve"> Chỉ áp dụng đối với các trường hợp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 để trả lại một </w:t>
      </w:r>
      <w:r w:rsidRPr="0091620A" w:rsidR="00231B5F">
        <w:rPr>
          <w:rFonts w:ascii="Arial" w:hAnsi="Arial" w:cs="Arial"/>
          <w:color w:val="auto"/>
          <w:sz w:val="20"/>
          <w:szCs w:val="20"/>
        </w:rPr>
        <w:t>phần</w:t>
      </w:r>
      <w:r w:rsidRPr="0091620A" w:rsidR="00C77983">
        <w:rPr>
          <w:rFonts w:ascii="Arial" w:hAnsi="Arial" w:cs="Arial"/>
          <w:color w:val="auto"/>
          <w:sz w:val="20"/>
          <w:szCs w:val="20"/>
        </w:rPr>
        <w:t xml:space="preserve"> diện tích khu vực khai thác khoáng sản.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73</w:t>
      </w:r>
      <w:r w:rsidRPr="0091620A" w:rsidR="00C77983">
        <w:rPr>
          <w:rFonts w:ascii="Arial" w:hAnsi="Arial" w:cs="Arial"/>
          <w:color w:val="auto"/>
          <w:sz w:val="20"/>
          <w:szCs w:val="20"/>
        </w:rPr>
        <w:t xml:space="preserve"> Áp dụng trong trường hợp tổ chức, cá nhân có nhu cầu thực hiện đồng thời thủ tục gia hạn,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74</w:t>
      </w:r>
      <w:r w:rsidRPr="0091620A" w:rsidR="00C77983">
        <w:rPr>
          <w:rFonts w:ascii="Arial" w:hAnsi="Arial" w:cs="Arial"/>
          <w:color w:val="auto"/>
          <w:sz w:val="20"/>
          <w:szCs w:val="20"/>
        </w:rPr>
        <w:t xml:space="preserve"> Nội dung chi tiết của bản đồ thực hiện theo quy định tại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4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20 của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số 36</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 xml:space="preserve">TT-BNNMT ngày 02 tháng 7 năm 2025 và </w:t>
      </w:r>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35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II ban hành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số 36</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 xml:space="preserve">TT-BNNMT.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75</w:t>
      </w:r>
      <w:r w:rsidRPr="0091620A" w:rsidR="00C77983">
        <w:rPr>
          <w:rFonts w:ascii="Arial" w:hAnsi="Arial" w:cs="Arial"/>
          <w:color w:val="auto"/>
          <w:sz w:val="20"/>
          <w:szCs w:val="20"/>
        </w:rPr>
        <w:t xml:space="preserve"> Chỉ áp dụng đối với trường hợp thực hiện đồng thời thủ tục chấp thuận phương án đóng cửa mỏ khoáng sản khi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 trả lại một </w:t>
      </w:r>
      <w:r w:rsidRPr="0091620A" w:rsidR="00231B5F">
        <w:rPr>
          <w:rFonts w:ascii="Arial" w:hAnsi="Arial" w:cs="Arial"/>
          <w:color w:val="auto"/>
          <w:sz w:val="20"/>
          <w:szCs w:val="20"/>
        </w:rPr>
        <w:t>phần</w:t>
      </w:r>
      <w:r w:rsidRPr="0091620A" w:rsidR="00C77983">
        <w:rPr>
          <w:rFonts w:ascii="Arial" w:hAnsi="Arial" w:cs="Arial"/>
          <w:color w:val="auto"/>
          <w:sz w:val="20"/>
          <w:szCs w:val="20"/>
        </w:rPr>
        <w:t xml:space="preserve"> diện tích khu vực khai thác khoáng sản.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 xml:space="preserve">76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3 và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4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này chỉ áp dụng đối với các trường hợp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 trả lại một </w:t>
      </w:r>
      <w:r w:rsidRPr="0091620A" w:rsidR="00231B5F">
        <w:rPr>
          <w:rFonts w:ascii="Arial" w:hAnsi="Arial" w:cs="Arial"/>
          <w:color w:val="auto"/>
          <w:sz w:val="20"/>
          <w:szCs w:val="20"/>
        </w:rPr>
        <w:t>phần</w:t>
      </w:r>
      <w:r w:rsidRPr="0091620A" w:rsidR="00C77983">
        <w:rPr>
          <w:rFonts w:ascii="Arial" w:hAnsi="Arial" w:cs="Arial"/>
          <w:color w:val="auto"/>
          <w:sz w:val="20"/>
          <w:szCs w:val="20"/>
        </w:rPr>
        <w:t xml:space="preserve"> diện tích khu vực khai thác khoáng sản.</w:t>
      </w:r>
    </w:p>
    <w:p w:rsidR="00A77B3E" w:rsidRPr="0091620A" w:rsidP="00D524CA">
      <w:pPr>
        <w:spacing w:before="120" w:after="0" w:line="240" w:lineRule="auto"/>
        <w:jc w:val="center"/>
        <w:rPr>
          <w:rFonts w:ascii="Arial" w:hAnsi="Arial" w:cs="Arial"/>
          <w:b/>
          <w:bCs/>
          <w:color w:val="auto"/>
          <w:sz w:val="20"/>
          <w:szCs w:val="20"/>
        </w:rPr>
      </w:pPr>
    </w:p>
    <w:tbl>
      <w:tblPr>
        <w:tblStyle w:val="TableNormal"/>
        <w:tblW w:w="5000" w:type="pct"/>
        <w:tblCellMar>
          <w:left w:w="0" w:type="dxa"/>
          <w:right w:w="0" w:type="dxa"/>
        </w:tblCellMar>
        <w:tblLook w:val="01E0"/>
      </w:tblPr>
      <w:tblGrid>
        <w:gridCol w:w="4545"/>
        <w:gridCol w:w="4526"/>
      </w:tblGrid>
      <w:tr>
        <w:tblPrEx>
          <w:tblW w:w="5000" w:type="pct"/>
          <w:tblCellMar>
            <w:left w:w="0" w:type="dxa"/>
            <w:right w:w="0" w:type="dxa"/>
          </w:tblCellMar>
          <w:tblLook w:val="01E0"/>
        </w:tblPrEx>
        <w:tc>
          <w:tcPr>
            <w:tcW w:w="2505" w:type="pct"/>
            <w:shd w:val="clear" w:color="auto" w:fill="auto"/>
          </w:tcPr>
          <w:p w:rsidR="00EB4053"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UBND TỈNH (THÀNH PHỐ).........</w:t>
              <w:br/>
              <w:t>------------</w:t>
            </w:r>
          </w:p>
        </w:tc>
        <w:tc>
          <w:tcPr>
            <w:tcW w:w="2495" w:type="pct"/>
            <w:shd w:val="clear" w:color="auto" w:fill="auto"/>
          </w:tcPr>
          <w:p w:rsidR="00EB4053" w:rsidRPr="0091620A" w:rsidP="00D524CA">
            <w:pPr>
              <w:spacing w:before="120" w:after="0" w:line="240" w:lineRule="auto"/>
              <w:jc w:val="right"/>
              <w:rPr>
                <w:rFonts w:ascii="Arial" w:hAnsi="Arial" w:cs="Arial"/>
                <w:color w:val="auto"/>
                <w:sz w:val="20"/>
                <w:szCs w:val="20"/>
              </w:rPr>
            </w:pPr>
            <w:r w:rsidRPr="0091620A" w:rsidR="003556B9">
              <w:rPr>
                <w:rFonts w:ascii="Arial" w:hAnsi="Arial" w:cs="Arial"/>
                <w:color w:val="auto"/>
                <w:sz w:val="20"/>
                <w:szCs w:val="20"/>
              </w:rPr>
              <w:t>Phụ lục</w:t>
            </w:r>
            <w:r w:rsidRPr="0091620A">
              <w:rPr>
                <w:rFonts w:ascii="Arial" w:hAnsi="Arial" w:cs="Arial"/>
                <w:color w:val="auto"/>
                <w:sz w:val="20"/>
                <w:szCs w:val="20"/>
              </w:rPr>
              <w:t xml:space="preserve"> I</w:t>
            </w:r>
          </w:p>
        </w:tc>
      </w:tr>
    </w:tbl>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RANH GIỚI, TỌA ĐỘ KHU VỰC TRẢ LẠI,</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KHU VỰC TIẾP TỤC KHAI THÁC KHOÁNG SẢN</w:t>
      </w:r>
      <w:r w:rsidRPr="0091620A" w:rsidR="00045FD3">
        <w:rPr>
          <w:rFonts w:ascii="Arial" w:hAnsi="Arial" w:cs="Arial"/>
          <w:color w:val="auto"/>
          <w:sz w:val="20"/>
          <w:szCs w:val="20"/>
        </w:rPr>
        <w:br/>
      </w:r>
      <w:r w:rsidRPr="0091620A" w:rsidR="00C77983">
        <w:rPr>
          <w:rFonts w:ascii="Arial" w:hAnsi="Arial" w:cs="Arial"/>
          <w:i/>
          <w:iCs/>
          <w:color w:val="auto"/>
          <w:sz w:val="20"/>
          <w:szCs w:val="20"/>
        </w:rPr>
        <w:t xml:space="preserve">(Kèm theo </w:t>
      </w:r>
      <w:r w:rsidRPr="0091620A" w:rsidR="0042348F">
        <w:rPr>
          <w:rFonts w:ascii="Arial" w:hAnsi="Arial" w:cs="Arial"/>
          <w:i/>
          <w:iCs/>
          <w:color w:val="auto"/>
          <w:sz w:val="20"/>
          <w:szCs w:val="20"/>
        </w:rPr>
        <w:t>Quyết định</w:t>
      </w:r>
      <w:r w:rsidRPr="0091620A" w:rsidR="00C77983">
        <w:rPr>
          <w:rFonts w:ascii="Arial" w:hAnsi="Arial" w:cs="Arial"/>
          <w:i/>
          <w:iCs/>
          <w:color w:val="auto"/>
          <w:sz w:val="20"/>
          <w:szCs w:val="20"/>
        </w:rPr>
        <w:t xml:space="preserve"> số</w:t>
      </w:r>
      <w:r w:rsidRPr="0091620A" w:rsidR="00045FD3">
        <w:rPr>
          <w:rFonts w:ascii="Arial" w:hAnsi="Arial" w:cs="Arial"/>
          <w:i/>
          <w:iCs/>
          <w:color w:val="auto"/>
          <w:sz w:val="20"/>
          <w:szCs w:val="20"/>
        </w:rPr>
        <w:t xml:space="preserve"> ……</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QĐ-UBND ngày ...... tháng ...... năm ........ của</w:t>
      </w: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Chủ tịch Ủy ban nhân dân tỉnh (thành phố)</w:t>
      </w:r>
      <w:r w:rsidRPr="0091620A" w:rsidR="00045FD3">
        <w:rPr>
          <w:rFonts w:ascii="Arial" w:hAnsi="Arial" w:cs="Arial"/>
          <w:i/>
          <w:iCs/>
          <w:color w:val="auto"/>
          <w:sz w:val="20"/>
          <w:szCs w:val="20"/>
        </w:rPr>
        <w:t>……</w:t>
      </w:r>
      <w:r w:rsidRPr="0091620A" w:rsidR="00C77983">
        <w:rPr>
          <w:rFonts w:ascii="Arial" w:hAnsi="Arial" w:cs="Arial"/>
          <w:i/>
          <w:iCs/>
          <w:color w:val="auto"/>
          <w:sz w:val="20"/>
          <w:szCs w:val="20"/>
        </w:rPr>
        <w:t>.)</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
      <w:tblGrid>
        <w:gridCol w:w="1862"/>
        <w:gridCol w:w="3813"/>
        <w:gridCol w:w="3416"/>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1024" w:type="pct"/>
            <w:vMerge w:val="restart"/>
            <w:tcBorders>
              <w:top w:val="single" w:sz="4" w:space="0" w:color="000000"/>
              <w:left w:val="single" w:sz="4" w:space="0" w:color="000000"/>
              <w:right w:val="single" w:sz="4" w:space="0" w:color="000000"/>
            </w:tcBorders>
            <w:tcMar>
              <w:top w:w="0" w:type="dxa"/>
              <w:left w:w="10" w:type="dxa"/>
              <w:bottom w:w="0" w:type="dxa"/>
              <w:right w:w="10" w:type="dxa"/>
            </w:tcMar>
            <w:vAlign w:val="center"/>
          </w:tcPr>
          <w:p w:rsidR="00EB4053"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Điểm</w:t>
            </w:r>
            <w:r w:rsidRPr="0091620A">
              <w:rPr>
                <w:rFonts w:ascii="Arial" w:hAnsi="Arial" w:cs="Arial"/>
                <w:b/>
                <w:bCs/>
                <w:color w:val="auto"/>
                <w:sz w:val="20"/>
                <w:szCs w:val="20"/>
              </w:rPr>
              <w:t xml:space="preserve"> góc</w:t>
            </w:r>
          </w:p>
        </w:tc>
        <w:tc>
          <w:tcPr>
            <w:tcW w:w="3976" w:type="pct"/>
            <w:gridSpan w:val="2"/>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EB4053"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Hệ tọa độ VN-2000</w:t>
            </w:r>
          </w:p>
          <w:p w:rsidR="00EB4053"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color w:val="auto"/>
                <w:sz w:val="20"/>
                <w:szCs w:val="20"/>
              </w:rPr>
              <w:t>(Kinh tuyến trục ... múi chiếu...)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1024" w:type="pct"/>
            <w:vMerge/>
            <w:tcBorders>
              <w:left w:val="single" w:sz="4" w:space="0" w:color="000000"/>
              <w:bottom w:val="single" w:sz="4" w:space="0" w:color="000000"/>
              <w:right w:val="single" w:sz="4" w:space="0" w:color="000000"/>
            </w:tcBorders>
            <w:tcMar>
              <w:top w:w="0" w:type="dxa"/>
              <w:left w:w="10" w:type="dxa"/>
              <w:bottom w:w="0" w:type="dxa"/>
              <w:right w:w="10" w:type="dxa"/>
            </w:tcMar>
            <w:vAlign w:val="center"/>
          </w:tcPr>
          <w:p w:rsidR="00EB4053" w:rsidRPr="0091620A" w:rsidP="00D524CA">
            <w:pPr>
              <w:widowControl w:val="0"/>
              <w:spacing w:before="120" w:after="0" w:line="240" w:lineRule="auto"/>
              <w:jc w:val="center"/>
              <w:rPr>
                <w:rFonts w:ascii="Arial" w:hAnsi="Arial" w:cs="Arial"/>
                <w:color w:val="auto"/>
                <w:sz w:val="20"/>
                <w:szCs w:val="20"/>
              </w:rPr>
            </w:pPr>
          </w:p>
        </w:tc>
        <w:tc>
          <w:tcPr>
            <w:tcW w:w="2097"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EB4053"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X</w:t>
            </w:r>
            <w:r w:rsidRPr="0091620A">
              <w:rPr>
                <w:rFonts w:ascii="Arial" w:hAnsi="Arial" w:cs="Arial"/>
                <w:color w:val="auto"/>
                <w:sz w:val="20"/>
                <w:szCs w:val="20"/>
              </w:rPr>
              <w:t>(m)</w:t>
            </w:r>
          </w:p>
        </w:tc>
        <w:tc>
          <w:tcPr>
            <w:tcW w:w="1879"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EB4053"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Y</w:t>
            </w:r>
            <w:r w:rsidRPr="0091620A">
              <w:rPr>
                <w:rFonts w:ascii="Arial" w:hAnsi="Arial" w:cs="Arial"/>
                <w:color w:val="auto"/>
                <w:sz w:val="20"/>
                <w:szCs w:val="20"/>
              </w:rPr>
              <w:t>(m)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5000" w:type="pct"/>
            <w:gridSpan w:val="3"/>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EB4053" w:rsidRPr="0091620A" w:rsidP="00D524CA">
            <w:pPr>
              <w:widowControl w:val="0"/>
              <w:spacing w:before="120" w:after="0" w:line="240" w:lineRule="auto"/>
              <w:rPr>
                <w:rFonts w:ascii="Arial" w:hAnsi="Arial" w:cs="Arial"/>
                <w:color w:val="auto"/>
                <w:sz w:val="20"/>
                <w:szCs w:val="20"/>
              </w:rPr>
            </w:pPr>
            <w:r w:rsidRPr="0091620A">
              <w:rPr>
                <w:rFonts w:ascii="Arial" w:hAnsi="Arial" w:cs="Arial"/>
                <w:color w:val="auto"/>
                <w:sz w:val="20"/>
                <w:szCs w:val="20"/>
              </w:rPr>
              <w:t>I. Khu vực trả lại</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1024"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1</w:t>
            </w:r>
          </w:p>
        </w:tc>
        <w:tc>
          <w:tcPr>
            <w:tcW w:w="2097"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879"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1024"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2</w:t>
            </w:r>
          </w:p>
        </w:tc>
        <w:tc>
          <w:tcPr>
            <w:tcW w:w="2097"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879"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1024"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2097"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879"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1024"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n</w:t>
            </w:r>
          </w:p>
        </w:tc>
        <w:tc>
          <w:tcPr>
            <w:tcW w:w="2097"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879"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5000" w:type="pct"/>
            <w:gridSpan w:val="3"/>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EB4053" w:rsidRPr="0091620A" w:rsidP="00D524CA">
            <w:pPr>
              <w:widowControl w:val="0"/>
              <w:spacing w:before="120" w:after="0" w:line="240" w:lineRule="auto"/>
              <w:rPr>
                <w:rFonts w:ascii="Arial" w:hAnsi="Arial" w:cs="Arial"/>
                <w:color w:val="auto"/>
                <w:sz w:val="20"/>
                <w:szCs w:val="20"/>
              </w:rPr>
            </w:pPr>
            <w:r w:rsidRPr="0091620A">
              <w:rPr>
                <w:rFonts w:ascii="Arial" w:hAnsi="Arial" w:cs="Arial"/>
                <w:color w:val="auto"/>
                <w:sz w:val="20"/>
                <w:szCs w:val="20"/>
              </w:rPr>
              <w:t>II. Khu vực tiếp tục khai thác khoáng sản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1024"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1</w:t>
            </w:r>
          </w:p>
        </w:tc>
        <w:tc>
          <w:tcPr>
            <w:tcW w:w="2097"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879"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1024"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2</w:t>
            </w:r>
          </w:p>
        </w:tc>
        <w:tc>
          <w:tcPr>
            <w:tcW w:w="2097"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879"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1024"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2097"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879"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1024"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m</w:t>
            </w:r>
          </w:p>
        </w:tc>
        <w:tc>
          <w:tcPr>
            <w:tcW w:w="2097"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879"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5000" w:type="pct"/>
            <w:gridSpan w:val="3"/>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EB4053"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Diện tích</w:t>
            </w:r>
            <w:r w:rsidRPr="0091620A">
              <w:rPr>
                <w:rFonts w:ascii="Arial" w:hAnsi="Arial" w:cs="Arial"/>
                <w:color w:val="auto"/>
                <w:sz w:val="20"/>
                <w:szCs w:val="20"/>
              </w:rPr>
              <w:t>: …………..(ha, m</w:t>
            </w:r>
            <w:r w:rsidRPr="0091620A">
              <w:rPr>
                <w:rFonts w:ascii="Arial" w:hAnsi="Arial" w:cs="Arial"/>
                <w:color w:val="auto"/>
                <w:sz w:val="20"/>
                <w:szCs w:val="20"/>
                <w:vertAlign w:val="superscript"/>
              </w:rPr>
              <w:t>2</w:t>
            </w:r>
            <w:r w:rsidRPr="0091620A">
              <w:rPr>
                <w:rFonts w:ascii="Arial" w:hAnsi="Arial" w:cs="Arial"/>
                <w:color w:val="auto"/>
                <w:sz w:val="20"/>
                <w:szCs w:val="20"/>
              </w:rPr>
              <w:t>, km</w:t>
            </w:r>
            <w:r w:rsidRPr="0091620A">
              <w:rPr>
                <w:rFonts w:ascii="Arial" w:hAnsi="Arial" w:cs="Arial"/>
                <w:color w:val="auto"/>
                <w:sz w:val="20"/>
                <w:szCs w:val="20"/>
                <w:vertAlign w:val="superscript"/>
              </w:rPr>
              <w:t>2</w:t>
            </w:r>
            <w:r w:rsidRPr="0091620A">
              <w:rPr>
                <w:rFonts w:ascii="Arial" w:hAnsi="Arial" w:cs="Arial"/>
                <w:color w:val="auto"/>
                <w:sz w:val="20"/>
                <w:szCs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5000" w:type="pct"/>
            <w:gridSpan w:val="3"/>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EB4053"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Mức sâu khai thác cao nhất </w:t>
            </w:r>
            <w:r w:rsidRPr="0091620A">
              <w:rPr>
                <w:rFonts w:ascii="Arial" w:hAnsi="Arial" w:cs="Arial"/>
                <w:color w:val="auto"/>
                <w:sz w:val="20"/>
                <w:szCs w:val="20"/>
              </w:rPr>
              <w:t>…….(m)</w:t>
            </w:r>
          </w:p>
          <w:p w:rsidR="00EB4053"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Mức sâu khai thác thấp nhất </w:t>
            </w:r>
            <w:r w:rsidRPr="0091620A">
              <w:rPr>
                <w:rFonts w:ascii="Arial" w:hAnsi="Arial" w:cs="Arial"/>
                <w:color w:val="auto"/>
                <w:sz w:val="20"/>
                <w:szCs w:val="20"/>
              </w:rPr>
              <w:t>…….(m)</w:t>
            </w:r>
          </w:p>
        </w:tc>
      </w:tr>
    </w:tbl>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bookmarkStart w:id="425" w:name="chuong_pl_24"/>
      <w:r w:rsidRPr="0091620A" w:rsidR="003556B9">
        <w:rPr>
          <w:rFonts w:ascii="Arial" w:hAnsi="Arial" w:cs="Arial"/>
          <w:b/>
          <w:bCs/>
          <w:color w:val="auto"/>
          <w:sz w:val="20"/>
          <w:szCs w:val="20"/>
        </w:rPr>
        <w:t>Mẫu</w:t>
      </w:r>
      <w:r w:rsidRPr="0091620A" w:rsidR="00402ABF">
        <w:rPr>
          <w:rFonts w:ascii="Arial" w:hAnsi="Arial" w:cs="Arial"/>
          <w:b/>
          <w:bCs/>
          <w:color w:val="auto"/>
          <w:sz w:val="20"/>
          <w:szCs w:val="20"/>
        </w:rPr>
        <w:t xml:space="preserve"> số 27: </w:t>
      </w:r>
      <w:r w:rsidRPr="0091620A" w:rsidR="0042348F">
        <w:rPr>
          <w:rFonts w:ascii="Arial" w:hAnsi="Arial" w:cs="Arial"/>
          <w:b/>
          <w:bCs/>
          <w:color w:val="auto"/>
          <w:sz w:val="20"/>
          <w:szCs w:val="20"/>
        </w:rPr>
        <w:t>Quyết định</w:t>
      </w:r>
      <w:r w:rsidRPr="0091620A" w:rsidR="00402ABF">
        <w:rPr>
          <w:rFonts w:ascii="Arial" w:hAnsi="Arial" w:cs="Arial"/>
          <w:b/>
          <w:bCs/>
          <w:color w:val="auto"/>
          <w:sz w:val="20"/>
          <w:szCs w:val="20"/>
        </w:rPr>
        <w:t xml:space="preserve"> </w:t>
      </w:r>
      <w:r w:rsidRPr="0091620A" w:rsidR="00231B5F">
        <w:rPr>
          <w:rFonts w:ascii="Arial" w:hAnsi="Arial" w:cs="Arial"/>
          <w:b/>
          <w:bCs/>
          <w:color w:val="auto"/>
          <w:sz w:val="20"/>
          <w:szCs w:val="20"/>
        </w:rPr>
        <w:t>điều</w:t>
      </w:r>
      <w:r w:rsidRPr="0091620A" w:rsidR="00402ABF">
        <w:rPr>
          <w:rFonts w:ascii="Arial" w:hAnsi="Arial" w:cs="Arial"/>
          <w:b/>
          <w:bCs/>
          <w:color w:val="auto"/>
          <w:sz w:val="20"/>
          <w:szCs w:val="20"/>
        </w:rPr>
        <w:t xml:space="preserve"> chỉnh nội dung giấy phép khai thác khoáng sản nhóm IV để trả lại một </w:t>
      </w:r>
      <w:r w:rsidRPr="0091620A" w:rsidR="00231B5F">
        <w:rPr>
          <w:rFonts w:ascii="Arial" w:hAnsi="Arial" w:cs="Arial"/>
          <w:b/>
          <w:bCs/>
          <w:color w:val="auto"/>
          <w:sz w:val="20"/>
          <w:szCs w:val="20"/>
        </w:rPr>
        <w:t>phần</w:t>
      </w:r>
      <w:r w:rsidRPr="0091620A" w:rsidR="00402ABF">
        <w:rPr>
          <w:rFonts w:ascii="Arial" w:hAnsi="Arial" w:cs="Arial"/>
          <w:b/>
          <w:bCs/>
          <w:color w:val="auto"/>
          <w:sz w:val="20"/>
          <w:szCs w:val="20"/>
        </w:rPr>
        <w:t xml:space="preserve"> diện tích khu vực khai thác khoáng sản</w:t>
      </w:r>
      <w:bookmarkEnd w:id="425"/>
    </w:p>
    <w:tbl>
      <w:tblPr>
        <w:tblStyle w:val="TableNormal"/>
        <w:tblW w:w="5000" w:type="pct"/>
        <w:tblCellMar>
          <w:left w:w="0" w:type="dxa"/>
          <w:right w:w="0" w:type="dxa"/>
        </w:tblCellMar>
        <w:tblLook w:val="01E0"/>
      </w:tblPr>
      <w:tblGrid>
        <w:gridCol w:w="4129"/>
        <w:gridCol w:w="4942"/>
      </w:tblGrid>
      <w:tr>
        <w:tblPrEx>
          <w:tblW w:w="5000" w:type="pct"/>
          <w:tblCellMar>
            <w:left w:w="0" w:type="dxa"/>
            <w:right w:w="0" w:type="dxa"/>
          </w:tblCellMar>
          <w:tblLook w:val="01E0"/>
        </w:tblPrEx>
        <w:tc>
          <w:tcPr>
            <w:tcW w:w="2276" w:type="pct"/>
            <w:shd w:val="clear" w:color="auto" w:fill="auto"/>
          </w:tcPr>
          <w:p w:rsidR="00EB4053"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UBND TỈNH (THÀNH PHỐ) .........</w:t>
            </w:r>
            <w:r w:rsidRPr="0091620A">
              <w:rPr>
                <w:rFonts w:ascii="Arial" w:hAnsi="Arial" w:cs="Arial"/>
                <w:color w:val="auto"/>
                <w:sz w:val="20"/>
                <w:szCs w:val="20"/>
              </w:rPr>
              <w:br/>
            </w:r>
            <w:r w:rsidRPr="0091620A">
              <w:rPr>
                <w:rFonts w:ascii="Arial" w:hAnsi="Arial" w:cs="Arial"/>
                <w:b/>
                <w:color w:val="auto"/>
                <w:sz w:val="20"/>
                <w:szCs w:val="20"/>
              </w:rPr>
              <w:t>--------</w:t>
            </w:r>
          </w:p>
        </w:tc>
        <w:tc>
          <w:tcPr>
            <w:tcW w:w="2724" w:type="pct"/>
            <w:shd w:val="clear" w:color="auto" w:fill="auto"/>
          </w:tcPr>
          <w:p w:rsidR="00EB4053"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CỘNG HÒA XÃ HỘI CHỦ NGHĨA VIỆT NAM</w:t>
              <w:br/>
              <w:t xml:space="preserve">Độc lập - Tự do - Hạnh phúc </w:t>
              <w:br/>
              <w:t>---------------</w:t>
            </w:r>
          </w:p>
        </w:tc>
      </w:tr>
      <w:tr>
        <w:tblPrEx>
          <w:tblW w:w="5000" w:type="pct"/>
          <w:tblCellMar>
            <w:left w:w="0" w:type="dxa"/>
            <w:right w:w="0" w:type="dxa"/>
          </w:tblCellMar>
          <w:tblLook w:val="01E0"/>
        </w:tblPrEx>
        <w:tc>
          <w:tcPr>
            <w:tcW w:w="2276" w:type="pct"/>
            <w:shd w:val="clear" w:color="auto" w:fill="auto"/>
            <w:vAlign w:val="center"/>
          </w:tcPr>
          <w:p w:rsidR="00EB4053" w:rsidRPr="0091620A" w:rsidP="00D524CA">
            <w:pPr>
              <w:spacing w:before="120" w:after="0" w:line="240" w:lineRule="auto"/>
              <w:jc w:val="center"/>
              <w:rPr>
                <w:rFonts w:ascii="Arial" w:hAnsi="Arial" w:cs="Arial"/>
                <w:b/>
                <w:bCs/>
                <w:color w:val="auto"/>
                <w:sz w:val="20"/>
                <w:szCs w:val="20"/>
              </w:rPr>
            </w:pPr>
            <w:r w:rsidRPr="0091620A">
              <w:rPr>
                <w:rFonts w:ascii="Arial" w:hAnsi="Arial" w:cs="Arial"/>
                <w:color w:val="auto"/>
                <w:sz w:val="20"/>
                <w:szCs w:val="20"/>
              </w:rPr>
              <w:t>Số: ..........</w:t>
            </w:r>
            <w:r w:rsidRPr="0091620A" w:rsidR="0042348F">
              <w:rPr>
                <w:rFonts w:ascii="Arial" w:hAnsi="Arial" w:cs="Arial"/>
                <w:color w:val="auto"/>
                <w:sz w:val="20"/>
                <w:szCs w:val="20"/>
              </w:rPr>
              <w:t>/</w:t>
            </w:r>
            <w:r w:rsidRPr="0091620A">
              <w:rPr>
                <w:rFonts w:ascii="Arial" w:hAnsi="Arial" w:cs="Arial"/>
                <w:color w:val="auto"/>
                <w:sz w:val="20"/>
                <w:szCs w:val="20"/>
              </w:rPr>
              <w:t>GP-UBND</w:t>
            </w:r>
          </w:p>
        </w:tc>
        <w:tc>
          <w:tcPr>
            <w:tcW w:w="2724" w:type="pct"/>
            <w:shd w:val="clear" w:color="auto" w:fill="auto"/>
            <w:vAlign w:val="center"/>
          </w:tcPr>
          <w:p w:rsidR="00EB4053" w:rsidRPr="0091620A" w:rsidP="00D524CA">
            <w:pPr>
              <w:spacing w:before="120" w:after="0" w:line="240" w:lineRule="auto"/>
              <w:jc w:val="right"/>
              <w:rPr>
                <w:rFonts w:ascii="Arial" w:hAnsi="Arial" w:cs="Arial"/>
                <w:b/>
                <w:bCs/>
                <w:color w:val="auto"/>
                <w:sz w:val="20"/>
                <w:szCs w:val="20"/>
              </w:rPr>
            </w:pPr>
            <w:r w:rsidRPr="0091620A">
              <w:rPr>
                <w:rFonts w:ascii="Arial" w:hAnsi="Arial" w:cs="Arial"/>
                <w:i/>
                <w:iCs/>
                <w:color w:val="auto"/>
                <w:sz w:val="20"/>
                <w:szCs w:val="20"/>
              </w:rPr>
              <w:t>Địa danh.........., ngày... tháng... năm....</w:t>
            </w:r>
          </w:p>
        </w:tc>
      </w:tr>
    </w:tbl>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42348F">
        <w:rPr>
          <w:rFonts w:ascii="Arial" w:hAnsi="Arial" w:cs="Arial"/>
          <w:b/>
          <w:bCs/>
          <w:color w:val="auto"/>
          <w:sz w:val="20"/>
          <w:szCs w:val="20"/>
        </w:rPr>
        <w:t>QUYẾT ĐỊNH</w:t>
      </w: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 xml:space="preserve">Về việc </w:t>
      </w: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chỉnh nội dung giấy phép khai thác khoáng sản</w:t>
      </w: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CHỦ TỊCH ỦY BAN NHÂN DÂN TỈNH (THÀNH PHỐ)</w:t>
      </w:r>
      <w:r w:rsidRPr="0091620A" w:rsidR="00045FD3">
        <w:rPr>
          <w:rFonts w:ascii="Arial" w:hAnsi="Arial" w:cs="Arial"/>
          <w:b/>
          <w:b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bookmarkStart w:id="426" w:name="tvpllink_dlpntvbrtg_32"/>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Địa chất và khoáng sản</w:t>
      </w:r>
      <w:bookmarkEnd w:id="426"/>
      <w:r w:rsidRPr="0091620A" w:rsidR="00C77983">
        <w:rPr>
          <w:rFonts w:ascii="Arial" w:hAnsi="Arial" w:cs="Arial"/>
          <w:i/>
          <w:iCs/>
          <w:color w:val="auto"/>
          <w:sz w:val="20"/>
          <w:szCs w:val="20"/>
        </w:rPr>
        <w:t xml:space="preserve"> ngày 29 tháng 11 năm 2024, được sửa đổi, bổ sung theo </w:t>
      </w:r>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số </w:t>
      </w:r>
      <w:bookmarkStart w:id="427" w:name="tvpllink_nucvepaket_16"/>
      <w:r w:rsidRPr="0091620A" w:rsidR="00C77983">
        <w:rPr>
          <w:rFonts w:ascii="Arial" w:hAnsi="Arial" w:cs="Arial"/>
          <w:i/>
          <w:iCs/>
          <w:color w:val="auto"/>
          <w:sz w:val="20"/>
          <w:szCs w:val="20"/>
        </w:rPr>
        <w:t>147</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QH15</w:t>
      </w:r>
      <w:bookmarkEnd w:id="427"/>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bookmarkStart w:id="428" w:name="tvpllink_ybxjodnhtg_7"/>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Tổ chức chính quyền địa phương</w:t>
      </w:r>
      <w:bookmarkEnd w:id="428"/>
      <w:r w:rsidRPr="0091620A" w:rsidR="00C77983">
        <w:rPr>
          <w:rFonts w:ascii="Arial" w:hAnsi="Arial" w:cs="Arial"/>
          <w:i/>
          <w:iCs/>
          <w:color w:val="auto"/>
          <w:sz w:val="20"/>
          <w:szCs w:val="20"/>
        </w:rPr>
        <w:t xml:space="preserve"> ngày 16 tháng 6 năm 2025;</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Nghị định</w:t>
      </w:r>
      <w:r w:rsidRPr="0091620A" w:rsidR="00C77983">
        <w:rPr>
          <w:rFonts w:ascii="Arial" w:hAnsi="Arial" w:cs="Arial"/>
          <w:i/>
          <w:iCs/>
          <w:color w:val="auto"/>
          <w:sz w:val="20"/>
          <w:szCs w:val="20"/>
        </w:rPr>
        <w:t xml:space="preserve"> số </w:t>
      </w:r>
      <w:bookmarkStart w:id="429" w:name="tvpllink_fyrmoauwhp_18"/>
      <w:r w:rsidRPr="0091620A" w:rsidR="00C77983">
        <w:rPr>
          <w:rFonts w:ascii="Arial" w:hAnsi="Arial" w:cs="Arial"/>
          <w:i/>
          <w:iCs/>
          <w:color w:val="auto"/>
          <w:sz w:val="20"/>
          <w:szCs w:val="20"/>
        </w:rPr>
        <w:t>193</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NĐ-CP</w:t>
      </w:r>
      <w:bookmarkEnd w:id="429"/>
      <w:r w:rsidRPr="0091620A" w:rsidR="00C77983">
        <w:rPr>
          <w:rFonts w:ascii="Arial" w:hAnsi="Arial" w:cs="Arial"/>
          <w:i/>
          <w:iCs/>
          <w:color w:val="auto"/>
          <w:sz w:val="20"/>
          <w:szCs w:val="20"/>
        </w:rPr>
        <w:t xml:space="preserve"> ngày 02 tháng 7 năm 2025 của Chính phủ quy định chi tiết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và biện pháp thi hành </w:t>
      </w:r>
      <w:bookmarkStart w:id="430" w:name="tvpllink_dlpntvbrtg_33"/>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Địa chất và khoáng sản</w:t>
      </w:r>
      <w:bookmarkEnd w:id="430"/>
      <w:r w:rsidRPr="0091620A" w:rsidR="00C77983">
        <w:rPr>
          <w:rFonts w:ascii="Arial" w:hAnsi="Arial" w:cs="Arial"/>
          <w:i/>
          <w:iCs/>
          <w:color w:val="auto"/>
          <w:sz w:val="20"/>
          <w:szCs w:val="20"/>
        </w:rPr>
        <w:t xml:space="preserve">, được sửa đổi, bổ sung theo </w:t>
      </w:r>
      <w:r w:rsidRPr="0091620A" w:rsidR="0042348F">
        <w:rPr>
          <w:rFonts w:ascii="Arial" w:hAnsi="Arial" w:cs="Arial"/>
          <w:i/>
          <w:iCs/>
          <w:color w:val="auto"/>
          <w:sz w:val="20"/>
          <w:szCs w:val="20"/>
        </w:rPr>
        <w:t>Nghị định</w:t>
      </w:r>
      <w:r w:rsidRPr="0091620A" w:rsidR="00C77983">
        <w:rPr>
          <w:rFonts w:ascii="Arial" w:hAnsi="Arial" w:cs="Arial"/>
          <w:i/>
          <w:iCs/>
          <w:color w:val="auto"/>
          <w:sz w:val="20"/>
          <w:szCs w:val="20"/>
        </w:rPr>
        <w:t xml:space="preserve"> số </w:t>
      </w:r>
      <w:bookmarkStart w:id="431" w:name="tvpllink_hexxeejfpq_12"/>
      <w:r w:rsidRPr="0091620A" w:rsidR="00C77983">
        <w:rPr>
          <w:rFonts w:ascii="Arial" w:hAnsi="Arial" w:cs="Arial"/>
          <w:i/>
          <w:iCs/>
          <w:color w:val="auto"/>
          <w:sz w:val="20"/>
          <w:szCs w:val="20"/>
        </w:rPr>
        <w:t>21</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NĐ-CP</w:t>
      </w:r>
      <w:bookmarkEnd w:id="431"/>
      <w:r w:rsidRPr="0091620A" w:rsidR="00C77983">
        <w:rPr>
          <w:rFonts w:ascii="Arial" w:hAnsi="Arial" w:cs="Arial"/>
          <w:i/>
          <w:iCs/>
          <w:color w:val="auto"/>
          <w:sz w:val="20"/>
          <w:szCs w:val="20"/>
        </w:rPr>
        <w:t xml:space="preserve"> ngày 16 tháng 01 năm 2026 của Chính phủ;</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Thông tư</w:t>
      </w:r>
      <w:r w:rsidRPr="0091620A" w:rsidR="00C77983">
        <w:rPr>
          <w:rFonts w:ascii="Arial" w:hAnsi="Arial" w:cs="Arial"/>
          <w:i/>
          <w:iCs/>
          <w:color w:val="auto"/>
          <w:sz w:val="20"/>
          <w:szCs w:val="20"/>
        </w:rPr>
        <w:t xml:space="preserve"> số </w:t>
      </w:r>
      <w:bookmarkStart w:id="432" w:name="tvpllink_rcoznsykfu_19"/>
      <w:r w:rsidRPr="0091620A" w:rsidR="00C77983">
        <w:rPr>
          <w:rFonts w:ascii="Arial" w:hAnsi="Arial" w:cs="Arial"/>
          <w:i/>
          <w:iCs/>
          <w:color w:val="auto"/>
          <w:sz w:val="20"/>
          <w:szCs w:val="20"/>
        </w:rPr>
        <w:t>36</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TT-BNNMT</w:t>
      </w:r>
      <w:bookmarkEnd w:id="432"/>
      <w:r w:rsidRPr="0091620A" w:rsidR="00C77983">
        <w:rPr>
          <w:rFonts w:ascii="Arial" w:hAnsi="Arial" w:cs="Arial"/>
          <w:i/>
          <w:iCs/>
          <w:color w:val="auto"/>
          <w:sz w:val="20"/>
          <w:szCs w:val="20"/>
        </w:rPr>
        <w:t xml:space="preserve"> ngày 02 tháng 7 năm 2025 của Bộ trưởng Bộ Nông nghiệp và Môi trường quy định về khai thác khoáng sản, khai thác tận thu khoáng sản và thu hồi khoáng sản; </w:t>
      </w:r>
      <w:r w:rsidRPr="0091620A" w:rsidR="0042348F">
        <w:rPr>
          <w:rFonts w:ascii="Arial" w:hAnsi="Arial" w:cs="Arial"/>
          <w:i/>
          <w:iCs/>
          <w:color w:val="auto"/>
          <w:sz w:val="20"/>
          <w:szCs w:val="20"/>
        </w:rPr>
        <w:t>Thông tư</w:t>
      </w:r>
      <w:r w:rsidRPr="0091620A" w:rsidR="00C77983">
        <w:rPr>
          <w:rFonts w:ascii="Arial" w:hAnsi="Arial" w:cs="Arial"/>
          <w:i/>
          <w:iCs/>
          <w:color w:val="auto"/>
          <w:sz w:val="20"/>
          <w:szCs w:val="20"/>
        </w:rPr>
        <w:t xml:space="preserve"> số ....</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TT-BNNMT ngày ...... tháng ...... năm .....</w:t>
      </w:r>
      <w:r w:rsidRPr="0091620A" w:rsidR="0030752E">
        <w:rPr>
          <w:rFonts w:ascii="Arial" w:hAnsi="Arial" w:cs="Arial"/>
          <w:i/>
          <w:iCs/>
          <w:color w:val="auto"/>
          <w:sz w:val="20"/>
          <w:szCs w:val="20"/>
        </w:rPr>
        <w:t xml:space="preserve">... </w:t>
      </w:r>
      <w:r w:rsidRPr="0091620A" w:rsidR="00C77983">
        <w:rPr>
          <w:rFonts w:ascii="Arial" w:hAnsi="Arial" w:cs="Arial"/>
          <w:i/>
          <w:iCs/>
          <w:color w:val="auto"/>
          <w:sz w:val="20"/>
          <w:szCs w:val="20"/>
        </w:rPr>
        <w:t>của Bộ trưởng Bộ Nông nghiệp và Môi trường</w:t>
      </w: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 xml:space="preserve">sửa đổi, bổ sung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của một số </w:t>
      </w:r>
      <w:r w:rsidRPr="0091620A" w:rsidR="0042348F">
        <w:rPr>
          <w:rFonts w:ascii="Arial" w:hAnsi="Arial" w:cs="Arial"/>
          <w:i/>
          <w:iCs/>
          <w:color w:val="auto"/>
          <w:sz w:val="20"/>
          <w:szCs w:val="20"/>
        </w:rPr>
        <w:t>thông tư</w:t>
      </w:r>
      <w:r w:rsidRPr="0091620A" w:rsidR="00C77983">
        <w:rPr>
          <w:rFonts w:ascii="Arial" w:hAnsi="Arial" w:cs="Arial"/>
          <w:i/>
          <w:iCs/>
          <w:color w:val="auto"/>
          <w:sz w:val="20"/>
          <w:szCs w:val="20"/>
        </w:rPr>
        <w:t xml:space="preserve"> thuộc lĩnh vực địa chất và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Căn cứ Giấy phép khai thác khoáng sản số ...... ngày ...... tháng ...... năm ........</w:t>
      </w: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của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Xét hồ sơ đề nghị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chỉnh nội dung khai thác khoáng sản ngày </w:t>
      </w: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tháng ...... năm ........ của ……….. (tên tổ chức, cá nhân) …………;</w:t>
      </w:r>
    </w:p>
    <w:p w:rsidR="00A77B3E" w:rsidRPr="0091620A" w:rsidP="00D524CA">
      <w:pPr>
        <w:spacing w:before="120" w:after="0" w:line="240" w:lineRule="auto"/>
        <w:rPr>
          <w:rFonts w:ascii="Arial" w:hAnsi="Arial" w:cs="Arial"/>
          <w:i/>
          <w:iCs/>
          <w:color w:val="auto"/>
          <w:sz w:val="20"/>
          <w:szCs w:val="20"/>
        </w:rPr>
      </w:pPr>
      <w:r w:rsidRPr="0091620A" w:rsidR="00C77983">
        <w:rPr>
          <w:rFonts w:ascii="Arial" w:hAnsi="Arial" w:cs="Arial"/>
          <w:i/>
          <w:iCs/>
          <w:color w:val="auto"/>
          <w:sz w:val="20"/>
          <w:szCs w:val="20"/>
        </w:rPr>
        <w:t>Theo đề nghị của Giám đốc Sở Nông nghiệp và Môi trường.</w:t>
      </w:r>
    </w:p>
    <w:p w:rsidR="00A77B3E" w:rsidRPr="0091620A" w:rsidP="00D524CA">
      <w:pPr>
        <w:spacing w:before="120" w:after="0" w:line="240" w:lineRule="auto"/>
        <w:jc w:val="center"/>
        <w:rPr>
          <w:rFonts w:ascii="Arial" w:hAnsi="Arial" w:cs="Arial"/>
          <w:b/>
          <w:bCs/>
          <w:color w:val="auto"/>
          <w:sz w:val="20"/>
          <w:szCs w:val="20"/>
        </w:rPr>
      </w:pPr>
      <w:r w:rsidRPr="0091620A" w:rsidR="0042348F">
        <w:rPr>
          <w:rFonts w:ascii="Arial" w:hAnsi="Arial" w:cs="Arial"/>
          <w:b/>
          <w:bCs/>
          <w:color w:val="auto"/>
          <w:sz w:val="20"/>
          <w:szCs w:val="20"/>
        </w:rPr>
        <w:t>QUYẾT ĐỊNH</w:t>
      </w:r>
      <w:r w:rsidRPr="0091620A" w:rsidR="00C77983">
        <w:rPr>
          <w:rFonts w:ascii="Arial" w:hAnsi="Arial" w:cs="Arial"/>
          <w:b/>
          <w:b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1.</w:t>
      </w:r>
      <w:r w:rsidRPr="0091620A" w:rsidR="00C77983">
        <w:rPr>
          <w:rFonts w:ascii="Arial" w:hAnsi="Arial" w:cs="Arial"/>
          <w:color w:val="auto"/>
          <w:sz w:val="20"/>
          <w:szCs w:val="20"/>
        </w:rPr>
        <w:t xml:space="preserve">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 …… </w:t>
      </w:r>
      <w:r w:rsidRPr="0091620A" w:rsidR="00C77983">
        <w:rPr>
          <w:rFonts w:ascii="Arial" w:hAnsi="Arial" w:cs="Arial"/>
          <w:i/>
          <w:iCs/>
          <w:color w:val="auto"/>
          <w:sz w:val="20"/>
          <w:szCs w:val="20"/>
        </w:rPr>
        <w:t xml:space="preserve">(nội dung,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w:t>
      </w:r>
      <w:r w:rsidRPr="0091620A" w:rsidR="00231B5F">
        <w:rPr>
          <w:rFonts w:ascii="Arial" w:hAnsi="Arial" w:cs="Arial"/>
          <w:i/>
          <w:iCs/>
          <w:color w:val="auto"/>
          <w:sz w:val="20"/>
          <w:szCs w:val="20"/>
        </w:rPr>
        <w:t>khoản</w:t>
      </w:r>
      <w:r w:rsidRPr="0091620A" w:rsidR="00C77983">
        <w:rPr>
          <w:rFonts w:ascii="Arial" w:hAnsi="Arial" w:cs="Arial"/>
          <w:i/>
          <w:iCs/>
          <w:color w:val="auto"/>
          <w:sz w:val="20"/>
          <w:szCs w:val="20"/>
        </w:rPr>
        <w:t>,……..</w:t>
      </w:r>
      <w:r w:rsidRPr="0091620A" w:rsidR="00C77983">
        <w:rPr>
          <w:rFonts w:ascii="Arial" w:hAnsi="Arial" w:cs="Arial"/>
          <w:color w:val="auto"/>
          <w:sz w:val="20"/>
          <w:szCs w:val="20"/>
        </w:rPr>
        <w:t>)……. quy định trong Giấy phép khai thác khoáng sản số ...... ngày ...... tháng ...... năm ........ của ……</w:t>
      </w:r>
      <w:r w:rsidRPr="0091620A" w:rsidR="00C77983">
        <w:rPr>
          <w:rFonts w:ascii="Arial" w:hAnsi="Arial" w:cs="Arial"/>
          <w:i/>
          <w:iCs/>
          <w:color w:val="auto"/>
          <w:sz w:val="20"/>
          <w:szCs w:val="20"/>
        </w:rPr>
        <w:t xml:space="preserve"> (Tên cơ quan cấp giấy phép)….. </w:t>
      </w:r>
      <w:r w:rsidRPr="0091620A" w:rsidR="00C77983">
        <w:rPr>
          <w:rFonts w:ascii="Arial" w:hAnsi="Arial" w:cs="Arial"/>
          <w:color w:val="auto"/>
          <w:sz w:val="20"/>
          <w:szCs w:val="20"/>
        </w:rPr>
        <w:t>cấp cho ……….</w:t>
      </w:r>
      <w:r w:rsidRPr="0091620A" w:rsidR="00C77983">
        <w:rPr>
          <w:rFonts w:ascii="Arial" w:hAnsi="Arial" w:cs="Arial"/>
          <w:i/>
          <w:iCs/>
          <w:color w:val="auto"/>
          <w:sz w:val="20"/>
          <w:szCs w:val="20"/>
        </w:rPr>
        <w:t xml:space="preserve">(tên tổ chức, cá nhân)……… </w:t>
      </w:r>
      <w:r w:rsidRPr="0091620A" w:rsidR="00C77983">
        <w:rPr>
          <w:rFonts w:ascii="Arial" w:hAnsi="Arial" w:cs="Arial"/>
          <w:color w:val="auto"/>
          <w:sz w:val="20"/>
          <w:szCs w:val="20"/>
        </w:rPr>
        <w:t>khai thác ……..</w:t>
      </w:r>
      <w:r w:rsidRPr="0091620A" w:rsidR="00C77983">
        <w:rPr>
          <w:rFonts w:ascii="Arial" w:hAnsi="Arial" w:cs="Arial"/>
          <w:i/>
          <w:iCs/>
          <w:color w:val="auto"/>
          <w:sz w:val="20"/>
          <w:szCs w:val="20"/>
        </w:rPr>
        <w:t xml:space="preserve">(tên khoáng sản)……. </w:t>
      </w:r>
      <w:r w:rsidRPr="0091620A" w:rsidR="00C77983">
        <w:rPr>
          <w:rFonts w:ascii="Arial" w:hAnsi="Arial" w:cs="Arial"/>
          <w:color w:val="auto"/>
          <w:sz w:val="20"/>
          <w:szCs w:val="20"/>
        </w:rPr>
        <w:t>tại khu vực (mỏ)</w:t>
      </w:r>
      <w:r w:rsidRPr="0091620A" w:rsidR="0030752E">
        <w:rPr>
          <w:rFonts w:ascii="Arial" w:hAnsi="Arial" w:cs="Arial"/>
          <w:color w:val="auto"/>
          <w:sz w:val="20"/>
          <w:szCs w:val="20"/>
        </w:rPr>
        <w:t xml:space="preserve"> …</w:t>
      </w:r>
      <w:r w:rsidRPr="0091620A" w:rsidR="00C77983">
        <w:rPr>
          <w:rFonts w:ascii="Arial" w:hAnsi="Arial" w:cs="Arial"/>
          <w:color w:val="auto"/>
          <w:sz w:val="20"/>
          <w:szCs w:val="20"/>
        </w:rPr>
        <w:t>…….. thuộc ………</w:t>
      </w:r>
      <w:r w:rsidRPr="0091620A" w:rsidR="00C77983">
        <w:rPr>
          <w:rFonts w:ascii="Arial" w:hAnsi="Arial" w:cs="Arial"/>
          <w:i/>
          <w:iCs/>
          <w:color w:val="auto"/>
          <w:sz w:val="20"/>
          <w:szCs w:val="20"/>
        </w:rPr>
        <w:t>(tên cấp</w:t>
      </w: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 xml:space="preserve">xã)……., ……(tên cấp tỉnh)……… </w:t>
      </w:r>
      <w:r w:rsidRPr="0091620A" w:rsidR="00C77983">
        <w:rPr>
          <w:rFonts w:ascii="Arial" w:hAnsi="Arial" w:cs="Arial"/>
          <w:color w:val="auto"/>
          <w:sz w:val="20"/>
          <w:szCs w:val="20"/>
        </w:rPr>
        <w:t>như sau:</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1. ……….</w:t>
      </w:r>
      <w:r w:rsidRPr="0091620A" w:rsidR="00C77983">
        <w:rPr>
          <w:rFonts w:ascii="Arial" w:hAnsi="Arial" w:cs="Arial"/>
          <w:i/>
          <w:iCs/>
          <w:color w:val="auto"/>
          <w:sz w:val="20"/>
          <w:szCs w:val="20"/>
        </w:rPr>
        <w:t>(nội dung theo giấy phép khai thác khoáng sản đã cấp)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2. ………..</w:t>
      </w:r>
      <w:r w:rsidRPr="0091620A" w:rsidR="00C77983">
        <w:rPr>
          <w:rFonts w:ascii="Arial" w:hAnsi="Arial" w:cs="Arial"/>
          <w:i/>
          <w:iCs/>
          <w:color w:val="auto"/>
          <w:sz w:val="20"/>
          <w:szCs w:val="20"/>
        </w:rPr>
        <w:t>(nội dung</w:t>
      </w:r>
      <w:r w:rsidRPr="0091620A" w:rsidR="00C77983">
        <w:rPr>
          <w:rFonts w:ascii="Arial" w:hAnsi="Arial" w:cs="Arial"/>
          <w:i/>
          <w:iCs/>
          <w:color w:val="auto"/>
          <w:sz w:val="20"/>
          <w:szCs w:val="20"/>
        </w:rPr>
        <w:t xml:space="preserve">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chỉnh)</w:t>
      </w:r>
      <w:r w:rsidRPr="0091620A" w:rsidR="00C77983">
        <w:rPr>
          <w:rFonts w:ascii="Arial" w:hAnsi="Arial" w:cs="Arial"/>
          <w:i/>
          <w:iCs/>
          <w:color w:val="auto"/>
          <w:sz w:val="20"/>
          <w:szCs w:val="20"/>
          <w:vertAlign w:val="superscript"/>
        </w:rPr>
        <w:t>77</w:t>
      </w:r>
      <w:r w:rsidRPr="0091620A" w:rsidR="00C77983">
        <w:rPr>
          <w:rFonts w:ascii="Arial" w:hAnsi="Arial" w:cs="Arial"/>
          <w:i/>
          <w:iCs/>
          <w:color w:val="auto"/>
          <w:sz w:val="20"/>
          <w:szCs w:val="20"/>
        </w:rPr>
        <w:t xml:space="preserve">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3.</w:t>
      </w:r>
      <w:r w:rsidRPr="0091620A" w:rsidR="00C77983">
        <w:rPr>
          <w:rFonts w:ascii="Arial" w:hAnsi="Arial" w:cs="Arial"/>
          <w:color w:val="auto"/>
          <w:sz w:val="20"/>
          <w:szCs w:val="20"/>
        </w:rPr>
        <w:t xml:space="preserve"> Không gian khu vực trả lại và khu vực tiếp tục khai thác</w:t>
      </w:r>
      <w:r w:rsidRPr="0091620A" w:rsidR="00C77983">
        <w:rPr>
          <w:rFonts w:ascii="Arial" w:hAnsi="Arial" w:cs="Arial"/>
          <w:color w:val="auto"/>
          <w:sz w:val="20"/>
          <w:szCs w:val="20"/>
          <w:vertAlign w:val="superscript"/>
        </w:rPr>
        <w:t>78</w:t>
      </w:r>
      <w:r w:rsidRPr="0091620A" w:rsidR="00C77983">
        <w:rPr>
          <w:rFonts w:ascii="Arial" w:hAnsi="Arial" w:cs="Arial"/>
          <w:color w:val="auto"/>
          <w:sz w:val="20"/>
          <w:szCs w:val="20"/>
        </w:rPr>
        <w:t xml:space="preserve">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a) Diện tích khu vực khai thác khoáng sản được phép trả lại: </w:t>
      </w:r>
      <w:r w:rsidRPr="0091620A" w:rsidR="00045FD3">
        <w:rPr>
          <w:rFonts w:ascii="Arial" w:hAnsi="Arial" w:cs="Arial"/>
          <w:color w:val="auto"/>
          <w:sz w:val="20"/>
          <w:szCs w:val="20"/>
        </w:rPr>
        <w:t>……</w:t>
      </w:r>
      <w:r w:rsidRPr="0091620A" w:rsidR="00C77983">
        <w:rPr>
          <w:rFonts w:ascii="Arial" w:hAnsi="Arial" w:cs="Arial"/>
          <w:color w:val="auto"/>
          <w:sz w:val="20"/>
          <w:szCs w:val="20"/>
        </w:rPr>
        <w:t>(ha, 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 km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b) Diện tích khu vực tiếp tục khai thác khoáng sản: </w:t>
      </w:r>
      <w:r w:rsidRPr="0091620A" w:rsidR="00045FD3">
        <w:rPr>
          <w:rFonts w:ascii="Arial" w:hAnsi="Arial" w:cs="Arial"/>
          <w:color w:val="auto"/>
          <w:sz w:val="20"/>
          <w:szCs w:val="20"/>
        </w:rPr>
        <w:t>……</w:t>
      </w:r>
      <w:r w:rsidRPr="0091620A" w:rsidR="00C77983">
        <w:rPr>
          <w:rFonts w:ascii="Arial" w:hAnsi="Arial" w:cs="Arial"/>
          <w:color w:val="auto"/>
          <w:sz w:val="20"/>
          <w:szCs w:val="20"/>
        </w:rPr>
        <w:t>(ha, 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 km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c) Mức sâu khai thác tại khu vực tiếp tục khai thác: Từ ….(m) đến ……(m).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Diện tích khu vực trả lại và không gian khu vực tiếp tục khai thác được thể hiện chi tiết theo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 và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II</w:t>
      </w:r>
      <w:r w:rsidRPr="0091620A" w:rsidR="00C77983">
        <w:rPr>
          <w:rFonts w:ascii="Arial" w:hAnsi="Arial" w:cs="Arial"/>
          <w:color w:val="auto"/>
          <w:sz w:val="20"/>
          <w:szCs w:val="20"/>
          <w:vertAlign w:val="superscript"/>
        </w:rPr>
        <w:t>79</w:t>
      </w:r>
      <w:r w:rsidRPr="0091620A" w:rsidR="00C77983">
        <w:rPr>
          <w:rFonts w:ascii="Arial" w:hAnsi="Arial" w:cs="Arial"/>
          <w:color w:val="auto"/>
          <w:sz w:val="20"/>
          <w:szCs w:val="20"/>
        </w:rPr>
        <w:t xml:space="preserve"> kèm theo giấy phép này.</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2</w:t>
      </w:r>
      <w:r w:rsidRPr="0091620A" w:rsidR="00C77983">
        <w:rPr>
          <w:rFonts w:ascii="Arial" w:hAnsi="Arial" w:cs="Arial"/>
          <w:b/>
          <w:bCs/>
          <w:color w:val="auto"/>
          <w:sz w:val="20"/>
          <w:szCs w:val="20"/>
          <w:vertAlign w:val="superscript"/>
        </w:rPr>
        <w:t>80</w:t>
      </w:r>
      <w:r w:rsidRPr="0091620A" w:rsidR="00C77983">
        <w:rPr>
          <w:rFonts w:ascii="Arial" w:hAnsi="Arial" w:cs="Arial"/>
          <w:b/>
          <w:bCs/>
          <w:color w:val="auto"/>
          <w:sz w:val="20"/>
          <w:szCs w:val="20"/>
        </w:rPr>
        <w:t xml:space="preserve">. </w:t>
      </w:r>
      <w:r w:rsidRPr="0091620A" w:rsidR="00C77983">
        <w:rPr>
          <w:rFonts w:ascii="Arial" w:hAnsi="Arial" w:cs="Arial"/>
          <w:color w:val="auto"/>
          <w:sz w:val="20"/>
          <w:szCs w:val="20"/>
        </w:rPr>
        <w:t xml:space="preserve">Đóng cửa mỏ </w:t>
      </w:r>
      <w:r w:rsidRPr="0091620A" w:rsidR="00231B5F">
        <w:rPr>
          <w:rFonts w:ascii="Arial" w:hAnsi="Arial" w:cs="Arial"/>
          <w:color w:val="auto"/>
          <w:sz w:val="20"/>
          <w:szCs w:val="20"/>
        </w:rPr>
        <w:t>phần</w:t>
      </w:r>
      <w:r w:rsidRPr="0091620A" w:rsidR="00C77983">
        <w:rPr>
          <w:rFonts w:ascii="Arial" w:hAnsi="Arial" w:cs="Arial"/>
          <w:color w:val="auto"/>
          <w:sz w:val="20"/>
          <w:szCs w:val="20"/>
        </w:rPr>
        <w:t xml:space="preserve"> diện tích khu vực khai thác khoáng sản được phép trả lại.</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đích đóng cửa mỏ: ………………………………………………………….</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3. </w:t>
      </w:r>
      <w:r w:rsidRPr="0091620A" w:rsidR="00C77983">
        <w:rPr>
          <w:rFonts w:ascii="Arial" w:hAnsi="Arial" w:cs="Arial"/>
          <w:color w:val="auto"/>
          <w:sz w:val="20"/>
          <w:szCs w:val="20"/>
        </w:rPr>
        <w:t>………..</w:t>
      </w:r>
      <w:r w:rsidRPr="0091620A" w:rsidR="00C77983">
        <w:rPr>
          <w:rFonts w:ascii="Arial" w:hAnsi="Arial" w:cs="Arial"/>
          <w:i/>
          <w:iCs/>
          <w:color w:val="auto"/>
          <w:sz w:val="20"/>
          <w:szCs w:val="20"/>
        </w:rPr>
        <w:t xml:space="preserve">(Tên tổ chức, cá nhân)……….. </w:t>
      </w:r>
      <w:r w:rsidRPr="0091620A" w:rsidR="00C77983">
        <w:rPr>
          <w:rFonts w:ascii="Arial" w:hAnsi="Arial" w:cs="Arial"/>
          <w:color w:val="auto"/>
          <w:sz w:val="20"/>
          <w:szCs w:val="20"/>
        </w:rPr>
        <w:t>có trách nhiệm: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1. Nộp các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phí, lệ phí có liên quan theo quy định hiện hành (nếu có);</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2. Tiếp tục thực hiện các nghĩa vụ có liên quan theo quy định tại Giấy phép khai thác khoáng sản số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3. Chấm dứt hoạt động khai thác khoáng sản tại </w:t>
      </w:r>
      <w:r w:rsidRPr="0091620A" w:rsidR="00231B5F">
        <w:rPr>
          <w:rFonts w:ascii="Arial" w:hAnsi="Arial" w:cs="Arial"/>
          <w:color w:val="auto"/>
          <w:sz w:val="20"/>
          <w:szCs w:val="20"/>
        </w:rPr>
        <w:t>phần</w:t>
      </w:r>
      <w:r w:rsidRPr="0091620A" w:rsidR="00C77983">
        <w:rPr>
          <w:rFonts w:ascii="Arial" w:hAnsi="Arial" w:cs="Arial"/>
          <w:color w:val="auto"/>
          <w:sz w:val="20"/>
          <w:szCs w:val="20"/>
        </w:rPr>
        <w:t xml:space="preserve"> diện tích trả lại</w:t>
      </w:r>
      <w:r w:rsidRPr="0091620A" w:rsidR="00C77983">
        <w:rPr>
          <w:rFonts w:ascii="Arial" w:hAnsi="Arial" w:cs="Arial"/>
          <w:color w:val="auto"/>
          <w:sz w:val="20"/>
          <w:szCs w:val="20"/>
          <w:vertAlign w:val="superscript"/>
        </w:rPr>
        <w:t>81</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4.</w:t>
      </w:r>
      <w:r w:rsidRPr="0091620A" w:rsidR="00C77983">
        <w:rPr>
          <w:rFonts w:ascii="Arial" w:hAnsi="Arial" w:cs="Arial"/>
          <w:color w:val="auto"/>
          <w:sz w:val="20"/>
          <w:szCs w:val="20"/>
        </w:rPr>
        <w:t xml:space="preserve"> </w:t>
      </w: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có hiệu lực kể từ ngày ký và là bộ phận không tách rời của Giấy phép khai thác khoáng sản số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Chánh Văn phòng Ủy ban nhân dân tỉnh, Giám đốc Sở Nông nghiệp và Môi trường, ……</w:t>
      </w:r>
      <w:r w:rsidRPr="0091620A" w:rsidR="00C77983">
        <w:rPr>
          <w:rFonts w:ascii="Arial" w:hAnsi="Arial" w:cs="Arial"/>
          <w:i/>
          <w:iCs/>
          <w:color w:val="auto"/>
          <w:sz w:val="20"/>
          <w:szCs w:val="20"/>
        </w:rPr>
        <w:t xml:space="preserve">(tổ chức, cá nhân)………. </w:t>
      </w:r>
      <w:r w:rsidRPr="0091620A" w:rsidR="00C77983">
        <w:rPr>
          <w:rFonts w:ascii="Arial" w:hAnsi="Arial" w:cs="Arial"/>
          <w:color w:val="auto"/>
          <w:sz w:val="20"/>
          <w:szCs w:val="20"/>
        </w:rPr>
        <w:t xml:space="preserve">và thủ trưởng các cơ quan có liên quan chịu trách nhiệm thi hành </w:t>
      </w: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này.</w:t>
      </w:r>
      <w:r w:rsidRPr="0091620A" w:rsidR="0042348F">
        <w:rPr>
          <w:rFonts w:ascii="Arial" w:hAnsi="Arial" w:cs="Arial"/>
          <w:color w:val="auto"/>
          <w:sz w:val="20"/>
          <w:szCs w:val="20"/>
        </w:rPr>
        <w:t>/</w:t>
      </w:r>
      <w:r w:rsidRPr="0091620A" w:rsidR="00C77983">
        <w:rPr>
          <w:rFonts w:ascii="Arial" w:hAnsi="Arial" w:cs="Arial"/>
          <w:color w:val="auto"/>
          <w:sz w:val="20"/>
          <w:szCs w:val="20"/>
        </w:rPr>
        <w:t>.</w:t>
      </w:r>
    </w:p>
    <w:p w:rsidR="00045FD3" w:rsidRPr="0091620A" w:rsidP="00D524CA">
      <w:pPr>
        <w:spacing w:before="120" w:after="0" w:line="240" w:lineRule="auto"/>
        <w:rPr>
          <w:rFonts w:ascii="Arial" w:hAnsi="Arial" w:cs="Arial"/>
          <w:color w:val="auto"/>
          <w:sz w:val="20"/>
          <w:szCs w:val="20"/>
        </w:rPr>
      </w:pPr>
    </w:p>
    <w:tbl>
      <w:tblPr>
        <w:tblStyle w:val="TableNormal"/>
        <w:tblW w:w="5000" w:type="pct"/>
        <w:tblLook w:val="00A0"/>
      </w:tblPr>
      <w:tblGrid>
        <w:gridCol w:w="4643"/>
        <w:gridCol w:w="4644"/>
      </w:tblGrid>
      <w:tr>
        <w:tblPrEx>
          <w:tblW w:w="5000" w:type="pct"/>
          <w:tblLook w:val="00A0"/>
        </w:tblPrEx>
        <w:tc>
          <w:tcPr>
            <w:tcW w:w="4621" w:type="dxa"/>
            <w:shd w:val="solid" w:color="FFFFFF" w:fill="FFFFFF"/>
            <w:tcMar>
              <w:top w:w="0" w:type="dxa"/>
              <w:left w:w="108" w:type="dxa"/>
              <w:bottom w:w="0" w:type="dxa"/>
              <w:right w:w="108" w:type="dxa"/>
            </w:tcMa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i/>
                <w:iCs/>
                <w:color w:val="auto"/>
                <w:sz w:val="20"/>
                <w:szCs w:val="20"/>
              </w:rPr>
              <w:t>Nơi nhận:</w:t>
              <w:br/>
            </w:r>
            <w:r w:rsidRPr="0091620A" w:rsidR="00C77983">
              <w:rPr>
                <w:rFonts w:ascii="Arial" w:hAnsi="Arial" w:cs="Arial"/>
                <w:color w:val="auto"/>
                <w:sz w:val="16"/>
                <w:szCs w:val="20"/>
              </w:rPr>
              <w:t xml:space="preserve">- </w:t>
            </w:r>
            <w:r w:rsidRPr="0091620A" w:rsidR="00C77983">
              <w:rPr>
                <w:rFonts w:ascii="Arial" w:hAnsi="Arial" w:cs="Arial"/>
                <w:i/>
                <w:iCs/>
                <w:color w:val="auto"/>
                <w:sz w:val="16"/>
                <w:szCs w:val="20"/>
              </w:rPr>
              <w:t>....(Tên tổ chức, cá nhân)...</w:t>
            </w:r>
            <w:r w:rsidRPr="0091620A" w:rsidR="00C77983">
              <w:rPr>
                <w:rFonts w:ascii="Arial" w:hAnsi="Arial" w:cs="Arial"/>
                <w:color w:val="auto"/>
                <w:sz w:val="16"/>
                <w:szCs w:val="20"/>
              </w:rPr>
              <w:t xml:space="preserve"> (bản chính);</w:t>
            </w:r>
            <w:r w:rsidRPr="0091620A" w:rsidR="00045FD3">
              <w:rPr>
                <w:rFonts w:ascii="Arial" w:hAnsi="Arial" w:cs="Arial"/>
                <w:color w:val="auto"/>
                <w:sz w:val="16"/>
                <w:szCs w:val="20"/>
              </w:rPr>
              <w:br/>
            </w:r>
            <w:r w:rsidRPr="0091620A" w:rsidR="00C77983">
              <w:rPr>
                <w:rFonts w:ascii="Arial" w:hAnsi="Arial" w:cs="Arial"/>
                <w:color w:val="auto"/>
                <w:sz w:val="16"/>
                <w:szCs w:val="20"/>
              </w:rPr>
              <w:t>- Cơ quan cấp phép (bản chính);</w:t>
            </w:r>
            <w:r w:rsidRPr="0091620A" w:rsidR="00045FD3">
              <w:rPr>
                <w:rFonts w:ascii="Arial" w:hAnsi="Arial" w:cs="Arial"/>
                <w:color w:val="auto"/>
                <w:sz w:val="16"/>
                <w:szCs w:val="20"/>
              </w:rPr>
              <w:br/>
            </w:r>
            <w:r w:rsidRPr="0091620A" w:rsidR="00C77983">
              <w:rPr>
                <w:rFonts w:ascii="Arial" w:hAnsi="Arial" w:cs="Arial"/>
                <w:color w:val="auto"/>
                <w:sz w:val="16"/>
                <w:szCs w:val="20"/>
              </w:rPr>
              <w:t>- Cơ quan thẩm định hồ sơ (bản chính);</w:t>
            </w:r>
            <w:r w:rsidRPr="0091620A" w:rsidR="00045FD3">
              <w:rPr>
                <w:rFonts w:ascii="Arial" w:hAnsi="Arial" w:cs="Arial"/>
                <w:color w:val="auto"/>
                <w:sz w:val="16"/>
                <w:szCs w:val="20"/>
              </w:rPr>
              <w:br/>
            </w:r>
            <w:r w:rsidRPr="0091620A" w:rsidR="00C77983">
              <w:rPr>
                <w:rFonts w:ascii="Arial" w:hAnsi="Arial" w:cs="Arial"/>
                <w:color w:val="auto"/>
                <w:sz w:val="16"/>
                <w:szCs w:val="20"/>
              </w:rPr>
              <w:t>- Bộ NNMT (bản sao);</w:t>
            </w:r>
            <w:r w:rsidRPr="0091620A" w:rsidR="00045FD3">
              <w:rPr>
                <w:rFonts w:ascii="Arial" w:hAnsi="Arial" w:cs="Arial"/>
                <w:color w:val="auto"/>
                <w:sz w:val="16"/>
                <w:szCs w:val="20"/>
              </w:rPr>
              <w:br/>
            </w:r>
            <w:r w:rsidRPr="0091620A" w:rsidR="00C77983">
              <w:rPr>
                <w:rFonts w:ascii="Arial" w:hAnsi="Arial" w:cs="Arial"/>
                <w:color w:val="auto"/>
                <w:sz w:val="16"/>
                <w:szCs w:val="20"/>
              </w:rPr>
              <w:t>- …………………………..</w:t>
            </w:r>
            <w:r w:rsidRPr="0091620A" w:rsidR="00045FD3">
              <w:rPr>
                <w:rFonts w:ascii="Arial" w:hAnsi="Arial" w:cs="Arial"/>
                <w:color w:val="auto"/>
                <w:sz w:val="16"/>
                <w:szCs w:val="20"/>
              </w:rPr>
              <w:br/>
            </w:r>
            <w:r w:rsidRPr="0091620A" w:rsidR="00C77983">
              <w:rPr>
                <w:rFonts w:ascii="Arial" w:hAnsi="Arial" w:cs="Arial"/>
                <w:color w:val="auto"/>
                <w:sz w:val="16"/>
                <w:szCs w:val="20"/>
              </w:rPr>
              <w:t>- Lưu VT, ……… ( ……. )</w:t>
            </w:r>
          </w:p>
        </w:tc>
        <w:tc>
          <w:tcPr>
            <w:tcW w:w="4621" w:type="dxa"/>
            <w:shd w:val="solid" w:color="FFFFFF" w:fill="FFFFFF"/>
            <w:tcMar>
              <w:top w:w="0" w:type="dxa"/>
              <w:left w:w="108" w:type="dxa"/>
              <w:bottom w:w="0" w:type="dxa"/>
              <w:right w:w="108" w:type="dxa"/>
            </w:tcMar>
          </w:tcPr>
          <w:p w:rsidR="00A77B3E" w:rsidRPr="0091620A" w:rsidP="00D524CA">
            <w:pPr>
              <w:spacing w:before="120" w:after="0" w:line="240" w:lineRule="auto"/>
              <w:jc w:val="center"/>
              <w:rPr>
                <w:rFonts w:ascii="Arial" w:hAnsi="Arial" w:cs="Arial"/>
                <w:i/>
                <w:iCs/>
                <w:color w:val="auto"/>
                <w:sz w:val="20"/>
                <w:szCs w:val="20"/>
              </w:rPr>
            </w:pPr>
            <w:r w:rsidRPr="0091620A" w:rsidR="00C77983">
              <w:rPr>
                <w:rFonts w:ascii="Arial" w:hAnsi="Arial" w:cs="Arial"/>
                <w:b/>
                <w:bCs/>
                <w:color w:val="auto"/>
                <w:sz w:val="20"/>
                <w:szCs w:val="20"/>
              </w:rPr>
              <w:t>CHỦ TỊCH</w:t>
            </w:r>
            <w:r w:rsidRPr="0091620A" w:rsidR="00045FD3">
              <w:rPr>
                <w:rFonts w:ascii="Arial" w:hAnsi="Arial" w:cs="Arial"/>
                <w:b/>
                <w:bCs/>
                <w:color w:val="auto"/>
                <w:sz w:val="20"/>
                <w:szCs w:val="20"/>
              </w:rPr>
              <w:br/>
            </w:r>
            <w:r w:rsidRPr="0091620A" w:rsidR="00C77983">
              <w:rPr>
                <w:rFonts w:ascii="Arial" w:hAnsi="Arial" w:cs="Arial"/>
                <w:i/>
                <w:iCs/>
                <w:color w:val="auto"/>
                <w:sz w:val="20"/>
                <w:szCs w:val="20"/>
              </w:rPr>
              <w:t>(Ký tên, đóng dấu)</w:t>
            </w:r>
          </w:p>
        </w:tc>
      </w:tr>
    </w:tbl>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___________________</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77</w:t>
      </w:r>
      <w:r w:rsidRPr="0091620A" w:rsidR="00C77983">
        <w:rPr>
          <w:rFonts w:ascii="Arial" w:hAnsi="Arial" w:cs="Arial"/>
          <w:color w:val="auto"/>
          <w:sz w:val="20"/>
          <w:szCs w:val="20"/>
        </w:rPr>
        <w:t xml:space="preserve"> Không áp dụng đối với trường hợp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 để trả lại một </w:t>
      </w:r>
      <w:r w:rsidRPr="0091620A" w:rsidR="00231B5F">
        <w:rPr>
          <w:rFonts w:ascii="Arial" w:hAnsi="Arial" w:cs="Arial"/>
          <w:color w:val="auto"/>
          <w:sz w:val="20"/>
          <w:szCs w:val="20"/>
        </w:rPr>
        <w:t>phần</w:t>
      </w:r>
      <w:r w:rsidRPr="0091620A" w:rsidR="00C77983">
        <w:rPr>
          <w:rFonts w:ascii="Arial" w:hAnsi="Arial" w:cs="Arial"/>
          <w:color w:val="auto"/>
          <w:sz w:val="20"/>
          <w:szCs w:val="20"/>
        </w:rPr>
        <w:t xml:space="preserve"> diện tích khu vực khai thác khoáng sản.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 xml:space="preserve">78 </w:t>
      </w:r>
      <w:r w:rsidRPr="0091620A" w:rsidR="00C77983">
        <w:rPr>
          <w:rFonts w:ascii="Arial" w:hAnsi="Arial" w:cs="Arial"/>
          <w:color w:val="auto"/>
          <w:sz w:val="20"/>
          <w:szCs w:val="20"/>
        </w:rPr>
        <w:t xml:space="preserve">Chỉ áp dụng đối với các trường hợp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 để trả lại một </w:t>
      </w:r>
      <w:r w:rsidRPr="0091620A" w:rsidR="00231B5F">
        <w:rPr>
          <w:rFonts w:ascii="Arial" w:hAnsi="Arial" w:cs="Arial"/>
          <w:color w:val="auto"/>
          <w:sz w:val="20"/>
          <w:szCs w:val="20"/>
        </w:rPr>
        <w:t>phần</w:t>
      </w:r>
      <w:r w:rsidRPr="0091620A" w:rsidR="00C77983">
        <w:rPr>
          <w:rFonts w:ascii="Arial" w:hAnsi="Arial" w:cs="Arial"/>
          <w:color w:val="auto"/>
          <w:sz w:val="20"/>
          <w:szCs w:val="20"/>
        </w:rPr>
        <w:t xml:space="preserve"> diện tích khu vực khai thác khoáng sản.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79</w:t>
      </w:r>
      <w:r w:rsidRPr="0091620A" w:rsidR="00C77983">
        <w:rPr>
          <w:rFonts w:ascii="Arial" w:hAnsi="Arial" w:cs="Arial"/>
          <w:color w:val="auto"/>
          <w:sz w:val="20"/>
          <w:szCs w:val="20"/>
        </w:rPr>
        <w:t xml:space="preserve"> Nội dung chi tiết của bản đồ thực hiện theo quy định tại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4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20 của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số 36</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TT-BNNMT ngày 02 tháng 7 năm 2025 và</w:t>
      </w:r>
      <w:r w:rsidRPr="0091620A" w:rsidR="00C77983">
        <w:rPr>
          <w:rFonts w:ascii="Arial" w:hAnsi="Arial" w:cs="Arial"/>
          <w:color w:val="auto"/>
          <w:sz w:val="20"/>
          <w:szCs w:val="20"/>
        </w:rPr>
        <w:t xml:space="preserve"> </w:t>
      </w:r>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35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II ban hành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số 36</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 xml:space="preserve">TT-BNNMT.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80</w:t>
      </w:r>
      <w:r w:rsidRPr="0091620A" w:rsidR="00C77983">
        <w:rPr>
          <w:rFonts w:ascii="Arial" w:hAnsi="Arial" w:cs="Arial"/>
          <w:color w:val="auto"/>
          <w:sz w:val="20"/>
          <w:szCs w:val="20"/>
        </w:rPr>
        <w:t xml:space="preserve"> Chỉ áp dụng đối với trường hợp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 trả lại một </w:t>
      </w:r>
      <w:r w:rsidRPr="0091620A" w:rsidR="00231B5F">
        <w:rPr>
          <w:rFonts w:ascii="Arial" w:hAnsi="Arial" w:cs="Arial"/>
          <w:color w:val="auto"/>
          <w:sz w:val="20"/>
          <w:szCs w:val="20"/>
        </w:rPr>
        <w:t>phần</w:t>
      </w:r>
      <w:r w:rsidRPr="0091620A" w:rsidR="00C77983">
        <w:rPr>
          <w:rFonts w:ascii="Arial" w:hAnsi="Arial" w:cs="Arial"/>
          <w:color w:val="auto"/>
          <w:sz w:val="20"/>
          <w:szCs w:val="20"/>
        </w:rPr>
        <w:t xml:space="preserve"> diện tích khu vực khai thác khoáng sản.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81</w:t>
      </w:r>
      <w:r w:rsidRPr="0091620A" w:rsidR="00C77983">
        <w:rPr>
          <w:rFonts w:ascii="Arial" w:hAnsi="Arial" w:cs="Arial"/>
          <w:color w:val="auto"/>
          <w:sz w:val="20"/>
          <w:szCs w:val="20"/>
        </w:rPr>
        <w:t xml:space="preserve"> Chỉ áp dụng đối với trường hợp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 trả lại một </w:t>
      </w:r>
      <w:r w:rsidRPr="0091620A" w:rsidR="00231B5F">
        <w:rPr>
          <w:rFonts w:ascii="Arial" w:hAnsi="Arial" w:cs="Arial"/>
          <w:color w:val="auto"/>
          <w:sz w:val="20"/>
          <w:szCs w:val="20"/>
        </w:rPr>
        <w:t>phần</w:t>
      </w:r>
      <w:r w:rsidRPr="0091620A" w:rsidR="00C77983">
        <w:rPr>
          <w:rFonts w:ascii="Arial" w:hAnsi="Arial" w:cs="Arial"/>
          <w:color w:val="auto"/>
          <w:sz w:val="20"/>
          <w:szCs w:val="20"/>
        </w:rPr>
        <w:t xml:space="preserve"> diện tích khu vực khai thác khoáng sản.</w:t>
      </w:r>
    </w:p>
    <w:p w:rsidR="00A77B3E" w:rsidRPr="0091620A" w:rsidP="00D524CA">
      <w:pPr>
        <w:spacing w:before="120" w:after="0" w:line="240" w:lineRule="auto"/>
        <w:jc w:val="center"/>
        <w:rPr>
          <w:rFonts w:ascii="Arial" w:hAnsi="Arial" w:cs="Arial"/>
          <w:b/>
          <w:bCs/>
          <w:color w:val="auto"/>
          <w:sz w:val="20"/>
          <w:szCs w:val="20"/>
        </w:rPr>
      </w:pPr>
    </w:p>
    <w:tbl>
      <w:tblPr>
        <w:tblStyle w:val="TableNormal"/>
        <w:tblW w:w="5000" w:type="pct"/>
        <w:tblCellMar>
          <w:left w:w="0" w:type="dxa"/>
          <w:right w:w="0" w:type="dxa"/>
        </w:tblCellMar>
        <w:tblLook w:val="01E0"/>
      </w:tblPr>
      <w:tblGrid>
        <w:gridCol w:w="4545"/>
        <w:gridCol w:w="4526"/>
      </w:tblGrid>
      <w:tr>
        <w:tblPrEx>
          <w:tblW w:w="5000" w:type="pct"/>
          <w:tblCellMar>
            <w:left w:w="0" w:type="dxa"/>
            <w:right w:w="0" w:type="dxa"/>
          </w:tblCellMar>
          <w:tblLook w:val="01E0"/>
        </w:tblPrEx>
        <w:tc>
          <w:tcPr>
            <w:tcW w:w="2505" w:type="pct"/>
            <w:shd w:val="clear" w:color="auto" w:fill="auto"/>
          </w:tcPr>
          <w:p w:rsidR="00B0234E"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UBND TỈNH (THÀNH PHỐ).........</w:t>
              <w:br/>
              <w:t>------------</w:t>
            </w:r>
          </w:p>
        </w:tc>
        <w:tc>
          <w:tcPr>
            <w:tcW w:w="2495" w:type="pct"/>
            <w:shd w:val="clear" w:color="auto" w:fill="auto"/>
          </w:tcPr>
          <w:p w:rsidR="00B0234E" w:rsidRPr="0091620A" w:rsidP="00D524CA">
            <w:pPr>
              <w:spacing w:before="120" w:after="0" w:line="240" w:lineRule="auto"/>
              <w:jc w:val="right"/>
              <w:rPr>
                <w:rFonts w:ascii="Arial" w:hAnsi="Arial" w:cs="Arial"/>
                <w:color w:val="auto"/>
                <w:sz w:val="20"/>
                <w:szCs w:val="20"/>
              </w:rPr>
            </w:pPr>
            <w:r w:rsidRPr="0091620A" w:rsidR="003556B9">
              <w:rPr>
                <w:rFonts w:ascii="Arial" w:hAnsi="Arial" w:cs="Arial"/>
                <w:color w:val="auto"/>
                <w:sz w:val="20"/>
                <w:szCs w:val="20"/>
              </w:rPr>
              <w:t>Phụ lục</w:t>
            </w:r>
            <w:r w:rsidRPr="0091620A">
              <w:rPr>
                <w:rFonts w:ascii="Arial" w:hAnsi="Arial" w:cs="Arial"/>
                <w:color w:val="auto"/>
                <w:sz w:val="20"/>
                <w:szCs w:val="20"/>
              </w:rPr>
              <w:t xml:space="preserve"> I</w:t>
            </w:r>
          </w:p>
        </w:tc>
      </w:tr>
    </w:tbl>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RANH GIỚI, TỌA ĐỘ KHU VỰC TRẢ LẠI,</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KHU VỰC TIẾP TỤC KHAI THÁC KHOÁNG SẢN</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i/>
          <w:iCs/>
          <w:color w:val="auto"/>
          <w:sz w:val="20"/>
          <w:szCs w:val="20"/>
        </w:rPr>
        <w:t xml:space="preserve">(Kèm theo </w:t>
      </w:r>
      <w:r w:rsidRPr="0091620A" w:rsidR="0042348F">
        <w:rPr>
          <w:rFonts w:ascii="Arial" w:hAnsi="Arial" w:cs="Arial"/>
          <w:i/>
          <w:iCs/>
          <w:color w:val="auto"/>
          <w:sz w:val="20"/>
          <w:szCs w:val="20"/>
        </w:rPr>
        <w:t>Quyết định</w:t>
      </w:r>
      <w:r w:rsidRPr="0091620A" w:rsidR="00C77983">
        <w:rPr>
          <w:rFonts w:ascii="Arial" w:hAnsi="Arial" w:cs="Arial"/>
          <w:i/>
          <w:iCs/>
          <w:color w:val="auto"/>
          <w:sz w:val="20"/>
          <w:szCs w:val="20"/>
        </w:rPr>
        <w:t xml:space="preserve"> số ......</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QĐ-UBND ngày ...... tháng ...... năm ........ của</w:t>
      </w: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Chủ tịch Ủy ban nhân dân tỉnh (thành phố) …….)</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
      <w:tblGrid>
        <w:gridCol w:w="2257"/>
        <w:gridCol w:w="3427"/>
        <w:gridCol w:w="3407"/>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2246" w:type="dxa"/>
            <w:vMerge w:val="restart"/>
            <w:tcMar>
              <w:top w:w="0" w:type="dxa"/>
              <w:left w:w="10" w:type="dxa"/>
              <w:bottom w:w="0" w:type="dxa"/>
              <w:right w:w="10" w:type="dxa"/>
            </w:tcMar>
            <w:vAlign w:val="center"/>
          </w:tcPr>
          <w:p w:rsidR="00B0234E"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Điểm</w:t>
            </w:r>
            <w:r w:rsidRPr="0091620A">
              <w:rPr>
                <w:rFonts w:ascii="Arial" w:hAnsi="Arial" w:cs="Arial"/>
                <w:b/>
                <w:bCs/>
                <w:color w:val="auto"/>
                <w:sz w:val="20"/>
                <w:szCs w:val="20"/>
              </w:rPr>
              <w:t xml:space="preserve"> góc</w:t>
            </w:r>
          </w:p>
        </w:tc>
        <w:tc>
          <w:tcPr>
            <w:tcW w:w="6800" w:type="dxa"/>
            <w:gridSpan w:val="2"/>
            <w:tcMar>
              <w:top w:w="0" w:type="dxa"/>
              <w:left w:w="10" w:type="dxa"/>
              <w:bottom w:w="0" w:type="dxa"/>
              <w:right w:w="10" w:type="dxa"/>
            </w:tcMar>
            <w:vAlign w:val="center"/>
          </w:tcPr>
          <w:p w:rsidR="00B0234E"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Hệ tọa độ VN-2000</w:t>
            </w:r>
          </w:p>
          <w:p w:rsidR="00B0234E"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color w:val="auto"/>
                <w:sz w:val="20"/>
                <w:szCs w:val="20"/>
              </w:rPr>
              <w:t>(Kinh tuyến trục ... múi chiếu...)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2246" w:type="dxa"/>
            <w:vMerge/>
            <w:tcMar>
              <w:top w:w="0" w:type="dxa"/>
              <w:left w:w="10" w:type="dxa"/>
              <w:bottom w:w="0" w:type="dxa"/>
              <w:right w:w="10" w:type="dxa"/>
            </w:tcMar>
            <w:vAlign w:val="center"/>
          </w:tcPr>
          <w:p w:rsidR="00B0234E" w:rsidRPr="0091620A" w:rsidP="00D524CA">
            <w:pPr>
              <w:widowControl w:val="0"/>
              <w:spacing w:before="120" w:after="0" w:line="240" w:lineRule="auto"/>
              <w:jc w:val="center"/>
              <w:rPr>
                <w:rFonts w:ascii="Arial" w:hAnsi="Arial" w:cs="Arial"/>
                <w:color w:val="auto"/>
                <w:sz w:val="20"/>
                <w:szCs w:val="20"/>
              </w:rPr>
            </w:pPr>
          </w:p>
        </w:tc>
        <w:tc>
          <w:tcPr>
            <w:tcW w:w="3410" w:type="dxa"/>
            <w:tcMar>
              <w:top w:w="0" w:type="dxa"/>
              <w:left w:w="10" w:type="dxa"/>
              <w:bottom w:w="0" w:type="dxa"/>
              <w:right w:w="10" w:type="dxa"/>
            </w:tcMar>
            <w:vAlign w:val="center"/>
          </w:tcPr>
          <w:p w:rsidR="00B0234E"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X</w:t>
            </w:r>
            <w:r w:rsidRPr="0091620A">
              <w:rPr>
                <w:rFonts w:ascii="Arial" w:hAnsi="Arial" w:cs="Arial"/>
                <w:color w:val="auto"/>
                <w:sz w:val="20"/>
                <w:szCs w:val="20"/>
              </w:rPr>
              <w:t xml:space="preserve"> (m)</w:t>
            </w:r>
          </w:p>
        </w:tc>
        <w:tc>
          <w:tcPr>
            <w:tcW w:w="3390" w:type="dxa"/>
            <w:tcMar>
              <w:top w:w="0" w:type="dxa"/>
              <w:left w:w="10" w:type="dxa"/>
              <w:bottom w:w="0" w:type="dxa"/>
              <w:right w:w="10" w:type="dxa"/>
            </w:tcMar>
            <w:vAlign w:val="center"/>
          </w:tcPr>
          <w:p w:rsidR="00B0234E"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Y</w:t>
            </w:r>
            <w:r w:rsidRPr="0091620A">
              <w:rPr>
                <w:rFonts w:ascii="Arial" w:hAnsi="Arial" w:cs="Arial"/>
                <w:color w:val="auto"/>
                <w:sz w:val="20"/>
                <w:szCs w:val="20"/>
              </w:rPr>
              <w:t xml:space="preserve"> (m)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9046" w:type="dxa"/>
            <w:gridSpan w:val="3"/>
            <w:tcMar>
              <w:top w:w="0" w:type="dxa"/>
              <w:left w:w="10" w:type="dxa"/>
              <w:bottom w:w="0" w:type="dxa"/>
              <w:right w:w="10" w:type="dxa"/>
            </w:tcMar>
            <w:vAlign w:val="center"/>
          </w:tcPr>
          <w:p w:rsidR="00B0234E" w:rsidRPr="0091620A" w:rsidP="00D524CA">
            <w:pPr>
              <w:widowControl w:val="0"/>
              <w:spacing w:before="120" w:after="0" w:line="240" w:lineRule="auto"/>
              <w:rPr>
                <w:rFonts w:ascii="Arial" w:hAnsi="Arial" w:cs="Arial"/>
                <w:color w:val="auto"/>
                <w:sz w:val="20"/>
                <w:szCs w:val="20"/>
              </w:rPr>
            </w:pPr>
            <w:r w:rsidRPr="0091620A">
              <w:rPr>
                <w:rFonts w:ascii="Arial" w:hAnsi="Arial" w:cs="Arial"/>
                <w:color w:val="auto"/>
                <w:sz w:val="20"/>
                <w:szCs w:val="20"/>
              </w:rPr>
              <w:t>I. Khu vực trả lại</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2246" w:type="dxa"/>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1</w:t>
            </w:r>
          </w:p>
        </w:tc>
        <w:tc>
          <w:tcPr>
            <w:tcW w:w="3410" w:type="dxa"/>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3390" w:type="dxa"/>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2246" w:type="dxa"/>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2</w:t>
            </w:r>
          </w:p>
        </w:tc>
        <w:tc>
          <w:tcPr>
            <w:tcW w:w="3410" w:type="dxa"/>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3390" w:type="dxa"/>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2246" w:type="dxa"/>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3410" w:type="dxa"/>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3390" w:type="dxa"/>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2246" w:type="dxa"/>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n</w:t>
            </w:r>
          </w:p>
        </w:tc>
        <w:tc>
          <w:tcPr>
            <w:tcW w:w="3410" w:type="dxa"/>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3390" w:type="dxa"/>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9046" w:type="dxa"/>
            <w:gridSpan w:val="3"/>
            <w:tcMar>
              <w:top w:w="0" w:type="dxa"/>
              <w:left w:w="10" w:type="dxa"/>
              <w:bottom w:w="0" w:type="dxa"/>
              <w:right w:w="10" w:type="dxa"/>
            </w:tcMar>
            <w:vAlign w:val="center"/>
          </w:tcPr>
          <w:p w:rsidR="00B0234E" w:rsidRPr="0091620A" w:rsidP="00D524CA">
            <w:pPr>
              <w:widowControl w:val="0"/>
              <w:spacing w:before="120" w:after="0" w:line="240" w:lineRule="auto"/>
              <w:rPr>
                <w:rFonts w:ascii="Arial" w:hAnsi="Arial" w:cs="Arial"/>
                <w:color w:val="auto"/>
                <w:sz w:val="20"/>
                <w:szCs w:val="20"/>
              </w:rPr>
            </w:pPr>
            <w:r w:rsidRPr="0091620A">
              <w:rPr>
                <w:rFonts w:ascii="Arial" w:hAnsi="Arial" w:cs="Arial"/>
                <w:color w:val="auto"/>
                <w:sz w:val="20"/>
                <w:szCs w:val="20"/>
              </w:rPr>
              <w:t>II. Khu vực tiếp tục khai thác khoáng sản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2246" w:type="dxa"/>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1</w:t>
            </w:r>
          </w:p>
        </w:tc>
        <w:tc>
          <w:tcPr>
            <w:tcW w:w="3410" w:type="dxa"/>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3390" w:type="dxa"/>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2246" w:type="dxa"/>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2</w:t>
            </w:r>
          </w:p>
        </w:tc>
        <w:tc>
          <w:tcPr>
            <w:tcW w:w="3410" w:type="dxa"/>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3390" w:type="dxa"/>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2246" w:type="dxa"/>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3410" w:type="dxa"/>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3390" w:type="dxa"/>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2246" w:type="dxa"/>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m</w:t>
            </w:r>
          </w:p>
        </w:tc>
        <w:tc>
          <w:tcPr>
            <w:tcW w:w="3410" w:type="dxa"/>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3390" w:type="dxa"/>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9046" w:type="dxa"/>
            <w:gridSpan w:val="3"/>
            <w:tcMar>
              <w:top w:w="0" w:type="dxa"/>
              <w:left w:w="10" w:type="dxa"/>
              <w:bottom w:w="0" w:type="dxa"/>
              <w:right w:w="10" w:type="dxa"/>
            </w:tcMar>
            <w:vAlign w:val="center"/>
          </w:tcPr>
          <w:p w:rsidR="00B0234E"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color w:val="auto"/>
                <w:sz w:val="20"/>
                <w:szCs w:val="20"/>
              </w:rPr>
              <w:t>Diện tích:</w:t>
            </w:r>
            <w:r w:rsidRPr="0091620A" w:rsidR="00F519E8">
              <w:rPr>
                <w:rFonts w:ascii="Arial" w:hAnsi="Arial" w:cs="Arial"/>
                <w:color w:val="auto"/>
                <w:sz w:val="20"/>
                <w:szCs w:val="20"/>
              </w:rPr>
              <w:t xml:space="preserve"> ………</w:t>
            </w:r>
            <w:r w:rsidRPr="0091620A">
              <w:rPr>
                <w:rFonts w:ascii="Arial" w:hAnsi="Arial" w:cs="Arial"/>
                <w:color w:val="auto"/>
                <w:sz w:val="20"/>
                <w:szCs w:val="20"/>
              </w:rPr>
              <w:t>(ha, m</w:t>
            </w:r>
            <w:r w:rsidRPr="0091620A">
              <w:rPr>
                <w:rFonts w:ascii="Arial" w:hAnsi="Arial" w:cs="Arial"/>
                <w:color w:val="auto"/>
                <w:sz w:val="20"/>
                <w:szCs w:val="20"/>
                <w:vertAlign w:val="superscript"/>
              </w:rPr>
              <w:t>2</w:t>
            </w:r>
            <w:r w:rsidRPr="0091620A">
              <w:rPr>
                <w:rFonts w:ascii="Arial" w:hAnsi="Arial" w:cs="Arial"/>
                <w:color w:val="auto"/>
                <w:sz w:val="20"/>
                <w:szCs w:val="20"/>
              </w:rPr>
              <w:t>, km</w:t>
            </w:r>
            <w:r w:rsidRPr="0091620A">
              <w:rPr>
                <w:rFonts w:ascii="Arial" w:hAnsi="Arial" w:cs="Arial"/>
                <w:color w:val="auto"/>
                <w:sz w:val="20"/>
                <w:szCs w:val="20"/>
                <w:vertAlign w:val="superscript"/>
              </w:rPr>
              <w:t>2</w:t>
            </w:r>
            <w:r w:rsidRPr="0091620A">
              <w:rPr>
                <w:rFonts w:ascii="Arial" w:hAnsi="Arial" w:cs="Arial"/>
                <w:color w:val="auto"/>
                <w:sz w:val="20"/>
                <w:szCs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9046" w:type="dxa"/>
            <w:gridSpan w:val="3"/>
            <w:tcMar>
              <w:top w:w="0" w:type="dxa"/>
              <w:left w:w="10" w:type="dxa"/>
              <w:bottom w:w="0" w:type="dxa"/>
              <w:right w:w="10" w:type="dxa"/>
            </w:tcMar>
            <w:vAlign w:val="center"/>
          </w:tcPr>
          <w:p w:rsidR="00B0234E"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Mức sâu khai thác cao nhất </w:t>
            </w:r>
            <w:r w:rsidRPr="0091620A">
              <w:rPr>
                <w:rFonts w:ascii="Arial" w:hAnsi="Arial" w:cs="Arial"/>
                <w:color w:val="auto"/>
                <w:sz w:val="20"/>
                <w:szCs w:val="20"/>
              </w:rPr>
              <w:t>....</w:t>
            </w:r>
            <w:r w:rsidRPr="0091620A">
              <w:rPr>
                <w:rFonts w:ascii="Arial" w:hAnsi="Arial" w:cs="Arial"/>
                <w:b/>
                <w:bCs/>
                <w:color w:val="auto"/>
                <w:sz w:val="20"/>
                <w:szCs w:val="20"/>
              </w:rPr>
              <w:t xml:space="preserve"> </w:t>
            </w:r>
            <w:r w:rsidRPr="0091620A">
              <w:rPr>
                <w:rFonts w:ascii="Arial" w:hAnsi="Arial" w:cs="Arial"/>
                <w:color w:val="auto"/>
                <w:sz w:val="20"/>
                <w:szCs w:val="20"/>
              </w:rPr>
              <w:t>(m)</w:t>
            </w:r>
          </w:p>
          <w:p w:rsidR="00B0234E"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Mức sâu khai thác thấp nhất </w:t>
            </w:r>
            <w:r w:rsidRPr="0091620A">
              <w:rPr>
                <w:rFonts w:ascii="Arial" w:hAnsi="Arial" w:cs="Arial"/>
                <w:color w:val="auto"/>
                <w:sz w:val="20"/>
                <w:szCs w:val="20"/>
              </w:rPr>
              <w:t>....</w:t>
            </w:r>
            <w:r w:rsidRPr="0091620A">
              <w:rPr>
                <w:rFonts w:ascii="Arial" w:hAnsi="Arial" w:cs="Arial"/>
                <w:b/>
                <w:bCs/>
                <w:color w:val="auto"/>
                <w:sz w:val="20"/>
                <w:szCs w:val="20"/>
              </w:rPr>
              <w:t xml:space="preserve"> </w:t>
            </w:r>
            <w:r w:rsidRPr="0091620A">
              <w:rPr>
                <w:rFonts w:ascii="Arial" w:hAnsi="Arial" w:cs="Arial"/>
                <w:color w:val="auto"/>
                <w:sz w:val="20"/>
                <w:szCs w:val="20"/>
              </w:rPr>
              <w:t>(m)</w:t>
            </w:r>
          </w:p>
        </w:tc>
      </w:tr>
    </w:tbl>
    <w:p w:rsidR="00A77B3E" w:rsidRPr="0091620A" w:rsidP="00D524CA">
      <w:pPr>
        <w:spacing w:before="120" w:after="0" w:line="240" w:lineRule="auto"/>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bookmarkStart w:id="433" w:name="chuong_pl_25"/>
      <w:r w:rsidRPr="0091620A" w:rsidR="003556B9">
        <w:rPr>
          <w:rFonts w:ascii="Arial" w:hAnsi="Arial" w:cs="Arial"/>
          <w:b/>
          <w:bCs/>
          <w:color w:val="auto"/>
          <w:sz w:val="20"/>
          <w:szCs w:val="20"/>
        </w:rPr>
        <w:t>Mẫu</w:t>
      </w:r>
      <w:r w:rsidRPr="0091620A" w:rsidR="00402ABF">
        <w:rPr>
          <w:rFonts w:ascii="Arial" w:hAnsi="Arial" w:cs="Arial"/>
          <w:b/>
          <w:bCs/>
          <w:color w:val="auto"/>
          <w:sz w:val="20"/>
          <w:szCs w:val="20"/>
        </w:rPr>
        <w:t xml:space="preserve"> số 28: </w:t>
      </w:r>
      <w:r w:rsidRPr="0091620A" w:rsidR="0042348F">
        <w:rPr>
          <w:rFonts w:ascii="Arial" w:hAnsi="Arial" w:cs="Arial"/>
          <w:b/>
          <w:bCs/>
          <w:color w:val="auto"/>
          <w:sz w:val="20"/>
          <w:szCs w:val="20"/>
        </w:rPr>
        <w:t>Quyết định</w:t>
      </w:r>
      <w:r w:rsidRPr="0091620A" w:rsidR="00402ABF">
        <w:rPr>
          <w:rFonts w:ascii="Arial" w:hAnsi="Arial" w:cs="Arial"/>
          <w:b/>
          <w:bCs/>
          <w:color w:val="auto"/>
          <w:sz w:val="20"/>
          <w:szCs w:val="20"/>
        </w:rPr>
        <w:t xml:space="preserve"> </w:t>
      </w:r>
      <w:r w:rsidRPr="0091620A" w:rsidR="00231B5F">
        <w:rPr>
          <w:rFonts w:ascii="Arial" w:hAnsi="Arial" w:cs="Arial"/>
          <w:b/>
          <w:bCs/>
          <w:color w:val="auto"/>
          <w:sz w:val="20"/>
          <w:szCs w:val="20"/>
        </w:rPr>
        <w:t>điều</w:t>
      </w:r>
      <w:r w:rsidRPr="0091620A" w:rsidR="00402ABF">
        <w:rPr>
          <w:rFonts w:ascii="Arial" w:hAnsi="Arial" w:cs="Arial"/>
          <w:b/>
          <w:bCs/>
          <w:color w:val="auto"/>
          <w:sz w:val="20"/>
          <w:szCs w:val="20"/>
        </w:rPr>
        <w:t xml:space="preserve"> chỉnh nội dung giấy phép khai thác tận thu khoáng sản</w:t>
      </w:r>
      <w:bookmarkEnd w:id="433"/>
    </w:p>
    <w:tbl>
      <w:tblPr>
        <w:tblStyle w:val="TableNormal"/>
        <w:tblW w:w="5000" w:type="pct"/>
        <w:tblCellMar>
          <w:left w:w="0" w:type="dxa"/>
          <w:right w:w="0" w:type="dxa"/>
        </w:tblCellMar>
        <w:tblLook w:val="01E0"/>
      </w:tblPr>
      <w:tblGrid>
        <w:gridCol w:w="4129"/>
        <w:gridCol w:w="4942"/>
      </w:tblGrid>
      <w:tr>
        <w:tblPrEx>
          <w:tblW w:w="5000" w:type="pct"/>
          <w:tblCellMar>
            <w:left w:w="0" w:type="dxa"/>
            <w:right w:w="0" w:type="dxa"/>
          </w:tblCellMar>
          <w:tblLook w:val="01E0"/>
        </w:tblPrEx>
        <w:tc>
          <w:tcPr>
            <w:tcW w:w="2276" w:type="pct"/>
            <w:shd w:val="clear" w:color="auto" w:fill="auto"/>
          </w:tcPr>
          <w:p w:rsidR="00B0234E"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UBND TỈNH (THÀNH PHỐ) .........</w:t>
            </w:r>
            <w:r w:rsidRPr="0091620A">
              <w:rPr>
                <w:rFonts w:ascii="Arial" w:hAnsi="Arial" w:cs="Arial"/>
                <w:color w:val="auto"/>
                <w:sz w:val="20"/>
                <w:szCs w:val="20"/>
              </w:rPr>
              <w:br/>
            </w:r>
            <w:r w:rsidRPr="0091620A">
              <w:rPr>
                <w:rFonts w:ascii="Arial" w:hAnsi="Arial" w:cs="Arial"/>
                <w:b/>
                <w:color w:val="auto"/>
                <w:sz w:val="20"/>
                <w:szCs w:val="20"/>
              </w:rPr>
              <w:t>--------</w:t>
            </w:r>
          </w:p>
        </w:tc>
        <w:tc>
          <w:tcPr>
            <w:tcW w:w="2724" w:type="pct"/>
            <w:shd w:val="clear" w:color="auto" w:fill="auto"/>
          </w:tcPr>
          <w:p w:rsidR="00B0234E"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CỘNG HÒA XÃ HỘI CHỦ NGHĨA VIỆT NAM</w:t>
              <w:br/>
              <w:t xml:space="preserve">Độc lập - Tự do - Hạnh phúc </w:t>
              <w:br/>
              <w:t>---------------</w:t>
            </w:r>
          </w:p>
        </w:tc>
      </w:tr>
      <w:tr>
        <w:tblPrEx>
          <w:tblW w:w="5000" w:type="pct"/>
          <w:tblCellMar>
            <w:left w:w="0" w:type="dxa"/>
            <w:right w:w="0" w:type="dxa"/>
          </w:tblCellMar>
          <w:tblLook w:val="01E0"/>
        </w:tblPrEx>
        <w:tc>
          <w:tcPr>
            <w:tcW w:w="2276" w:type="pct"/>
            <w:shd w:val="clear" w:color="auto" w:fill="auto"/>
            <w:vAlign w:val="center"/>
          </w:tcPr>
          <w:p w:rsidR="00B0234E" w:rsidRPr="0091620A" w:rsidP="00D524CA">
            <w:pPr>
              <w:spacing w:before="120" w:after="0" w:line="240" w:lineRule="auto"/>
              <w:jc w:val="center"/>
              <w:rPr>
                <w:rFonts w:ascii="Arial" w:hAnsi="Arial" w:cs="Arial"/>
                <w:b/>
                <w:bCs/>
                <w:color w:val="auto"/>
                <w:sz w:val="20"/>
                <w:szCs w:val="20"/>
              </w:rPr>
            </w:pPr>
            <w:r w:rsidRPr="0091620A" w:rsidR="00F519E8">
              <w:rPr>
                <w:rFonts w:ascii="Arial" w:hAnsi="Arial" w:cs="Arial"/>
                <w:color w:val="auto"/>
                <w:sz w:val="20"/>
                <w:szCs w:val="20"/>
              </w:rPr>
              <w:t>Số: ..........</w:t>
            </w:r>
            <w:r w:rsidRPr="0091620A" w:rsidR="0042348F">
              <w:rPr>
                <w:rFonts w:ascii="Arial" w:hAnsi="Arial" w:cs="Arial"/>
                <w:color w:val="auto"/>
                <w:sz w:val="20"/>
                <w:szCs w:val="20"/>
              </w:rPr>
              <w:t>/</w:t>
            </w:r>
            <w:r w:rsidRPr="0091620A" w:rsidR="00F519E8">
              <w:rPr>
                <w:rFonts w:ascii="Arial" w:hAnsi="Arial" w:cs="Arial"/>
                <w:color w:val="auto"/>
                <w:sz w:val="20"/>
                <w:szCs w:val="20"/>
              </w:rPr>
              <w:t>QĐ</w:t>
            </w:r>
            <w:r w:rsidRPr="0091620A">
              <w:rPr>
                <w:rFonts w:ascii="Arial" w:hAnsi="Arial" w:cs="Arial"/>
                <w:color w:val="auto"/>
                <w:sz w:val="20"/>
                <w:szCs w:val="20"/>
              </w:rPr>
              <w:t>-UBND</w:t>
            </w:r>
          </w:p>
        </w:tc>
        <w:tc>
          <w:tcPr>
            <w:tcW w:w="2724" w:type="pct"/>
            <w:shd w:val="clear" w:color="auto" w:fill="auto"/>
            <w:vAlign w:val="center"/>
          </w:tcPr>
          <w:p w:rsidR="00B0234E" w:rsidRPr="0091620A" w:rsidP="00D524CA">
            <w:pPr>
              <w:spacing w:before="120" w:after="0" w:line="240" w:lineRule="auto"/>
              <w:jc w:val="right"/>
              <w:rPr>
                <w:rFonts w:ascii="Arial" w:hAnsi="Arial" w:cs="Arial"/>
                <w:b/>
                <w:bCs/>
                <w:color w:val="auto"/>
                <w:sz w:val="20"/>
                <w:szCs w:val="20"/>
              </w:rPr>
            </w:pPr>
            <w:r w:rsidRPr="0091620A">
              <w:rPr>
                <w:rFonts w:ascii="Arial" w:hAnsi="Arial" w:cs="Arial"/>
                <w:i/>
                <w:iCs/>
                <w:color w:val="auto"/>
                <w:sz w:val="20"/>
                <w:szCs w:val="20"/>
              </w:rPr>
              <w:t>Địa danh.........., ngày... tháng... năm....</w:t>
            </w:r>
          </w:p>
        </w:tc>
      </w:tr>
    </w:tbl>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42348F">
        <w:rPr>
          <w:rFonts w:ascii="Arial" w:hAnsi="Arial" w:cs="Arial"/>
          <w:b/>
          <w:bCs/>
          <w:color w:val="auto"/>
          <w:sz w:val="20"/>
          <w:szCs w:val="20"/>
        </w:rPr>
        <w:t>QUYẾT ĐỊNH</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 xml:space="preserve">Về việc </w:t>
      </w: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chỉnh nội dung giấy phép khai thác tận thu khoáng sản</w:t>
      </w: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CHỦ TỊCH ỦY BAN NHÂN DÂN TỈNH (THÀNH PHỐ)</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bookmarkStart w:id="434" w:name="tvpllink_dlpntvbrtg_34"/>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Địa chất và khoáng sản</w:t>
      </w:r>
      <w:bookmarkEnd w:id="434"/>
      <w:r w:rsidRPr="0091620A" w:rsidR="00C77983">
        <w:rPr>
          <w:rFonts w:ascii="Arial" w:hAnsi="Arial" w:cs="Arial"/>
          <w:i/>
          <w:iCs/>
          <w:color w:val="auto"/>
          <w:sz w:val="20"/>
          <w:szCs w:val="20"/>
        </w:rPr>
        <w:t xml:space="preserve"> ngày 29 tháng 11 năm 2024, được sửa đổi, bổ sung theo </w:t>
      </w:r>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số </w:t>
      </w:r>
      <w:bookmarkStart w:id="435" w:name="tvpllink_nucvepaket_17"/>
      <w:r w:rsidRPr="0091620A" w:rsidR="00C77983">
        <w:rPr>
          <w:rFonts w:ascii="Arial" w:hAnsi="Arial" w:cs="Arial"/>
          <w:i/>
          <w:iCs/>
          <w:color w:val="auto"/>
          <w:sz w:val="20"/>
          <w:szCs w:val="20"/>
        </w:rPr>
        <w:t>147</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QH15</w:t>
      </w:r>
      <w:bookmarkEnd w:id="435"/>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bookmarkStart w:id="436" w:name="tvpllink_ybxjodnhtg_8"/>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Tổ chức chính quyền địa phương</w:t>
      </w:r>
      <w:bookmarkEnd w:id="436"/>
      <w:r w:rsidRPr="0091620A" w:rsidR="00C77983">
        <w:rPr>
          <w:rFonts w:ascii="Arial" w:hAnsi="Arial" w:cs="Arial"/>
          <w:i/>
          <w:iCs/>
          <w:color w:val="auto"/>
          <w:sz w:val="20"/>
          <w:szCs w:val="20"/>
        </w:rPr>
        <w:t xml:space="preserve"> ngày 16 tháng 6 năm 2025;</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Nghị định</w:t>
      </w:r>
      <w:r w:rsidRPr="0091620A" w:rsidR="00C77983">
        <w:rPr>
          <w:rFonts w:ascii="Arial" w:hAnsi="Arial" w:cs="Arial"/>
          <w:i/>
          <w:iCs/>
          <w:color w:val="auto"/>
          <w:sz w:val="20"/>
          <w:szCs w:val="20"/>
        </w:rPr>
        <w:t xml:space="preserve"> số </w:t>
      </w:r>
      <w:bookmarkStart w:id="437" w:name="tvpllink_fyrmoauwhp_19"/>
      <w:r w:rsidRPr="0091620A" w:rsidR="00C77983">
        <w:rPr>
          <w:rFonts w:ascii="Arial" w:hAnsi="Arial" w:cs="Arial"/>
          <w:i/>
          <w:iCs/>
          <w:color w:val="auto"/>
          <w:sz w:val="20"/>
          <w:szCs w:val="20"/>
        </w:rPr>
        <w:t>193</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NĐ-CP</w:t>
      </w:r>
      <w:bookmarkEnd w:id="437"/>
      <w:r w:rsidRPr="0091620A" w:rsidR="00C77983">
        <w:rPr>
          <w:rFonts w:ascii="Arial" w:hAnsi="Arial" w:cs="Arial"/>
          <w:i/>
          <w:iCs/>
          <w:color w:val="auto"/>
          <w:sz w:val="20"/>
          <w:szCs w:val="20"/>
        </w:rPr>
        <w:t xml:space="preserve"> ngày 02 tháng 7 năm 2025 của Chính phủ quy định chi tiết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và biện pháp thi hành </w:t>
      </w:r>
      <w:bookmarkStart w:id="438" w:name="tvpllink_dlpntvbrtg_35"/>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Địa chất và khoáng sản</w:t>
      </w:r>
      <w:bookmarkEnd w:id="438"/>
      <w:r w:rsidRPr="0091620A" w:rsidR="00C77983">
        <w:rPr>
          <w:rFonts w:ascii="Arial" w:hAnsi="Arial" w:cs="Arial"/>
          <w:i/>
          <w:iCs/>
          <w:color w:val="auto"/>
          <w:sz w:val="20"/>
          <w:szCs w:val="20"/>
        </w:rPr>
        <w:t xml:space="preserve">, được sửa đổi, bổ sung theo </w:t>
      </w:r>
      <w:r w:rsidRPr="0091620A" w:rsidR="0042348F">
        <w:rPr>
          <w:rFonts w:ascii="Arial" w:hAnsi="Arial" w:cs="Arial"/>
          <w:i/>
          <w:iCs/>
          <w:color w:val="auto"/>
          <w:sz w:val="20"/>
          <w:szCs w:val="20"/>
        </w:rPr>
        <w:t>Nghị định</w:t>
      </w:r>
      <w:r w:rsidRPr="0091620A" w:rsidR="00C77983">
        <w:rPr>
          <w:rFonts w:ascii="Arial" w:hAnsi="Arial" w:cs="Arial"/>
          <w:i/>
          <w:iCs/>
          <w:color w:val="auto"/>
          <w:sz w:val="20"/>
          <w:szCs w:val="20"/>
        </w:rPr>
        <w:t xml:space="preserve"> số </w:t>
      </w:r>
      <w:bookmarkStart w:id="439" w:name="tvpllink_hexxeejfpq_13"/>
      <w:r w:rsidRPr="0091620A" w:rsidR="00C77983">
        <w:rPr>
          <w:rFonts w:ascii="Arial" w:hAnsi="Arial" w:cs="Arial"/>
          <w:i/>
          <w:iCs/>
          <w:color w:val="auto"/>
          <w:sz w:val="20"/>
          <w:szCs w:val="20"/>
        </w:rPr>
        <w:t>21</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NĐ-CP</w:t>
      </w:r>
      <w:bookmarkEnd w:id="439"/>
      <w:r w:rsidRPr="0091620A" w:rsidR="00C77983">
        <w:rPr>
          <w:rFonts w:ascii="Arial" w:hAnsi="Arial" w:cs="Arial"/>
          <w:i/>
          <w:iCs/>
          <w:color w:val="auto"/>
          <w:sz w:val="20"/>
          <w:szCs w:val="20"/>
        </w:rPr>
        <w:t xml:space="preserve"> ngày 16 tháng 01 năm 2026 của Chính phủ;</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Thông tư</w:t>
      </w:r>
      <w:r w:rsidRPr="0091620A" w:rsidR="00C77983">
        <w:rPr>
          <w:rFonts w:ascii="Arial" w:hAnsi="Arial" w:cs="Arial"/>
          <w:i/>
          <w:iCs/>
          <w:color w:val="auto"/>
          <w:sz w:val="20"/>
          <w:szCs w:val="20"/>
        </w:rPr>
        <w:t xml:space="preserve"> số </w:t>
      </w:r>
      <w:bookmarkStart w:id="440" w:name="tvpllink_rcoznsykfu_20"/>
      <w:r w:rsidRPr="0091620A" w:rsidR="00C77983">
        <w:rPr>
          <w:rFonts w:ascii="Arial" w:hAnsi="Arial" w:cs="Arial"/>
          <w:i/>
          <w:iCs/>
          <w:color w:val="auto"/>
          <w:sz w:val="20"/>
          <w:szCs w:val="20"/>
        </w:rPr>
        <w:t>36</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TT-BNNMT</w:t>
      </w:r>
      <w:bookmarkEnd w:id="440"/>
      <w:r w:rsidRPr="0091620A" w:rsidR="00C77983">
        <w:rPr>
          <w:rFonts w:ascii="Arial" w:hAnsi="Arial" w:cs="Arial"/>
          <w:i/>
          <w:iCs/>
          <w:color w:val="auto"/>
          <w:sz w:val="20"/>
          <w:szCs w:val="20"/>
        </w:rPr>
        <w:t xml:space="preserve"> ngày 02 tháng 7 năm 2025 của Bộ trưởng Bộ Nông nghiệp và Môi trường quy định về khai thác khoáng sản, khai thác tận thu khoáng sản và thu hồi khoáng sản; </w:t>
      </w:r>
      <w:r w:rsidRPr="0091620A" w:rsidR="0042348F">
        <w:rPr>
          <w:rFonts w:ascii="Arial" w:hAnsi="Arial" w:cs="Arial"/>
          <w:i/>
          <w:iCs/>
          <w:color w:val="auto"/>
          <w:sz w:val="20"/>
          <w:szCs w:val="20"/>
        </w:rPr>
        <w:t>Thông tư</w:t>
      </w:r>
      <w:r w:rsidRPr="0091620A" w:rsidR="00C77983">
        <w:rPr>
          <w:rFonts w:ascii="Arial" w:hAnsi="Arial" w:cs="Arial"/>
          <w:i/>
          <w:iCs/>
          <w:color w:val="auto"/>
          <w:sz w:val="20"/>
          <w:szCs w:val="20"/>
        </w:rPr>
        <w:t xml:space="preserve"> số ……</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TT-BNNMT ngày ...</w:t>
      </w:r>
      <w:r w:rsidRPr="0091620A" w:rsidR="00F519E8">
        <w:rPr>
          <w:rFonts w:ascii="Arial" w:hAnsi="Arial" w:cs="Arial"/>
          <w:i/>
          <w:iCs/>
          <w:color w:val="auto"/>
          <w:sz w:val="20"/>
          <w:szCs w:val="20"/>
        </w:rPr>
        <w:t xml:space="preserve">... tháng ...... năm ......... </w:t>
      </w:r>
      <w:r w:rsidRPr="0091620A" w:rsidR="00C77983">
        <w:rPr>
          <w:rFonts w:ascii="Arial" w:hAnsi="Arial" w:cs="Arial"/>
          <w:i/>
          <w:iCs/>
          <w:color w:val="auto"/>
          <w:sz w:val="20"/>
          <w:szCs w:val="20"/>
        </w:rPr>
        <w:t>của Bộ trưởng Bộ Nông nghiệp và Môi trường</w:t>
      </w: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 xml:space="preserve">sửa đổi, bổ sung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của một số </w:t>
      </w:r>
      <w:r w:rsidRPr="0091620A" w:rsidR="0042348F">
        <w:rPr>
          <w:rFonts w:ascii="Arial" w:hAnsi="Arial" w:cs="Arial"/>
          <w:i/>
          <w:iCs/>
          <w:color w:val="auto"/>
          <w:sz w:val="20"/>
          <w:szCs w:val="20"/>
        </w:rPr>
        <w:t>thông tư</w:t>
      </w:r>
      <w:r w:rsidRPr="0091620A" w:rsidR="00C77983">
        <w:rPr>
          <w:rFonts w:ascii="Arial" w:hAnsi="Arial" w:cs="Arial"/>
          <w:i/>
          <w:iCs/>
          <w:color w:val="auto"/>
          <w:sz w:val="20"/>
          <w:szCs w:val="20"/>
        </w:rPr>
        <w:t xml:space="preserve"> thuộc lĩnh vực địa chất và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Căn cứ Giấy phép khai thác tận thu khoáng sản số ...... ngày .... tháng .....</w:t>
      </w: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năm …… của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Xét hồ sơ đề nghị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chỉnh nội dung khai thác tận thu khoáng sản ngày ...... tháng ...... năm ........ của (tên tổ chức, cá nhân)…….</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i/>
          <w:iCs/>
          <w:color w:val="auto"/>
          <w:sz w:val="20"/>
          <w:szCs w:val="20"/>
        </w:rPr>
      </w:pPr>
      <w:r w:rsidRPr="0091620A" w:rsidR="00C77983">
        <w:rPr>
          <w:rFonts w:ascii="Arial" w:hAnsi="Arial" w:cs="Arial"/>
          <w:i/>
          <w:iCs/>
          <w:color w:val="auto"/>
          <w:sz w:val="20"/>
          <w:szCs w:val="20"/>
        </w:rPr>
        <w:t>Theo đề nghị của Giám đốc Sở Nông nghiệp và Môi trường.</w:t>
      </w:r>
    </w:p>
    <w:p w:rsidR="00A77B3E" w:rsidRPr="0091620A" w:rsidP="00D524CA">
      <w:pPr>
        <w:spacing w:before="120" w:after="0" w:line="240" w:lineRule="auto"/>
        <w:jc w:val="center"/>
        <w:rPr>
          <w:rFonts w:ascii="Arial" w:hAnsi="Arial" w:cs="Arial"/>
          <w:b/>
          <w:bCs/>
          <w:color w:val="auto"/>
          <w:sz w:val="20"/>
          <w:szCs w:val="20"/>
        </w:rPr>
      </w:pPr>
      <w:r w:rsidRPr="0091620A" w:rsidR="0042348F">
        <w:rPr>
          <w:rFonts w:ascii="Arial" w:hAnsi="Arial" w:cs="Arial"/>
          <w:b/>
          <w:bCs/>
          <w:color w:val="auto"/>
          <w:sz w:val="20"/>
          <w:szCs w:val="20"/>
        </w:rPr>
        <w:t>QUYẾT ĐỊNH</w:t>
      </w:r>
      <w:r w:rsidRPr="0091620A" w:rsidR="00C77983">
        <w:rPr>
          <w:rFonts w:ascii="Arial" w:hAnsi="Arial" w:cs="Arial"/>
          <w:b/>
          <w:b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1.</w:t>
      </w:r>
      <w:r w:rsidRPr="0091620A" w:rsidR="00C77983">
        <w:rPr>
          <w:rFonts w:ascii="Arial" w:hAnsi="Arial" w:cs="Arial"/>
          <w:color w:val="auto"/>
          <w:sz w:val="20"/>
          <w:szCs w:val="20"/>
        </w:rPr>
        <w:t xml:space="preserve">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 …….</w:t>
      </w:r>
      <w:r w:rsidRPr="0091620A" w:rsidR="0022701A">
        <w:rPr>
          <w:rFonts w:ascii="Arial" w:hAnsi="Arial" w:cs="Arial"/>
          <w:color w:val="auto"/>
          <w:sz w:val="20"/>
          <w:szCs w:val="20"/>
        </w:rPr>
        <w:t xml:space="preserve"> </w:t>
      </w:r>
      <w:r w:rsidRPr="0091620A" w:rsidR="00C77983">
        <w:rPr>
          <w:rFonts w:ascii="Arial" w:hAnsi="Arial" w:cs="Arial"/>
          <w:i/>
          <w:color w:val="auto"/>
          <w:sz w:val="20"/>
          <w:szCs w:val="20"/>
        </w:rPr>
        <w:t xml:space="preserve">(nội dung, </w:t>
      </w:r>
      <w:r w:rsidRPr="0091620A" w:rsidR="00231B5F">
        <w:rPr>
          <w:rFonts w:ascii="Arial" w:hAnsi="Arial" w:cs="Arial"/>
          <w:i/>
          <w:color w:val="auto"/>
          <w:sz w:val="20"/>
          <w:szCs w:val="20"/>
        </w:rPr>
        <w:t>điều</w:t>
      </w:r>
      <w:r w:rsidRPr="0091620A" w:rsidR="00C77983">
        <w:rPr>
          <w:rFonts w:ascii="Arial" w:hAnsi="Arial" w:cs="Arial"/>
          <w:i/>
          <w:color w:val="auto"/>
          <w:sz w:val="20"/>
          <w:szCs w:val="20"/>
        </w:rPr>
        <w:t xml:space="preserve">, </w:t>
      </w:r>
      <w:r w:rsidRPr="0091620A" w:rsidR="00231B5F">
        <w:rPr>
          <w:rFonts w:ascii="Arial" w:hAnsi="Arial" w:cs="Arial"/>
          <w:i/>
          <w:color w:val="auto"/>
          <w:sz w:val="20"/>
          <w:szCs w:val="20"/>
        </w:rPr>
        <w:t>khoản</w:t>
      </w:r>
      <w:r w:rsidRPr="0091620A" w:rsidR="00C77983">
        <w:rPr>
          <w:rFonts w:ascii="Arial" w:hAnsi="Arial" w:cs="Arial"/>
          <w:i/>
          <w:color w:val="auto"/>
          <w:sz w:val="20"/>
          <w:szCs w:val="20"/>
        </w:rPr>
        <w:t>, ………..)</w:t>
      </w:r>
      <w:r w:rsidRPr="0091620A" w:rsidR="00C77983">
        <w:rPr>
          <w:rFonts w:ascii="Arial" w:hAnsi="Arial" w:cs="Arial"/>
          <w:color w:val="auto"/>
          <w:sz w:val="20"/>
          <w:szCs w:val="20"/>
        </w:rPr>
        <w:t>…….. quy định trong Giấy phép khai thác tận thu khoáng sản số ...... ngày ...... tháng ...... năm ........ của</w:t>
      </w:r>
      <w:r w:rsidRPr="0091620A" w:rsidR="00C77983">
        <w:rPr>
          <w:rFonts w:ascii="Arial" w:hAnsi="Arial" w:cs="Arial"/>
          <w:i/>
          <w:iCs/>
          <w:color w:val="auto"/>
          <w:sz w:val="20"/>
          <w:szCs w:val="20"/>
        </w:rPr>
        <w:t xml:space="preserve"> ……..(Tên cơ quan cấp giấy phép)…….. </w:t>
      </w:r>
      <w:r w:rsidRPr="0091620A" w:rsidR="00C77983">
        <w:rPr>
          <w:rFonts w:ascii="Arial" w:hAnsi="Arial" w:cs="Arial"/>
          <w:color w:val="auto"/>
          <w:sz w:val="20"/>
          <w:szCs w:val="20"/>
        </w:rPr>
        <w:t>cấp cho ………</w:t>
      </w:r>
      <w:r w:rsidRPr="0091620A" w:rsidR="00C77983">
        <w:rPr>
          <w:rFonts w:ascii="Arial" w:hAnsi="Arial" w:cs="Arial"/>
          <w:i/>
          <w:iCs/>
          <w:color w:val="auto"/>
          <w:sz w:val="20"/>
          <w:szCs w:val="20"/>
        </w:rPr>
        <w:t xml:space="preserve">(tên tổ chức, </w:t>
      </w:r>
      <w:r w:rsidRPr="0091620A" w:rsidR="00C77983">
        <w:rPr>
          <w:rFonts w:ascii="Arial" w:hAnsi="Arial" w:cs="Arial"/>
          <w:i/>
          <w:iCs/>
          <w:color w:val="auto"/>
          <w:sz w:val="20"/>
          <w:szCs w:val="20"/>
        </w:rPr>
        <w:t>cá nhân)……..</w:t>
      </w:r>
      <w:r w:rsidRPr="0091620A" w:rsidR="00C77983">
        <w:rPr>
          <w:rFonts w:ascii="Arial" w:hAnsi="Arial" w:cs="Arial"/>
          <w:color w:val="auto"/>
          <w:sz w:val="20"/>
          <w:szCs w:val="20"/>
        </w:rPr>
        <w:t xml:space="preserve"> khai thác …….</w:t>
      </w:r>
      <w:r w:rsidRPr="0091620A" w:rsidR="00C77983">
        <w:rPr>
          <w:rFonts w:ascii="Arial" w:hAnsi="Arial" w:cs="Arial"/>
          <w:i/>
          <w:iCs/>
          <w:color w:val="auto"/>
          <w:sz w:val="20"/>
          <w:szCs w:val="20"/>
        </w:rPr>
        <w:t xml:space="preserve">(tên khoáng sản)…… </w:t>
      </w:r>
      <w:r w:rsidRPr="0091620A" w:rsidR="00C77983">
        <w:rPr>
          <w:rFonts w:ascii="Arial" w:hAnsi="Arial" w:cs="Arial"/>
          <w:color w:val="auto"/>
          <w:sz w:val="20"/>
          <w:szCs w:val="20"/>
        </w:rPr>
        <w:t>tại bãi thải của khu vực (mỏ)……. thuộc ……</w:t>
      </w:r>
      <w:r w:rsidRPr="0091620A" w:rsidR="00C77983">
        <w:rPr>
          <w:rFonts w:ascii="Arial" w:hAnsi="Arial" w:cs="Arial"/>
          <w:i/>
          <w:iCs/>
          <w:color w:val="auto"/>
          <w:sz w:val="20"/>
          <w:szCs w:val="20"/>
        </w:rPr>
        <w:t xml:space="preserve">(tên cấp xã)…….., …….(tên cấp tỉnh)…….. </w:t>
      </w:r>
      <w:r w:rsidRPr="0091620A" w:rsidR="00C77983">
        <w:rPr>
          <w:rFonts w:ascii="Arial" w:hAnsi="Arial" w:cs="Arial"/>
          <w:color w:val="auto"/>
          <w:sz w:val="20"/>
          <w:szCs w:val="20"/>
        </w:rPr>
        <w:t>như sau:</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1 </w:t>
      </w:r>
      <w:r w:rsidRPr="0091620A" w:rsidR="0022701A">
        <w:rPr>
          <w:rFonts w:ascii="Arial" w:hAnsi="Arial" w:cs="Arial"/>
          <w:color w:val="auto"/>
          <w:sz w:val="20"/>
          <w:szCs w:val="20"/>
        </w:rPr>
        <w:t xml:space="preserve">……….. </w:t>
      </w:r>
      <w:r w:rsidRPr="0091620A" w:rsidR="00C77983">
        <w:rPr>
          <w:rFonts w:ascii="Arial" w:hAnsi="Arial" w:cs="Arial"/>
          <w:i/>
          <w:iCs/>
          <w:color w:val="auto"/>
          <w:sz w:val="20"/>
          <w:szCs w:val="20"/>
        </w:rPr>
        <w:t>(nội dung theo giấy phép khai thác khoáng sản đã cấp)</w:t>
      </w:r>
      <w:r w:rsidRPr="0091620A" w:rsidR="0022701A">
        <w:rPr>
          <w:rFonts w:ascii="Arial" w:hAnsi="Arial" w:cs="Arial"/>
          <w:i/>
          <w:iCs/>
          <w:color w:val="auto"/>
          <w:sz w:val="20"/>
          <w:szCs w:val="20"/>
        </w:rPr>
        <w:t>………….</w:t>
      </w:r>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2. ………. </w:t>
      </w:r>
      <w:r w:rsidRPr="0091620A" w:rsidR="00C77983">
        <w:rPr>
          <w:rFonts w:ascii="Arial" w:hAnsi="Arial" w:cs="Arial"/>
          <w:i/>
          <w:iCs/>
          <w:color w:val="auto"/>
          <w:sz w:val="20"/>
          <w:szCs w:val="20"/>
        </w:rPr>
        <w:t xml:space="preserve">(nội dung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chỉnh)</w:t>
      </w:r>
      <w:r w:rsidRPr="0091620A" w:rsidR="00C77983">
        <w:rPr>
          <w:rFonts w:ascii="Arial" w:hAnsi="Arial" w:cs="Arial"/>
          <w:i/>
          <w:iCs/>
          <w:color w:val="auto"/>
          <w:sz w:val="20"/>
          <w:szCs w:val="20"/>
          <w:vertAlign w:val="superscript"/>
        </w:rPr>
        <w:t>82</w:t>
      </w:r>
      <w:r w:rsidRPr="0091620A" w:rsidR="00C77983">
        <w:rPr>
          <w:rFonts w:ascii="Arial" w:hAnsi="Arial" w:cs="Arial"/>
          <w:i/>
          <w:iCs/>
          <w:color w:val="auto"/>
          <w:sz w:val="20"/>
          <w:szCs w:val="20"/>
        </w:rPr>
        <w:t xml:space="preserve">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3. Không gian khu vực trả lại và khu vực tiếp tục khai thác</w:t>
      </w:r>
      <w:r w:rsidRPr="0091620A" w:rsidR="00C77983">
        <w:rPr>
          <w:rFonts w:ascii="Arial" w:hAnsi="Arial" w:cs="Arial"/>
          <w:color w:val="auto"/>
          <w:sz w:val="20"/>
          <w:szCs w:val="20"/>
          <w:vertAlign w:val="superscript"/>
        </w:rPr>
        <w:t>83</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a) Diện tích khu vực khai thác khoáng sản được phép trả lại: </w:t>
      </w:r>
      <w:r w:rsidRPr="0091620A" w:rsidR="0022701A">
        <w:rPr>
          <w:rFonts w:ascii="Arial" w:hAnsi="Arial" w:cs="Arial"/>
          <w:color w:val="auto"/>
          <w:sz w:val="20"/>
          <w:szCs w:val="20"/>
        </w:rPr>
        <w:t xml:space="preserve">…… </w:t>
      </w:r>
      <w:r w:rsidRPr="0091620A" w:rsidR="00C77983">
        <w:rPr>
          <w:rFonts w:ascii="Arial" w:hAnsi="Arial" w:cs="Arial"/>
          <w:color w:val="auto"/>
          <w:sz w:val="20"/>
          <w:szCs w:val="20"/>
        </w:rPr>
        <w:t>(ha, 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 km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b) Diện tích khu vực tiếp tục khai thác khoáng sản: </w:t>
      </w:r>
      <w:r w:rsidRPr="0091620A" w:rsidR="0022701A">
        <w:rPr>
          <w:rFonts w:ascii="Arial" w:hAnsi="Arial" w:cs="Arial"/>
          <w:color w:val="auto"/>
          <w:sz w:val="20"/>
          <w:szCs w:val="20"/>
        </w:rPr>
        <w:t xml:space="preserve">…… </w:t>
      </w:r>
      <w:r w:rsidRPr="0091620A" w:rsidR="00C77983">
        <w:rPr>
          <w:rFonts w:ascii="Arial" w:hAnsi="Arial" w:cs="Arial"/>
          <w:color w:val="auto"/>
          <w:sz w:val="20"/>
          <w:szCs w:val="20"/>
        </w:rPr>
        <w:t>(ha, 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 km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c) Mức sâu khai thác tại khu vực tiếp tục khai thác: Từ ………(m) đến ………(m).</w:t>
      </w:r>
    </w:p>
    <w:p w:rsidR="00A77B3E" w:rsidRPr="0091620A" w:rsidP="00D524CA">
      <w:pPr>
        <w:spacing w:before="120" w:after="0" w:line="240" w:lineRule="auto"/>
        <w:rPr>
          <w:rFonts w:ascii="Arial" w:hAnsi="Arial" w:cs="Arial"/>
          <w:color w:val="auto"/>
          <w:sz w:val="20"/>
          <w:szCs w:val="20"/>
          <w:vertAlign w:val="superscript"/>
        </w:rPr>
      </w:pPr>
      <w:r w:rsidRPr="0091620A" w:rsidR="00C77983">
        <w:rPr>
          <w:rFonts w:ascii="Arial" w:hAnsi="Arial" w:cs="Arial"/>
          <w:color w:val="auto"/>
          <w:sz w:val="20"/>
          <w:szCs w:val="20"/>
        </w:rPr>
        <w:t xml:space="preserve">d) Thời hạn tiếp tục khai thác: …………………………………………………….. </w:t>
      </w:r>
      <w:r w:rsidRPr="0091620A" w:rsidR="00C77983">
        <w:rPr>
          <w:rFonts w:ascii="Arial" w:hAnsi="Arial" w:cs="Arial"/>
          <w:color w:val="auto"/>
          <w:sz w:val="20"/>
          <w:szCs w:val="20"/>
          <w:vertAlign w:val="superscript"/>
        </w:rPr>
        <w:t>84</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Diện tích khu vực trả lại và khu vực tiếp tục khai thác được thể hiện chi tiết theo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 và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II</w:t>
      </w:r>
      <w:r w:rsidRPr="0091620A" w:rsidR="00C77983">
        <w:rPr>
          <w:rFonts w:ascii="Arial" w:hAnsi="Arial" w:cs="Arial"/>
          <w:color w:val="auto"/>
          <w:sz w:val="20"/>
          <w:szCs w:val="20"/>
          <w:vertAlign w:val="superscript"/>
        </w:rPr>
        <w:t>85</w:t>
      </w:r>
      <w:r w:rsidRPr="0091620A" w:rsidR="00C77983">
        <w:rPr>
          <w:rFonts w:ascii="Arial" w:hAnsi="Arial" w:cs="Arial"/>
          <w:color w:val="auto"/>
          <w:sz w:val="20"/>
          <w:szCs w:val="20"/>
        </w:rPr>
        <w:t xml:space="preserve"> kèm theo giấy phép này.</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2</w:t>
      </w:r>
      <w:r w:rsidRPr="0091620A" w:rsidR="00C77983">
        <w:rPr>
          <w:rFonts w:ascii="Arial" w:hAnsi="Arial" w:cs="Arial"/>
          <w:b/>
          <w:bCs/>
          <w:color w:val="auto"/>
          <w:sz w:val="20"/>
          <w:szCs w:val="20"/>
          <w:vertAlign w:val="superscript"/>
        </w:rPr>
        <w:t>86</w:t>
      </w:r>
      <w:r w:rsidRPr="0091620A" w:rsidR="00C77983">
        <w:rPr>
          <w:rFonts w:ascii="Arial" w:hAnsi="Arial" w:cs="Arial"/>
          <w:b/>
          <w:bCs/>
          <w:color w:val="auto"/>
          <w:sz w:val="20"/>
          <w:szCs w:val="20"/>
        </w:rPr>
        <w:t xml:space="preserve">. </w:t>
      </w:r>
      <w:r w:rsidRPr="0091620A" w:rsidR="00C77983">
        <w:rPr>
          <w:rFonts w:ascii="Arial" w:hAnsi="Arial" w:cs="Arial"/>
          <w:color w:val="auto"/>
          <w:sz w:val="20"/>
          <w:szCs w:val="20"/>
        </w:rPr>
        <w:t>Chấp thuận Phương án đóng cửa mỏ khoáng sản với các thông tin chính như sau:</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1.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đích: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2. Diện tích thực hiện: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3. Khối lượng thực hiện: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4. Thời gian thực hiện: ……………………………………………………………</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5. Đơn vị thực hiện: …………………………………………………………………………….</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3</w:t>
      </w:r>
      <w:r w:rsidRPr="0091620A" w:rsidR="00C77983">
        <w:rPr>
          <w:rFonts w:ascii="Arial" w:hAnsi="Arial" w:cs="Arial"/>
          <w:b/>
          <w:bCs/>
          <w:color w:val="auto"/>
          <w:sz w:val="20"/>
          <w:szCs w:val="20"/>
          <w:vertAlign w:val="superscript"/>
        </w:rPr>
        <w:t>87</w:t>
      </w:r>
      <w:r w:rsidRPr="0091620A" w:rsidR="00C77983">
        <w:rPr>
          <w:rFonts w:ascii="Arial" w:hAnsi="Arial" w:cs="Arial"/>
          <w:b/>
          <w:bCs/>
          <w:color w:val="auto"/>
          <w:sz w:val="20"/>
          <w:szCs w:val="20"/>
        </w:rPr>
        <w:t>.</w:t>
      </w: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 xml:space="preserve">(Tên tổ chức, cá nhân)………. </w:t>
      </w:r>
      <w:r w:rsidRPr="0091620A" w:rsidR="00C77983">
        <w:rPr>
          <w:rFonts w:ascii="Arial" w:hAnsi="Arial" w:cs="Arial"/>
          <w:color w:val="auto"/>
          <w:sz w:val="20"/>
          <w:szCs w:val="20"/>
        </w:rPr>
        <w:t>có trách nhiệm: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1. Nộp các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phí, lệ phí có liên quan theo quy định hiện hành (nếu có);</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2. Tiếp tục thực hiện các nghĩa vụ có liên quan theo quy định tại Giấy phép khai thác tận thu khoáng sản số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3. Chấm dứt hoạt động khai thác tận thu khoáng sản tại </w:t>
      </w:r>
      <w:r w:rsidRPr="0091620A" w:rsidR="00231B5F">
        <w:rPr>
          <w:rFonts w:ascii="Arial" w:hAnsi="Arial" w:cs="Arial"/>
          <w:color w:val="auto"/>
          <w:sz w:val="20"/>
          <w:szCs w:val="20"/>
        </w:rPr>
        <w:t>phần</w:t>
      </w:r>
      <w:r w:rsidRPr="0091620A" w:rsidR="00C77983">
        <w:rPr>
          <w:rFonts w:ascii="Arial" w:hAnsi="Arial" w:cs="Arial"/>
          <w:color w:val="auto"/>
          <w:sz w:val="20"/>
          <w:szCs w:val="20"/>
        </w:rPr>
        <w:t xml:space="preserve"> diện tích trả lại; thực hiện đóng cửa mỏ khoáng sản, các biện pháp phục hồi môi trường đất đai, các công việc khác liên quan đối với </w:t>
      </w:r>
      <w:r w:rsidRPr="0091620A" w:rsidR="00231B5F">
        <w:rPr>
          <w:rFonts w:ascii="Arial" w:hAnsi="Arial" w:cs="Arial"/>
          <w:color w:val="auto"/>
          <w:sz w:val="20"/>
          <w:szCs w:val="20"/>
        </w:rPr>
        <w:t>phần</w:t>
      </w:r>
      <w:r w:rsidRPr="0091620A" w:rsidR="00C77983">
        <w:rPr>
          <w:rFonts w:ascii="Arial" w:hAnsi="Arial" w:cs="Arial"/>
          <w:color w:val="auto"/>
          <w:sz w:val="20"/>
          <w:szCs w:val="20"/>
        </w:rPr>
        <w:t xml:space="preserve"> diện tích trả lại theo quy định của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và báo cáo kết quả thực hiện đóng cửa mỏ khoáng sản về Sở Nông nghiệp và Môi trường để kiểm tra, nghiệm thu theo quy định.</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4. Thực hiện thủ tục đóng cửa mỏ khoáng sản đối với </w:t>
      </w:r>
      <w:r w:rsidRPr="0091620A" w:rsidR="00231B5F">
        <w:rPr>
          <w:rFonts w:ascii="Arial" w:hAnsi="Arial" w:cs="Arial"/>
          <w:color w:val="auto"/>
          <w:sz w:val="20"/>
          <w:szCs w:val="20"/>
        </w:rPr>
        <w:t>phần</w:t>
      </w:r>
      <w:r w:rsidRPr="0091620A" w:rsidR="00C77983">
        <w:rPr>
          <w:rFonts w:ascii="Arial" w:hAnsi="Arial" w:cs="Arial"/>
          <w:color w:val="auto"/>
          <w:sz w:val="20"/>
          <w:szCs w:val="20"/>
        </w:rPr>
        <w:t xml:space="preserve"> diện tích trả lại sau khi được nghiệm thu theo quy định.</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4. </w:t>
      </w: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có hiệu lực kể từ ngày ký và là bộ phận không tách rời của Giấy phép khai thác tận thu khoáng sản số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Chánh Văn phòng Ủy ban nhân dân tỉnh, Giám đốc Sở Nông nghiệp và Môi trường, ………</w:t>
      </w:r>
      <w:r w:rsidRPr="0091620A" w:rsidR="00C77983">
        <w:rPr>
          <w:rFonts w:ascii="Arial" w:hAnsi="Arial" w:cs="Arial"/>
          <w:i/>
          <w:iCs/>
          <w:color w:val="auto"/>
          <w:sz w:val="20"/>
          <w:szCs w:val="20"/>
        </w:rPr>
        <w:t xml:space="preserve">(tổ chức, cá nhân)………. </w:t>
      </w:r>
      <w:r w:rsidRPr="0091620A" w:rsidR="00C77983">
        <w:rPr>
          <w:rFonts w:ascii="Arial" w:hAnsi="Arial" w:cs="Arial"/>
          <w:color w:val="auto"/>
          <w:sz w:val="20"/>
          <w:szCs w:val="20"/>
        </w:rPr>
        <w:t xml:space="preserve">và thủ trưởng các cơ quan có liên quan chịu trách nhiệm thi hành </w:t>
      </w: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này.</w:t>
      </w:r>
      <w:r w:rsidRPr="0091620A" w:rsidR="0042348F">
        <w:rPr>
          <w:rFonts w:ascii="Arial" w:hAnsi="Arial" w:cs="Arial"/>
          <w:color w:val="auto"/>
          <w:sz w:val="20"/>
          <w:szCs w:val="20"/>
        </w:rPr>
        <w:t>/</w:t>
      </w:r>
      <w:r w:rsidRPr="0091620A" w:rsidR="00C77983">
        <w:rPr>
          <w:rFonts w:ascii="Arial" w:hAnsi="Arial" w:cs="Arial"/>
          <w:color w:val="auto"/>
          <w:sz w:val="20"/>
          <w:szCs w:val="20"/>
        </w:rPr>
        <w:t>.</w:t>
      </w:r>
    </w:p>
    <w:p w:rsidR="0022701A" w:rsidRPr="0091620A" w:rsidP="00D524CA">
      <w:pPr>
        <w:spacing w:before="120" w:after="0" w:line="240" w:lineRule="auto"/>
        <w:rPr>
          <w:rFonts w:ascii="Arial" w:hAnsi="Arial" w:cs="Arial"/>
          <w:color w:val="auto"/>
          <w:sz w:val="20"/>
          <w:szCs w:val="20"/>
        </w:rPr>
      </w:pPr>
    </w:p>
    <w:tbl>
      <w:tblPr>
        <w:tblStyle w:val="TableNormal"/>
        <w:tblW w:w="5000" w:type="pct"/>
        <w:tblLook w:val="00A0"/>
      </w:tblPr>
      <w:tblGrid>
        <w:gridCol w:w="4643"/>
        <w:gridCol w:w="4644"/>
      </w:tblGrid>
      <w:tr>
        <w:tblPrEx>
          <w:tblW w:w="5000" w:type="pct"/>
          <w:tblLook w:val="00A0"/>
        </w:tblPrEx>
        <w:tc>
          <w:tcPr>
            <w:tcW w:w="4621" w:type="dxa"/>
            <w:shd w:val="solid" w:color="FFFFFF" w:fill="FFFFFF"/>
            <w:tcMar>
              <w:top w:w="0" w:type="dxa"/>
              <w:left w:w="108" w:type="dxa"/>
              <w:bottom w:w="0" w:type="dxa"/>
              <w:right w:w="108" w:type="dxa"/>
            </w:tcMa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i/>
                <w:iCs/>
                <w:color w:val="auto"/>
                <w:sz w:val="20"/>
                <w:szCs w:val="20"/>
              </w:rPr>
              <w:t>Nơi nhận:</w:t>
              <w:br/>
            </w:r>
            <w:r w:rsidRPr="0091620A" w:rsidR="00C77983">
              <w:rPr>
                <w:rFonts w:ascii="Arial" w:hAnsi="Arial" w:cs="Arial"/>
                <w:color w:val="auto"/>
                <w:sz w:val="16"/>
                <w:szCs w:val="20"/>
              </w:rPr>
              <w:t xml:space="preserve">- </w:t>
            </w:r>
            <w:r w:rsidRPr="0091620A" w:rsidR="00C77983">
              <w:rPr>
                <w:rFonts w:ascii="Arial" w:hAnsi="Arial" w:cs="Arial"/>
                <w:i/>
                <w:iCs/>
                <w:color w:val="auto"/>
                <w:sz w:val="16"/>
                <w:szCs w:val="20"/>
              </w:rPr>
              <w:t>....(Tên tổ chức, cá nhân)...</w:t>
            </w:r>
            <w:r w:rsidRPr="0091620A" w:rsidR="00C77983">
              <w:rPr>
                <w:rFonts w:ascii="Arial" w:hAnsi="Arial" w:cs="Arial"/>
                <w:color w:val="auto"/>
                <w:sz w:val="16"/>
                <w:szCs w:val="20"/>
              </w:rPr>
              <w:t xml:space="preserve"> (bản chính);</w:t>
            </w:r>
            <w:r w:rsidRPr="0091620A" w:rsidR="0022701A">
              <w:rPr>
                <w:rFonts w:ascii="Arial" w:hAnsi="Arial" w:cs="Arial"/>
                <w:color w:val="auto"/>
                <w:sz w:val="16"/>
                <w:szCs w:val="20"/>
              </w:rPr>
              <w:br/>
            </w:r>
            <w:r w:rsidRPr="0091620A" w:rsidR="00C77983">
              <w:rPr>
                <w:rFonts w:ascii="Arial" w:hAnsi="Arial" w:cs="Arial"/>
                <w:color w:val="auto"/>
                <w:sz w:val="16"/>
                <w:szCs w:val="20"/>
              </w:rPr>
              <w:t>- Cơ quan cấp phép (bản chính);</w:t>
            </w:r>
            <w:r w:rsidRPr="0091620A" w:rsidR="0022701A">
              <w:rPr>
                <w:rFonts w:ascii="Arial" w:hAnsi="Arial" w:cs="Arial"/>
                <w:color w:val="auto"/>
                <w:sz w:val="16"/>
                <w:szCs w:val="20"/>
              </w:rPr>
              <w:br/>
            </w:r>
            <w:r w:rsidRPr="0091620A" w:rsidR="00C77983">
              <w:rPr>
                <w:rFonts w:ascii="Arial" w:hAnsi="Arial" w:cs="Arial"/>
                <w:color w:val="auto"/>
                <w:sz w:val="16"/>
                <w:szCs w:val="20"/>
              </w:rPr>
              <w:t>- Cơ quan thẩm định hồ sơ (bản chính);</w:t>
            </w:r>
            <w:r w:rsidRPr="0091620A" w:rsidR="0022701A">
              <w:rPr>
                <w:rFonts w:ascii="Arial" w:hAnsi="Arial" w:cs="Arial"/>
                <w:color w:val="auto"/>
                <w:sz w:val="16"/>
                <w:szCs w:val="20"/>
              </w:rPr>
              <w:br/>
            </w:r>
            <w:r w:rsidRPr="0091620A" w:rsidR="00C77983">
              <w:rPr>
                <w:rFonts w:ascii="Arial" w:hAnsi="Arial" w:cs="Arial"/>
                <w:color w:val="auto"/>
                <w:sz w:val="16"/>
                <w:szCs w:val="20"/>
              </w:rPr>
              <w:t>- Bộ NNMT (bản sao);</w:t>
            </w:r>
            <w:r w:rsidRPr="0091620A" w:rsidR="0022701A">
              <w:rPr>
                <w:rFonts w:ascii="Arial" w:hAnsi="Arial" w:cs="Arial"/>
                <w:color w:val="auto"/>
                <w:sz w:val="16"/>
                <w:szCs w:val="20"/>
              </w:rPr>
              <w:br/>
            </w:r>
            <w:r w:rsidRPr="0091620A" w:rsidR="00C77983">
              <w:rPr>
                <w:rFonts w:ascii="Arial" w:hAnsi="Arial" w:cs="Arial"/>
                <w:color w:val="auto"/>
                <w:sz w:val="16"/>
                <w:szCs w:val="20"/>
              </w:rPr>
              <w:t>- …………………………..</w:t>
            </w:r>
            <w:r w:rsidRPr="0091620A" w:rsidR="0022701A">
              <w:rPr>
                <w:rFonts w:ascii="Arial" w:hAnsi="Arial" w:cs="Arial"/>
                <w:color w:val="auto"/>
                <w:sz w:val="16"/>
                <w:szCs w:val="20"/>
              </w:rPr>
              <w:br/>
            </w:r>
            <w:r w:rsidRPr="0091620A" w:rsidR="00C77983">
              <w:rPr>
                <w:rFonts w:ascii="Arial" w:hAnsi="Arial" w:cs="Arial"/>
                <w:color w:val="auto"/>
                <w:sz w:val="16"/>
                <w:szCs w:val="20"/>
              </w:rPr>
              <w:t>- Lưu VT, ……… ( ……. )</w:t>
            </w:r>
          </w:p>
        </w:tc>
        <w:tc>
          <w:tcPr>
            <w:tcW w:w="4621" w:type="dxa"/>
            <w:shd w:val="solid" w:color="FFFFFF" w:fill="FFFFFF"/>
            <w:tcMar>
              <w:top w:w="0" w:type="dxa"/>
              <w:left w:w="108" w:type="dxa"/>
              <w:bottom w:w="0" w:type="dxa"/>
              <w:right w:w="108" w:type="dxa"/>
            </w:tcMar>
          </w:tcPr>
          <w:p w:rsidR="00A77B3E" w:rsidRPr="0091620A" w:rsidP="00D524CA">
            <w:pPr>
              <w:spacing w:before="120" w:after="0" w:line="240" w:lineRule="auto"/>
              <w:jc w:val="center"/>
              <w:rPr>
                <w:rFonts w:ascii="Arial" w:hAnsi="Arial" w:cs="Arial"/>
                <w:i/>
                <w:iCs/>
                <w:color w:val="auto"/>
                <w:sz w:val="20"/>
                <w:szCs w:val="20"/>
              </w:rPr>
            </w:pPr>
            <w:r w:rsidRPr="0091620A" w:rsidR="00C77983">
              <w:rPr>
                <w:rFonts w:ascii="Arial" w:hAnsi="Arial" w:cs="Arial"/>
                <w:b/>
                <w:bCs/>
                <w:color w:val="auto"/>
                <w:sz w:val="20"/>
                <w:szCs w:val="20"/>
              </w:rPr>
              <w:t>CHỦ TỊCH</w:t>
            </w:r>
            <w:r w:rsidRPr="0091620A" w:rsidR="0022701A">
              <w:rPr>
                <w:rFonts w:ascii="Arial" w:hAnsi="Arial" w:cs="Arial"/>
                <w:b/>
                <w:bCs/>
                <w:color w:val="auto"/>
                <w:sz w:val="20"/>
                <w:szCs w:val="20"/>
              </w:rPr>
              <w:br/>
            </w:r>
            <w:r w:rsidRPr="0091620A" w:rsidR="00C77983">
              <w:rPr>
                <w:rFonts w:ascii="Arial" w:hAnsi="Arial" w:cs="Arial"/>
                <w:i/>
                <w:iCs/>
                <w:color w:val="auto"/>
                <w:sz w:val="20"/>
                <w:szCs w:val="20"/>
              </w:rPr>
              <w:t>(Ký tên, đóng dấu)</w:t>
            </w:r>
          </w:p>
        </w:tc>
      </w:tr>
    </w:tbl>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____________________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82</w:t>
      </w:r>
      <w:r w:rsidRPr="0091620A" w:rsidR="00C77983">
        <w:rPr>
          <w:rFonts w:ascii="Arial" w:hAnsi="Arial" w:cs="Arial"/>
          <w:color w:val="auto"/>
          <w:sz w:val="20"/>
          <w:szCs w:val="20"/>
        </w:rPr>
        <w:t xml:space="preserve"> Không áp dụng đối với trường hợp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 để trả lại một </w:t>
      </w:r>
      <w:r w:rsidRPr="0091620A" w:rsidR="00231B5F">
        <w:rPr>
          <w:rFonts w:ascii="Arial" w:hAnsi="Arial" w:cs="Arial"/>
          <w:color w:val="auto"/>
          <w:sz w:val="20"/>
          <w:szCs w:val="20"/>
        </w:rPr>
        <w:t>phần</w:t>
      </w:r>
      <w:r w:rsidRPr="0091620A" w:rsidR="00C77983">
        <w:rPr>
          <w:rFonts w:ascii="Arial" w:hAnsi="Arial" w:cs="Arial"/>
          <w:color w:val="auto"/>
          <w:sz w:val="20"/>
          <w:szCs w:val="20"/>
        </w:rPr>
        <w:t xml:space="preserve"> diện tích khu vực khai thác khoáng sản. Nội dung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 có thể kết hợp gia hạn trong trường hợp tổ chức, cá nhân có nhu cầu thực hiện đồng thời thủ tục gia hạn,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83</w:t>
      </w:r>
      <w:r w:rsidRPr="0091620A" w:rsidR="00C77983">
        <w:rPr>
          <w:rFonts w:ascii="Arial" w:hAnsi="Arial" w:cs="Arial"/>
          <w:color w:val="auto"/>
          <w:sz w:val="20"/>
          <w:szCs w:val="20"/>
        </w:rPr>
        <w:t xml:space="preserve"> Chỉ áp dụng đối với các trường hợp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 để trả lại </w:t>
      </w:r>
      <w:r w:rsidRPr="0091620A" w:rsidR="0022701A">
        <w:rPr>
          <w:rFonts w:ascii="Arial" w:hAnsi="Arial" w:cs="Arial"/>
          <w:color w:val="auto"/>
          <w:sz w:val="20"/>
          <w:szCs w:val="20"/>
        </w:rPr>
        <w:t xml:space="preserve">một </w:t>
      </w:r>
      <w:r w:rsidRPr="0091620A" w:rsidR="00231B5F">
        <w:rPr>
          <w:rFonts w:ascii="Arial" w:hAnsi="Arial" w:cs="Arial"/>
          <w:color w:val="auto"/>
          <w:sz w:val="20"/>
          <w:szCs w:val="20"/>
        </w:rPr>
        <w:t>phần</w:t>
      </w:r>
      <w:r w:rsidRPr="0091620A" w:rsidR="0022701A">
        <w:rPr>
          <w:rFonts w:ascii="Arial" w:hAnsi="Arial" w:cs="Arial"/>
          <w:color w:val="auto"/>
          <w:sz w:val="20"/>
          <w:szCs w:val="20"/>
        </w:rPr>
        <w:t xml:space="preserve"> diện tích</w:t>
      </w:r>
      <w:r w:rsidRPr="0091620A" w:rsidR="00C77983">
        <w:rPr>
          <w:rFonts w:ascii="Arial" w:hAnsi="Arial" w:cs="Arial"/>
          <w:color w:val="auto"/>
          <w:sz w:val="20"/>
          <w:szCs w:val="20"/>
        </w:rPr>
        <w:t xml:space="preserve"> khu vực khai thác khoáng sản.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84</w:t>
      </w:r>
      <w:r w:rsidRPr="0091620A" w:rsidR="00C77983">
        <w:rPr>
          <w:rFonts w:ascii="Arial" w:hAnsi="Arial" w:cs="Arial"/>
          <w:color w:val="auto"/>
          <w:sz w:val="20"/>
          <w:szCs w:val="20"/>
        </w:rPr>
        <w:t xml:space="preserve"> Áp dụng trong trường hợp tổ chức, cá nhân có nhu cầu thực hiện đồng thời thủ tục gia hạn,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8</w:t>
      </w:r>
      <w:r w:rsidRPr="0091620A" w:rsidR="00C77983">
        <w:rPr>
          <w:rFonts w:ascii="Arial" w:hAnsi="Arial" w:cs="Arial"/>
          <w:color w:val="auto"/>
          <w:sz w:val="20"/>
          <w:szCs w:val="20"/>
          <w:vertAlign w:val="superscript"/>
        </w:rPr>
        <w:t>5</w:t>
      </w:r>
      <w:r w:rsidRPr="0091620A" w:rsidR="00C77983">
        <w:rPr>
          <w:rFonts w:ascii="Arial" w:hAnsi="Arial" w:cs="Arial"/>
          <w:color w:val="auto"/>
          <w:sz w:val="20"/>
          <w:szCs w:val="20"/>
        </w:rPr>
        <w:t xml:space="preserve"> Nội dung chi tiết của bản đồ thực hiện theo quy định tại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4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20 của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số 36</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 xml:space="preserve">TT-BNNMT ngày 02 tháng 7 năm 2025 và </w:t>
      </w:r>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35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II ban hành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số 36</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 xml:space="preserve">TT-BNNMT.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86</w:t>
      </w:r>
      <w:r w:rsidRPr="0091620A" w:rsidR="00C77983">
        <w:rPr>
          <w:rFonts w:ascii="Arial" w:hAnsi="Arial" w:cs="Arial"/>
          <w:color w:val="auto"/>
          <w:sz w:val="20"/>
          <w:szCs w:val="20"/>
        </w:rPr>
        <w:t xml:space="preserve"> Chỉ áp dụng đối với trường hợp thực hiện đồng thời thủ tục chấp thuận phương án đóng cửa mỏ khoáng sản khi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 trả lại một </w:t>
      </w:r>
      <w:r w:rsidRPr="0091620A" w:rsidR="00231B5F">
        <w:rPr>
          <w:rFonts w:ascii="Arial" w:hAnsi="Arial" w:cs="Arial"/>
          <w:color w:val="auto"/>
          <w:sz w:val="20"/>
          <w:szCs w:val="20"/>
        </w:rPr>
        <w:t>phần</w:t>
      </w:r>
      <w:r w:rsidRPr="0091620A" w:rsidR="00C77983">
        <w:rPr>
          <w:rFonts w:ascii="Arial" w:hAnsi="Arial" w:cs="Arial"/>
          <w:color w:val="auto"/>
          <w:sz w:val="20"/>
          <w:szCs w:val="20"/>
        </w:rPr>
        <w:t xml:space="preserve"> diện tích khu vực khai thác khoáng sản.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87</w:t>
      </w:r>
      <w:r w:rsidRPr="0091620A" w:rsidR="00C77983">
        <w:rPr>
          <w:rFonts w:ascii="Arial" w:hAnsi="Arial" w:cs="Arial"/>
          <w:color w:val="auto"/>
          <w:sz w:val="20"/>
          <w:szCs w:val="20"/>
        </w:rPr>
        <w:t xml:space="preserve">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3 và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4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này chỉ áp dụng đối với trường hợp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 diện tích khu vực khai thác khoáng sản.</w:t>
      </w:r>
    </w:p>
    <w:p w:rsidR="00A77B3E" w:rsidRPr="0091620A" w:rsidP="00D524CA">
      <w:pPr>
        <w:spacing w:before="120" w:after="0" w:line="240" w:lineRule="auto"/>
        <w:jc w:val="center"/>
        <w:rPr>
          <w:rFonts w:ascii="Arial" w:hAnsi="Arial" w:cs="Arial"/>
          <w:b/>
          <w:bCs/>
          <w:color w:val="auto"/>
          <w:sz w:val="20"/>
          <w:szCs w:val="20"/>
        </w:rPr>
      </w:pPr>
    </w:p>
    <w:tbl>
      <w:tblPr>
        <w:tblStyle w:val="TableNormal"/>
        <w:tblW w:w="5000" w:type="pct"/>
        <w:tblCellMar>
          <w:left w:w="0" w:type="dxa"/>
          <w:right w:w="0" w:type="dxa"/>
        </w:tblCellMar>
        <w:tblLook w:val="01E0"/>
      </w:tblPr>
      <w:tblGrid>
        <w:gridCol w:w="4545"/>
        <w:gridCol w:w="4526"/>
      </w:tblGrid>
      <w:tr>
        <w:tblPrEx>
          <w:tblW w:w="5000" w:type="pct"/>
          <w:tblCellMar>
            <w:left w:w="0" w:type="dxa"/>
            <w:right w:w="0" w:type="dxa"/>
          </w:tblCellMar>
          <w:tblLook w:val="01E0"/>
        </w:tblPrEx>
        <w:tc>
          <w:tcPr>
            <w:tcW w:w="2505" w:type="pct"/>
            <w:shd w:val="clear" w:color="auto" w:fill="auto"/>
          </w:tcPr>
          <w:p w:rsidR="00B0234E"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UBND TỈNH (THÀNH PHỐ).........</w:t>
              <w:br/>
              <w:t>------------</w:t>
            </w:r>
          </w:p>
        </w:tc>
        <w:tc>
          <w:tcPr>
            <w:tcW w:w="2495" w:type="pct"/>
            <w:shd w:val="clear" w:color="auto" w:fill="auto"/>
          </w:tcPr>
          <w:p w:rsidR="00B0234E" w:rsidRPr="0091620A" w:rsidP="00D524CA">
            <w:pPr>
              <w:spacing w:before="120" w:after="0" w:line="240" w:lineRule="auto"/>
              <w:jc w:val="right"/>
              <w:rPr>
                <w:rFonts w:ascii="Arial" w:hAnsi="Arial" w:cs="Arial"/>
                <w:color w:val="auto"/>
                <w:sz w:val="20"/>
                <w:szCs w:val="20"/>
              </w:rPr>
            </w:pPr>
            <w:r w:rsidRPr="0091620A" w:rsidR="003556B9">
              <w:rPr>
                <w:rFonts w:ascii="Arial" w:hAnsi="Arial" w:cs="Arial"/>
                <w:color w:val="auto"/>
                <w:sz w:val="20"/>
                <w:szCs w:val="20"/>
              </w:rPr>
              <w:t>Phụ lục</w:t>
            </w:r>
            <w:r w:rsidRPr="0091620A">
              <w:rPr>
                <w:rFonts w:ascii="Arial" w:hAnsi="Arial" w:cs="Arial"/>
                <w:color w:val="auto"/>
                <w:sz w:val="20"/>
                <w:szCs w:val="20"/>
              </w:rPr>
              <w:t xml:space="preserve"> I</w:t>
            </w:r>
          </w:p>
        </w:tc>
      </w:tr>
    </w:tbl>
    <w:p w:rsidR="00B0234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RANH GIỚI, TỌA ĐỘ KHU VỰC TRẢ LẠI,</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KHU VỰC TIẾP TỤC KHAI THÁC KHOÁNG SẢN</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i/>
          <w:iCs/>
          <w:color w:val="auto"/>
          <w:sz w:val="20"/>
          <w:szCs w:val="20"/>
        </w:rPr>
        <w:t xml:space="preserve">(Kèm theo </w:t>
      </w:r>
      <w:r w:rsidRPr="0091620A" w:rsidR="0042348F">
        <w:rPr>
          <w:rFonts w:ascii="Arial" w:hAnsi="Arial" w:cs="Arial"/>
          <w:i/>
          <w:iCs/>
          <w:color w:val="auto"/>
          <w:sz w:val="20"/>
          <w:szCs w:val="20"/>
        </w:rPr>
        <w:t>Quyết định</w:t>
      </w:r>
      <w:r w:rsidRPr="0091620A" w:rsidR="00C77983">
        <w:rPr>
          <w:rFonts w:ascii="Arial" w:hAnsi="Arial" w:cs="Arial"/>
          <w:i/>
          <w:iCs/>
          <w:color w:val="auto"/>
          <w:sz w:val="20"/>
          <w:szCs w:val="20"/>
        </w:rPr>
        <w:t xml:space="preserve"> số ......</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QĐ-UBND ngày ...... tháng ...... năm ........ của</w:t>
      </w: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Chủ tịch Ủy ban nhân dân tỉnh (thành phố)</w:t>
      </w:r>
      <w:r w:rsidRPr="0091620A" w:rsidR="0022701A">
        <w:rPr>
          <w:rFonts w:ascii="Arial" w:hAnsi="Arial" w:cs="Arial"/>
          <w:i/>
          <w:iCs/>
          <w:color w:val="auto"/>
          <w:sz w:val="20"/>
          <w:szCs w:val="20"/>
        </w:rPr>
        <w:t>……</w:t>
      </w:r>
      <w:r w:rsidRPr="0091620A" w:rsidR="00C77983">
        <w:rPr>
          <w:rFonts w:ascii="Arial" w:hAnsi="Arial" w:cs="Arial"/>
          <w:i/>
          <w:iCs/>
          <w:color w:val="auto"/>
          <w:sz w:val="20"/>
          <w:szCs w:val="20"/>
        </w:rPr>
        <w:t>)</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
      <w:tblGrid>
        <w:gridCol w:w="2257"/>
        <w:gridCol w:w="3427"/>
        <w:gridCol w:w="3407"/>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1241" w:type="pct"/>
            <w:vMerge w:val="restart"/>
            <w:tcMar>
              <w:top w:w="0" w:type="dxa"/>
              <w:left w:w="10" w:type="dxa"/>
              <w:bottom w:w="0" w:type="dxa"/>
              <w:right w:w="10" w:type="dxa"/>
            </w:tcMar>
            <w:vAlign w:val="center"/>
          </w:tcPr>
          <w:p w:rsidR="00B0234E"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Điểm</w:t>
            </w:r>
            <w:r w:rsidRPr="0091620A">
              <w:rPr>
                <w:rFonts w:ascii="Arial" w:hAnsi="Arial" w:cs="Arial"/>
                <w:b/>
                <w:bCs/>
                <w:color w:val="auto"/>
                <w:sz w:val="20"/>
                <w:szCs w:val="20"/>
              </w:rPr>
              <w:t xml:space="preserve"> góc</w:t>
            </w:r>
          </w:p>
        </w:tc>
        <w:tc>
          <w:tcPr>
            <w:tcW w:w="3759" w:type="pct"/>
            <w:gridSpan w:val="2"/>
            <w:tcMar>
              <w:top w:w="0" w:type="dxa"/>
              <w:left w:w="10" w:type="dxa"/>
              <w:bottom w:w="0" w:type="dxa"/>
              <w:right w:w="10" w:type="dxa"/>
            </w:tcMar>
            <w:vAlign w:val="center"/>
          </w:tcPr>
          <w:p w:rsidR="00B0234E"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Hệ tọa độ VN-2000</w:t>
            </w:r>
          </w:p>
          <w:p w:rsidR="00B0234E"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color w:val="auto"/>
                <w:sz w:val="20"/>
                <w:szCs w:val="20"/>
              </w:rPr>
              <w:t>(Kinh tuyến trục ... múi chiếu...)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1241" w:type="pct"/>
            <w:vMerge/>
            <w:tcMar>
              <w:top w:w="0" w:type="dxa"/>
              <w:left w:w="10" w:type="dxa"/>
              <w:bottom w:w="0" w:type="dxa"/>
              <w:right w:w="10" w:type="dxa"/>
            </w:tcMar>
            <w:vAlign w:val="center"/>
          </w:tcPr>
          <w:p w:rsidR="00B0234E" w:rsidRPr="0091620A" w:rsidP="00D524CA">
            <w:pPr>
              <w:widowControl w:val="0"/>
              <w:spacing w:before="120" w:after="0" w:line="240" w:lineRule="auto"/>
              <w:jc w:val="center"/>
              <w:rPr>
                <w:rFonts w:ascii="Arial" w:hAnsi="Arial" w:cs="Arial"/>
                <w:color w:val="auto"/>
                <w:sz w:val="20"/>
                <w:szCs w:val="20"/>
              </w:rPr>
            </w:pPr>
          </w:p>
        </w:tc>
        <w:tc>
          <w:tcPr>
            <w:tcW w:w="1885" w:type="pct"/>
            <w:tcMar>
              <w:top w:w="0" w:type="dxa"/>
              <w:left w:w="10" w:type="dxa"/>
              <w:bottom w:w="0" w:type="dxa"/>
              <w:right w:w="10" w:type="dxa"/>
            </w:tcMar>
            <w:vAlign w:val="center"/>
          </w:tcPr>
          <w:p w:rsidR="00B0234E"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X</w:t>
            </w:r>
            <w:r w:rsidRPr="0091620A">
              <w:rPr>
                <w:rFonts w:ascii="Arial" w:hAnsi="Arial" w:cs="Arial"/>
                <w:color w:val="auto"/>
                <w:sz w:val="20"/>
                <w:szCs w:val="20"/>
              </w:rPr>
              <w:t xml:space="preserve"> (m)</w:t>
            </w:r>
          </w:p>
        </w:tc>
        <w:tc>
          <w:tcPr>
            <w:tcW w:w="1874" w:type="pct"/>
            <w:tcMar>
              <w:top w:w="0" w:type="dxa"/>
              <w:left w:w="10" w:type="dxa"/>
              <w:bottom w:w="0" w:type="dxa"/>
              <w:right w:w="10" w:type="dxa"/>
            </w:tcMar>
            <w:vAlign w:val="center"/>
          </w:tcPr>
          <w:p w:rsidR="00B0234E"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Y</w:t>
            </w:r>
            <w:r w:rsidRPr="0091620A">
              <w:rPr>
                <w:rFonts w:ascii="Arial" w:hAnsi="Arial" w:cs="Arial"/>
                <w:color w:val="auto"/>
                <w:sz w:val="20"/>
                <w:szCs w:val="20"/>
              </w:rPr>
              <w:t xml:space="preserve"> (m)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5000" w:type="pct"/>
            <w:gridSpan w:val="3"/>
            <w:tcMar>
              <w:top w:w="0" w:type="dxa"/>
              <w:left w:w="10" w:type="dxa"/>
              <w:bottom w:w="0" w:type="dxa"/>
              <w:right w:w="10" w:type="dxa"/>
            </w:tcMar>
            <w:vAlign w:val="center"/>
          </w:tcPr>
          <w:p w:rsidR="00B0234E" w:rsidRPr="0091620A" w:rsidP="00D524CA">
            <w:pPr>
              <w:widowControl w:val="0"/>
              <w:spacing w:before="120" w:after="0" w:line="240" w:lineRule="auto"/>
              <w:rPr>
                <w:rFonts w:ascii="Arial" w:hAnsi="Arial" w:cs="Arial"/>
                <w:color w:val="auto"/>
                <w:sz w:val="20"/>
                <w:szCs w:val="20"/>
              </w:rPr>
            </w:pPr>
            <w:r w:rsidRPr="0091620A">
              <w:rPr>
                <w:rFonts w:ascii="Arial" w:hAnsi="Arial" w:cs="Arial"/>
                <w:color w:val="auto"/>
                <w:sz w:val="20"/>
                <w:szCs w:val="20"/>
              </w:rPr>
              <w:t>I. Khu vực trả lại</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1241"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1</w:t>
            </w:r>
          </w:p>
        </w:tc>
        <w:tc>
          <w:tcPr>
            <w:tcW w:w="1885"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874"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1241"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2</w:t>
            </w:r>
          </w:p>
        </w:tc>
        <w:tc>
          <w:tcPr>
            <w:tcW w:w="1885"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874"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1241"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885"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874"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1241"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n</w:t>
            </w:r>
          </w:p>
        </w:tc>
        <w:tc>
          <w:tcPr>
            <w:tcW w:w="1885"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874"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5000" w:type="pct"/>
            <w:gridSpan w:val="3"/>
            <w:tcMar>
              <w:top w:w="0" w:type="dxa"/>
              <w:left w:w="10" w:type="dxa"/>
              <w:bottom w:w="0" w:type="dxa"/>
              <w:right w:w="10" w:type="dxa"/>
            </w:tcMar>
            <w:vAlign w:val="center"/>
          </w:tcPr>
          <w:p w:rsidR="00B0234E" w:rsidRPr="0091620A" w:rsidP="00D524CA">
            <w:pPr>
              <w:widowControl w:val="0"/>
              <w:spacing w:before="120" w:after="0" w:line="240" w:lineRule="auto"/>
              <w:rPr>
                <w:rFonts w:ascii="Arial" w:hAnsi="Arial" w:cs="Arial"/>
                <w:color w:val="auto"/>
                <w:sz w:val="20"/>
                <w:szCs w:val="20"/>
              </w:rPr>
            </w:pPr>
            <w:r w:rsidRPr="0091620A">
              <w:rPr>
                <w:rFonts w:ascii="Arial" w:hAnsi="Arial" w:cs="Arial"/>
                <w:color w:val="auto"/>
                <w:sz w:val="20"/>
                <w:szCs w:val="20"/>
              </w:rPr>
              <w:t>II. Khu vực tiếp tục khai thác khoáng sản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1241"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1</w:t>
            </w:r>
          </w:p>
        </w:tc>
        <w:tc>
          <w:tcPr>
            <w:tcW w:w="1885"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874"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1241"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2</w:t>
            </w:r>
          </w:p>
        </w:tc>
        <w:tc>
          <w:tcPr>
            <w:tcW w:w="1885"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874"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1241"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885"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874"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1241"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m</w:t>
            </w:r>
          </w:p>
        </w:tc>
        <w:tc>
          <w:tcPr>
            <w:tcW w:w="1885"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874"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5000" w:type="pct"/>
            <w:gridSpan w:val="3"/>
            <w:tcMar>
              <w:top w:w="0" w:type="dxa"/>
              <w:left w:w="10" w:type="dxa"/>
              <w:bottom w:w="0" w:type="dxa"/>
              <w:right w:w="10" w:type="dxa"/>
            </w:tcMar>
            <w:vAlign w:val="center"/>
          </w:tcPr>
          <w:p w:rsidR="00B0234E"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color w:val="auto"/>
                <w:sz w:val="20"/>
                <w:szCs w:val="20"/>
              </w:rPr>
              <w:t xml:space="preserve">Diện tích: </w:t>
            </w:r>
            <w:r w:rsidRPr="0091620A">
              <w:rPr>
                <w:rFonts w:ascii="Arial" w:hAnsi="Arial" w:cs="Arial"/>
                <w:color w:val="auto"/>
                <w:sz w:val="20"/>
                <w:szCs w:val="20"/>
              </w:rPr>
              <w:t>......................(ha, m</w:t>
            </w:r>
            <w:r w:rsidRPr="0091620A">
              <w:rPr>
                <w:rFonts w:ascii="Arial" w:hAnsi="Arial" w:cs="Arial"/>
                <w:color w:val="auto"/>
                <w:sz w:val="20"/>
                <w:szCs w:val="20"/>
                <w:vertAlign w:val="superscript"/>
              </w:rPr>
              <w:t>2</w:t>
            </w:r>
            <w:r w:rsidRPr="0091620A">
              <w:rPr>
                <w:rFonts w:ascii="Arial" w:hAnsi="Arial" w:cs="Arial"/>
                <w:color w:val="auto"/>
                <w:sz w:val="20"/>
                <w:szCs w:val="20"/>
              </w:rPr>
              <w:t>, km</w:t>
            </w:r>
            <w:r w:rsidRPr="0091620A">
              <w:rPr>
                <w:rFonts w:ascii="Arial" w:hAnsi="Arial" w:cs="Arial"/>
                <w:color w:val="auto"/>
                <w:sz w:val="20"/>
                <w:szCs w:val="20"/>
                <w:vertAlign w:val="superscript"/>
              </w:rPr>
              <w:t>2</w:t>
            </w:r>
            <w:r w:rsidRPr="0091620A">
              <w:rPr>
                <w:rFonts w:ascii="Arial" w:hAnsi="Arial" w:cs="Arial"/>
                <w:color w:val="auto"/>
                <w:sz w:val="20"/>
                <w:szCs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5000" w:type="pct"/>
            <w:gridSpan w:val="3"/>
            <w:tcMar>
              <w:top w:w="0" w:type="dxa"/>
              <w:left w:w="10" w:type="dxa"/>
              <w:bottom w:w="0" w:type="dxa"/>
              <w:right w:w="10" w:type="dxa"/>
            </w:tcMar>
            <w:vAlign w:val="center"/>
          </w:tcPr>
          <w:p w:rsidR="00B0234E"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Mức sâu khai thác cao nhất </w:t>
            </w:r>
            <w:r w:rsidRPr="0091620A">
              <w:rPr>
                <w:rFonts w:ascii="Arial" w:hAnsi="Arial" w:cs="Arial"/>
                <w:color w:val="auto"/>
                <w:sz w:val="20"/>
                <w:szCs w:val="20"/>
              </w:rPr>
              <w:t>....</w:t>
            </w:r>
            <w:r w:rsidRPr="0091620A">
              <w:rPr>
                <w:rFonts w:ascii="Arial" w:hAnsi="Arial" w:cs="Arial"/>
                <w:b/>
                <w:bCs/>
                <w:color w:val="auto"/>
                <w:sz w:val="20"/>
                <w:szCs w:val="20"/>
              </w:rPr>
              <w:t xml:space="preserve"> </w:t>
            </w:r>
            <w:r w:rsidRPr="0091620A">
              <w:rPr>
                <w:rFonts w:ascii="Arial" w:hAnsi="Arial" w:cs="Arial"/>
                <w:color w:val="auto"/>
                <w:sz w:val="20"/>
                <w:szCs w:val="20"/>
              </w:rPr>
              <w:t>(m)</w:t>
            </w:r>
          </w:p>
          <w:p w:rsidR="00B0234E"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Mức sâu khai thác thấp nhất </w:t>
            </w:r>
            <w:r w:rsidRPr="0091620A">
              <w:rPr>
                <w:rFonts w:ascii="Arial" w:hAnsi="Arial" w:cs="Arial"/>
                <w:color w:val="auto"/>
                <w:sz w:val="20"/>
                <w:szCs w:val="20"/>
              </w:rPr>
              <w:t>....</w:t>
            </w:r>
            <w:r w:rsidRPr="0091620A">
              <w:rPr>
                <w:rFonts w:ascii="Arial" w:hAnsi="Arial" w:cs="Arial"/>
                <w:b/>
                <w:bCs/>
                <w:color w:val="auto"/>
                <w:sz w:val="20"/>
                <w:szCs w:val="20"/>
              </w:rPr>
              <w:t xml:space="preserve"> </w:t>
            </w:r>
            <w:r w:rsidRPr="0091620A">
              <w:rPr>
                <w:rFonts w:ascii="Arial" w:hAnsi="Arial" w:cs="Arial"/>
                <w:color w:val="auto"/>
                <w:sz w:val="20"/>
                <w:szCs w:val="20"/>
              </w:rPr>
              <w:t>(m)</w:t>
            </w:r>
          </w:p>
        </w:tc>
      </w:tr>
    </w:tbl>
    <w:p w:rsidR="00A77B3E" w:rsidRPr="0091620A" w:rsidP="00D524CA">
      <w:pPr>
        <w:spacing w:before="120" w:after="0" w:line="240" w:lineRule="auto"/>
        <w:jc w:val="center"/>
        <w:rPr>
          <w:rFonts w:ascii="Arial" w:hAnsi="Arial" w:cs="Arial"/>
          <w:color w:val="auto"/>
          <w:sz w:val="20"/>
          <w:szCs w:val="20"/>
        </w:rPr>
      </w:pPr>
    </w:p>
    <w:p w:rsidR="00B0234E" w:rsidRPr="0091620A" w:rsidP="00D524CA">
      <w:pPr>
        <w:spacing w:before="120" w:after="0" w:line="240" w:lineRule="auto"/>
        <w:jc w:val="center"/>
        <w:rPr>
          <w:rFonts w:ascii="Arial" w:hAnsi="Arial" w:cs="Arial"/>
          <w:b/>
          <w:bCs/>
          <w:color w:val="auto"/>
          <w:sz w:val="20"/>
          <w:szCs w:val="20"/>
        </w:rPr>
      </w:pPr>
      <w:bookmarkStart w:id="441" w:name="chuong_pl_26"/>
      <w:r w:rsidRPr="0091620A" w:rsidR="003556B9">
        <w:rPr>
          <w:rFonts w:ascii="Arial" w:hAnsi="Arial" w:cs="Arial"/>
          <w:b/>
          <w:bCs/>
          <w:color w:val="auto"/>
          <w:sz w:val="20"/>
          <w:szCs w:val="20"/>
        </w:rPr>
        <w:t>Mẫu</w:t>
      </w:r>
      <w:r w:rsidRPr="0091620A" w:rsidR="00402ABF">
        <w:rPr>
          <w:rFonts w:ascii="Arial" w:hAnsi="Arial" w:cs="Arial"/>
          <w:b/>
          <w:bCs/>
          <w:color w:val="auto"/>
          <w:sz w:val="20"/>
          <w:szCs w:val="20"/>
        </w:rPr>
        <w:t xml:space="preserve"> số 34a: Văn bản thông báo kết quả lựa chọn tổ chức, cá nhân để nộp hồ sơ đề nghị cấp giấy phép khai thác khoáng sản trong trường hợp quy định tại </w:t>
      </w:r>
      <w:r w:rsidRPr="0091620A" w:rsidR="00231B5F">
        <w:rPr>
          <w:rFonts w:ascii="Arial" w:hAnsi="Arial" w:cs="Arial"/>
          <w:b/>
          <w:bCs/>
          <w:color w:val="auto"/>
          <w:sz w:val="20"/>
          <w:szCs w:val="20"/>
        </w:rPr>
        <w:t>Điều</w:t>
      </w:r>
      <w:r w:rsidRPr="0091620A" w:rsidR="00402ABF">
        <w:rPr>
          <w:rFonts w:ascii="Arial" w:hAnsi="Arial" w:cs="Arial"/>
          <w:b/>
          <w:bCs/>
          <w:color w:val="auto"/>
          <w:sz w:val="20"/>
          <w:szCs w:val="20"/>
        </w:rPr>
        <w:t xml:space="preserve"> 59a </w:t>
      </w:r>
      <w:r w:rsidRPr="0091620A" w:rsidR="0042348F">
        <w:rPr>
          <w:rFonts w:ascii="Arial" w:hAnsi="Arial" w:cs="Arial"/>
          <w:b/>
          <w:bCs/>
          <w:color w:val="auto"/>
          <w:sz w:val="20"/>
          <w:szCs w:val="20"/>
        </w:rPr>
        <w:t>Nghị định</w:t>
      </w:r>
      <w:r w:rsidRPr="0091620A" w:rsidR="00402ABF">
        <w:rPr>
          <w:rFonts w:ascii="Arial" w:hAnsi="Arial" w:cs="Arial"/>
          <w:b/>
          <w:bCs/>
          <w:color w:val="auto"/>
          <w:sz w:val="20"/>
          <w:szCs w:val="20"/>
        </w:rPr>
        <w:t xml:space="preserve"> số 193</w:t>
      </w:r>
      <w:r w:rsidRPr="0091620A" w:rsidR="0042348F">
        <w:rPr>
          <w:rFonts w:ascii="Arial" w:hAnsi="Arial" w:cs="Arial"/>
          <w:b/>
          <w:bCs/>
          <w:color w:val="auto"/>
          <w:sz w:val="20"/>
          <w:szCs w:val="20"/>
        </w:rPr>
        <w:t>/</w:t>
      </w:r>
      <w:r w:rsidRPr="0091620A" w:rsidR="00402ABF">
        <w:rPr>
          <w:rFonts w:ascii="Arial" w:hAnsi="Arial" w:cs="Arial"/>
          <w:b/>
          <w:bCs/>
          <w:color w:val="auto"/>
          <w:sz w:val="20"/>
          <w:szCs w:val="20"/>
        </w:rPr>
        <w:t>2025</w:t>
      </w:r>
      <w:r w:rsidRPr="0091620A" w:rsidR="0042348F">
        <w:rPr>
          <w:rFonts w:ascii="Arial" w:hAnsi="Arial" w:cs="Arial"/>
          <w:b/>
          <w:bCs/>
          <w:color w:val="auto"/>
          <w:sz w:val="20"/>
          <w:szCs w:val="20"/>
        </w:rPr>
        <w:t>/</w:t>
      </w:r>
      <w:r w:rsidRPr="0091620A" w:rsidR="00402ABF">
        <w:rPr>
          <w:rFonts w:ascii="Arial" w:hAnsi="Arial" w:cs="Arial"/>
          <w:b/>
          <w:bCs/>
          <w:color w:val="auto"/>
          <w:sz w:val="20"/>
          <w:szCs w:val="20"/>
        </w:rPr>
        <w:t xml:space="preserve">NĐ-CP, được sửa đổi, bổ sung tại </w:t>
      </w:r>
      <w:r w:rsidRPr="0091620A" w:rsidR="00231B5F">
        <w:rPr>
          <w:rFonts w:ascii="Arial" w:hAnsi="Arial" w:cs="Arial"/>
          <w:b/>
          <w:bCs/>
          <w:color w:val="auto"/>
          <w:sz w:val="20"/>
          <w:szCs w:val="20"/>
        </w:rPr>
        <w:t>khoản</w:t>
      </w:r>
      <w:r w:rsidRPr="0091620A" w:rsidR="00402ABF">
        <w:rPr>
          <w:rFonts w:ascii="Arial" w:hAnsi="Arial" w:cs="Arial"/>
          <w:b/>
          <w:bCs/>
          <w:color w:val="auto"/>
          <w:sz w:val="20"/>
          <w:szCs w:val="20"/>
        </w:rPr>
        <w:t xml:space="preserve"> 18 </w:t>
      </w:r>
      <w:r w:rsidRPr="0091620A" w:rsidR="00231B5F">
        <w:rPr>
          <w:rFonts w:ascii="Arial" w:hAnsi="Arial" w:cs="Arial"/>
          <w:b/>
          <w:bCs/>
          <w:color w:val="auto"/>
          <w:sz w:val="20"/>
          <w:szCs w:val="20"/>
        </w:rPr>
        <w:t>Điều</w:t>
      </w:r>
      <w:r w:rsidRPr="0091620A" w:rsidR="00402ABF">
        <w:rPr>
          <w:rFonts w:ascii="Arial" w:hAnsi="Arial" w:cs="Arial"/>
          <w:b/>
          <w:bCs/>
          <w:color w:val="auto"/>
          <w:sz w:val="20"/>
          <w:szCs w:val="20"/>
        </w:rPr>
        <w:t xml:space="preserve"> 1 </w:t>
      </w:r>
      <w:r w:rsidRPr="0091620A" w:rsidR="0042348F">
        <w:rPr>
          <w:rFonts w:ascii="Arial" w:hAnsi="Arial" w:cs="Arial"/>
          <w:b/>
          <w:bCs/>
          <w:color w:val="auto"/>
          <w:sz w:val="20"/>
          <w:szCs w:val="20"/>
        </w:rPr>
        <w:t>Nghị định</w:t>
      </w:r>
      <w:r w:rsidRPr="0091620A" w:rsidR="00402ABF">
        <w:rPr>
          <w:rFonts w:ascii="Arial" w:hAnsi="Arial" w:cs="Arial"/>
          <w:b/>
          <w:bCs/>
          <w:color w:val="auto"/>
          <w:sz w:val="20"/>
          <w:szCs w:val="20"/>
        </w:rPr>
        <w:t xml:space="preserve"> số 21</w:t>
      </w:r>
      <w:r w:rsidRPr="0091620A" w:rsidR="0042348F">
        <w:rPr>
          <w:rFonts w:ascii="Arial" w:hAnsi="Arial" w:cs="Arial"/>
          <w:b/>
          <w:bCs/>
          <w:color w:val="auto"/>
          <w:sz w:val="20"/>
          <w:szCs w:val="20"/>
        </w:rPr>
        <w:t>/</w:t>
      </w:r>
      <w:r w:rsidRPr="0091620A" w:rsidR="00402ABF">
        <w:rPr>
          <w:rFonts w:ascii="Arial" w:hAnsi="Arial" w:cs="Arial"/>
          <w:b/>
          <w:bCs/>
          <w:color w:val="auto"/>
          <w:sz w:val="20"/>
          <w:szCs w:val="20"/>
        </w:rPr>
        <w:t>2026</w:t>
      </w:r>
      <w:r w:rsidRPr="0091620A" w:rsidR="0042348F">
        <w:rPr>
          <w:rFonts w:ascii="Arial" w:hAnsi="Arial" w:cs="Arial"/>
          <w:b/>
          <w:bCs/>
          <w:color w:val="auto"/>
          <w:sz w:val="20"/>
          <w:szCs w:val="20"/>
        </w:rPr>
        <w:t>/</w:t>
      </w:r>
      <w:r w:rsidRPr="0091620A" w:rsidR="00402ABF">
        <w:rPr>
          <w:rFonts w:ascii="Arial" w:hAnsi="Arial" w:cs="Arial"/>
          <w:b/>
          <w:bCs/>
          <w:color w:val="auto"/>
          <w:sz w:val="20"/>
          <w:szCs w:val="20"/>
        </w:rPr>
        <w:t>NĐ-CP</w:t>
      </w:r>
      <w:bookmarkEnd w:id="441"/>
    </w:p>
    <w:tbl>
      <w:tblPr>
        <w:tblStyle w:val="TableNormal"/>
        <w:tblW w:w="5000" w:type="pct"/>
        <w:tblCellMar>
          <w:left w:w="0" w:type="dxa"/>
          <w:right w:w="0" w:type="dxa"/>
        </w:tblCellMar>
        <w:tblLook w:val="01E0"/>
      </w:tblPr>
      <w:tblGrid>
        <w:gridCol w:w="3725"/>
        <w:gridCol w:w="5346"/>
      </w:tblGrid>
      <w:tr>
        <w:tblPrEx>
          <w:tblW w:w="5000" w:type="pct"/>
          <w:tblCellMar>
            <w:left w:w="0" w:type="dxa"/>
            <w:right w:w="0" w:type="dxa"/>
          </w:tblCellMar>
          <w:tblLook w:val="01E0"/>
        </w:tblPrEx>
        <w:tc>
          <w:tcPr>
            <w:tcW w:w="2053" w:type="pct"/>
            <w:shd w:val="clear" w:color="auto" w:fill="auto"/>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 xml:space="preserve">CƠ QUAN NHÀ NƯỚC, NGƯỜI </w:t>
            </w:r>
            <w:r w:rsidRPr="0091620A" w:rsidR="00B0234E">
              <w:rPr>
                <w:rFonts w:ascii="Arial" w:hAnsi="Arial" w:cs="Arial"/>
                <w:b/>
                <w:bCs/>
                <w:color w:val="auto"/>
                <w:sz w:val="20"/>
                <w:szCs w:val="20"/>
              </w:rPr>
              <w:t xml:space="preserve">CÓ </w:t>
            </w:r>
            <w:r w:rsidRPr="0091620A" w:rsidR="00C77983">
              <w:rPr>
                <w:rFonts w:ascii="Arial" w:hAnsi="Arial" w:cs="Arial"/>
                <w:b/>
                <w:bCs/>
                <w:color w:val="auto"/>
                <w:sz w:val="20"/>
                <w:szCs w:val="20"/>
              </w:rPr>
              <w:t>THẨM QUYỀN</w:t>
              <w:br/>
            </w:r>
            <w:r w:rsidRPr="0091620A" w:rsidR="00B0234E">
              <w:rPr>
                <w:rFonts w:ascii="Arial" w:hAnsi="Arial" w:cs="Arial"/>
                <w:b/>
                <w:color w:val="auto"/>
                <w:sz w:val="20"/>
                <w:szCs w:val="20"/>
              </w:rPr>
              <w:t>----------</w:t>
            </w:r>
          </w:p>
        </w:tc>
        <w:tc>
          <w:tcPr>
            <w:tcW w:w="2947" w:type="pct"/>
            <w:shd w:val="clear" w:color="auto" w:fill="auto"/>
          </w:tcPr>
          <w:p w:rsidR="00A77B3E" w:rsidRPr="0091620A" w:rsidP="00D524CA">
            <w:pPr>
              <w:spacing w:before="120" w:after="0" w:line="240" w:lineRule="auto"/>
              <w:jc w:val="center"/>
              <w:rPr>
                <w:rFonts w:ascii="Arial" w:hAnsi="Arial" w:cs="Arial"/>
                <w:color w:val="auto"/>
                <w:sz w:val="20"/>
                <w:szCs w:val="20"/>
                <w:vertAlign w:val="superscript"/>
              </w:rPr>
            </w:pPr>
            <w:r w:rsidRPr="0091620A" w:rsidR="00B0234E">
              <w:rPr>
                <w:rFonts w:ascii="Arial" w:hAnsi="Arial" w:cs="Arial"/>
                <w:b/>
                <w:bCs/>
                <w:color w:val="auto"/>
                <w:sz w:val="20"/>
                <w:szCs w:val="20"/>
              </w:rPr>
              <w:t>CỘNG HÒA XÃ HỘI CHỦ NGHĨA VIỆT NAM</w:t>
              <w:br/>
              <w:t xml:space="preserve">Độc lập - Tự do - Hạnh phúc </w:t>
              <w:br/>
              <w:t>---------------</w:t>
            </w:r>
          </w:p>
        </w:tc>
      </w:tr>
      <w:tr>
        <w:tblPrEx>
          <w:tblW w:w="5000" w:type="pct"/>
          <w:tblCellMar>
            <w:left w:w="0" w:type="dxa"/>
            <w:right w:w="0" w:type="dxa"/>
          </w:tblCellMar>
          <w:tblLook w:val="01E0"/>
        </w:tblPrEx>
        <w:tc>
          <w:tcPr>
            <w:tcW w:w="2053" w:type="pct"/>
            <w:shd w:val="clear" w:color="auto" w:fill="auto"/>
          </w:tcPr>
          <w:p w:rsidR="00B0234E" w:rsidRPr="0091620A" w:rsidP="00D524CA">
            <w:pPr>
              <w:spacing w:before="120" w:after="0" w:line="240" w:lineRule="auto"/>
              <w:jc w:val="center"/>
              <w:rPr>
                <w:rFonts w:ascii="Arial" w:hAnsi="Arial" w:cs="Arial"/>
                <w:b/>
                <w:bCs/>
                <w:color w:val="auto"/>
                <w:sz w:val="20"/>
                <w:szCs w:val="20"/>
              </w:rPr>
            </w:pPr>
            <w:r w:rsidRPr="0091620A">
              <w:rPr>
                <w:rFonts w:ascii="Arial" w:hAnsi="Arial" w:cs="Arial"/>
                <w:color w:val="auto"/>
                <w:sz w:val="20"/>
                <w:szCs w:val="20"/>
              </w:rPr>
              <w:t>Số: ….</w:t>
            </w:r>
            <w:r w:rsidRPr="0091620A" w:rsidR="0042348F">
              <w:rPr>
                <w:rFonts w:ascii="Arial" w:hAnsi="Arial" w:cs="Arial"/>
                <w:color w:val="auto"/>
                <w:sz w:val="20"/>
                <w:szCs w:val="20"/>
              </w:rPr>
              <w:t>/</w:t>
            </w:r>
            <w:r w:rsidRPr="0091620A">
              <w:rPr>
                <w:rFonts w:ascii="Arial" w:hAnsi="Arial" w:cs="Arial"/>
                <w:color w:val="auto"/>
                <w:sz w:val="20"/>
                <w:szCs w:val="20"/>
              </w:rPr>
              <w:t>TB-…</w:t>
            </w:r>
          </w:p>
        </w:tc>
        <w:tc>
          <w:tcPr>
            <w:tcW w:w="2947" w:type="pct"/>
            <w:shd w:val="clear" w:color="auto" w:fill="auto"/>
          </w:tcPr>
          <w:p w:rsidR="00B0234E" w:rsidRPr="0091620A" w:rsidP="00D524CA">
            <w:pPr>
              <w:spacing w:before="120" w:after="0" w:line="240" w:lineRule="auto"/>
              <w:jc w:val="center"/>
              <w:rPr>
                <w:rFonts w:ascii="Arial" w:hAnsi="Arial" w:cs="Arial"/>
                <w:b/>
                <w:bCs/>
                <w:color w:val="auto"/>
                <w:sz w:val="20"/>
                <w:szCs w:val="20"/>
              </w:rPr>
            </w:pPr>
            <w:r w:rsidRPr="0091620A">
              <w:rPr>
                <w:rFonts w:ascii="Arial" w:hAnsi="Arial" w:cs="Arial"/>
                <w:i/>
                <w:iCs/>
                <w:color w:val="auto"/>
                <w:sz w:val="20"/>
                <w:szCs w:val="20"/>
              </w:rPr>
              <w:t>Địa danh ……., ngày … tháng … năm ……</w:t>
            </w:r>
          </w:p>
        </w:tc>
      </w:tr>
    </w:tbl>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THÔNG BÁO</w:t>
      </w: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kết quả lựa chọn tổ chức, cá nhân để nộp hồ sơ đề nghị cấp giấy phép khai thác khoáng sản</w:t>
      </w:r>
    </w:p>
    <w:p w:rsidR="00A77B3E" w:rsidRPr="0091620A" w:rsidP="00D524CA">
      <w:pPr>
        <w:spacing w:before="120" w:after="0" w:line="240" w:lineRule="auto"/>
        <w:jc w:val="center"/>
        <w:rPr>
          <w:rFonts w:ascii="Arial" w:hAnsi="Arial" w:cs="Arial"/>
          <w:i/>
          <w:iCs/>
          <w:color w:val="auto"/>
          <w:sz w:val="20"/>
          <w:szCs w:val="20"/>
        </w:rPr>
      </w:pPr>
      <w:r w:rsidRPr="0091620A" w:rsidR="00C77983">
        <w:rPr>
          <w:rFonts w:ascii="Arial" w:hAnsi="Arial" w:cs="Arial"/>
          <w:color w:val="auto"/>
          <w:sz w:val="20"/>
          <w:szCs w:val="20"/>
        </w:rPr>
        <w:t>Kính gửi: ……….</w:t>
      </w:r>
      <w:r w:rsidRPr="0091620A" w:rsidR="00C77983">
        <w:rPr>
          <w:rFonts w:ascii="Arial" w:hAnsi="Arial" w:cs="Arial"/>
          <w:i/>
          <w:iCs/>
          <w:color w:val="auto"/>
          <w:sz w:val="20"/>
          <w:szCs w:val="20"/>
        </w:rPr>
        <w:t>(tên tổ chức, cá nhân)…………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Căn cứ quy định tại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……….(Tên cơ quan nhà nước, người có thẩm quyền)……….. </w:t>
      </w:r>
      <w:r w:rsidRPr="0091620A" w:rsidR="00C77983">
        <w:rPr>
          <w:rFonts w:ascii="Arial" w:hAnsi="Arial" w:cs="Arial"/>
          <w:color w:val="auto"/>
          <w:sz w:val="20"/>
          <w:szCs w:val="20"/>
        </w:rPr>
        <w:t>thông báo kết quả lựa chọn tổ chức, cá nhân để nộp hồ sơ đề nghị cấp giấy phép khai thác khoáng sản ……..</w:t>
      </w:r>
      <w:r w:rsidRPr="0091620A" w:rsidR="00C77983">
        <w:rPr>
          <w:rFonts w:ascii="Arial" w:hAnsi="Arial" w:cs="Arial"/>
          <w:i/>
          <w:iCs/>
          <w:color w:val="auto"/>
          <w:sz w:val="20"/>
          <w:szCs w:val="20"/>
        </w:rPr>
        <w:t>(tên khoáng sản)……..</w:t>
      </w:r>
      <w:r w:rsidRPr="0091620A" w:rsidR="00C77983">
        <w:rPr>
          <w:rFonts w:ascii="Arial" w:hAnsi="Arial" w:cs="Arial"/>
          <w:color w:val="auto"/>
          <w:sz w:val="20"/>
          <w:szCs w:val="20"/>
        </w:rPr>
        <w:t xml:space="preserve"> tại khu vực </w:t>
      </w:r>
      <w:r w:rsidRPr="0091620A" w:rsidR="0022701A">
        <w:rPr>
          <w:rFonts w:ascii="Arial" w:hAnsi="Arial" w:cs="Arial"/>
          <w:color w:val="auto"/>
          <w:sz w:val="20"/>
          <w:szCs w:val="20"/>
        </w:rPr>
        <w:t xml:space="preserve">…… </w:t>
      </w:r>
      <w:r w:rsidRPr="0091620A" w:rsidR="00C77983">
        <w:rPr>
          <w:rFonts w:ascii="Arial" w:hAnsi="Arial" w:cs="Arial"/>
          <w:color w:val="auto"/>
          <w:sz w:val="20"/>
          <w:szCs w:val="20"/>
        </w:rPr>
        <w:t>thuộc ………..</w:t>
      </w:r>
      <w:r w:rsidRPr="0091620A" w:rsidR="00C77983">
        <w:rPr>
          <w:rFonts w:ascii="Arial" w:hAnsi="Arial" w:cs="Arial"/>
          <w:i/>
          <w:iCs/>
          <w:color w:val="auto"/>
          <w:sz w:val="20"/>
          <w:szCs w:val="20"/>
        </w:rPr>
        <w:t xml:space="preserve">(tên cấp xã)………, ……..(tên cấp tỉnh)……. </w:t>
      </w:r>
      <w:r w:rsidRPr="0091620A" w:rsidR="00C77983">
        <w:rPr>
          <w:rFonts w:ascii="Arial" w:hAnsi="Arial" w:cs="Arial"/>
          <w:color w:val="auto"/>
          <w:sz w:val="20"/>
          <w:szCs w:val="20"/>
        </w:rPr>
        <w:t>như sau:</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...(tên tổ chức, cá nhân)....</w:t>
      </w:r>
      <w:r w:rsidRPr="0091620A" w:rsidR="00C77983">
        <w:rPr>
          <w:rFonts w:ascii="Arial" w:hAnsi="Arial" w:cs="Arial"/>
          <w:color w:val="auto"/>
          <w:sz w:val="20"/>
          <w:szCs w:val="20"/>
        </w:rPr>
        <w:t xml:space="preserve"> được (hoặc không được) lựa chọn để nộp hồ sơ đề nghị cấp giấy phép khai thác khoáng sản đối với khu vực khoáng sản nêu trên.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……..(Tên cơ quan nhà nước, người có thẩm quyền)………. </w:t>
      </w:r>
      <w:r w:rsidRPr="0091620A" w:rsidR="00C77983">
        <w:rPr>
          <w:rFonts w:ascii="Arial" w:hAnsi="Arial" w:cs="Arial"/>
          <w:color w:val="auto"/>
          <w:sz w:val="20"/>
          <w:szCs w:val="20"/>
        </w:rPr>
        <w:t xml:space="preserve">thông báo để </w:t>
      </w:r>
      <w:r w:rsidRPr="0091620A" w:rsidR="00C77983">
        <w:rPr>
          <w:rFonts w:ascii="Arial" w:hAnsi="Arial" w:cs="Arial"/>
          <w:i/>
          <w:iCs/>
          <w:color w:val="auto"/>
          <w:sz w:val="20"/>
          <w:szCs w:val="20"/>
        </w:rPr>
        <w:t>...(tên tổ chức, cá nhân)...</w:t>
      </w:r>
      <w:r w:rsidRPr="0091620A" w:rsidR="00C77983">
        <w:rPr>
          <w:rFonts w:ascii="Arial" w:hAnsi="Arial" w:cs="Arial"/>
          <w:color w:val="auto"/>
          <w:sz w:val="20"/>
          <w:szCs w:val="20"/>
        </w:rPr>
        <w:t xml:space="preserve"> biết, thực hiện theo quy định.</w:t>
      </w:r>
      <w:r w:rsidRPr="0091620A" w:rsidR="0042348F">
        <w:rPr>
          <w:rFonts w:ascii="Arial" w:hAnsi="Arial" w:cs="Arial"/>
          <w:color w:val="auto"/>
          <w:sz w:val="20"/>
          <w:szCs w:val="20"/>
        </w:rPr>
        <w:t>/</w:t>
      </w:r>
      <w:r w:rsidRPr="0091620A" w:rsidR="00C77983">
        <w:rPr>
          <w:rFonts w:ascii="Arial" w:hAnsi="Arial" w:cs="Arial"/>
          <w:color w:val="auto"/>
          <w:sz w:val="20"/>
          <w:szCs w:val="20"/>
        </w:rPr>
        <w:t>.</w:t>
      </w:r>
    </w:p>
    <w:p w:rsidR="0022701A" w:rsidRPr="0091620A" w:rsidP="00D524CA">
      <w:pPr>
        <w:spacing w:before="120" w:after="0" w:line="240" w:lineRule="auto"/>
        <w:rPr>
          <w:rFonts w:ascii="Arial" w:hAnsi="Arial" w:cs="Arial"/>
          <w:color w:val="auto"/>
          <w:sz w:val="20"/>
          <w:szCs w:val="20"/>
        </w:rPr>
      </w:pPr>
    </w:p>
    <w:tbl>
      <w:tblPr>
        <w:tblStyle w:val="TableNormal"/>
        <w:tblW w:w="5000" w:type="pct"/>
        <w:tblLook w:val="00A0"/>
      </w:tblPr>
      <w:tblGrid>
        <w:gridCol w:w="4643"/>
        <w:gridCol w:w="4644"/>
      </w:tblGrid>
      <w:tr>
        <w:tblPrEx>
          <w:tblW w:w="5000" w:type="pct"/>
          <w:tblLook w:val="00A0"/>
        </w:tblPrEx>
        <w:tc>
          <w:tcPr>
            <w:tcW w:w="4621" w:type="dxa"/>
            <w:shd w:val="solid" w:color="FFFFFF" w:fill="FFFFFF"/>
            <w:tcMar>
              <w:top w:w="0" w:type="dxa"/>
              <w:left w:w="108" w:type="dxa"/>
              <w:bottom w:w="0" w:type="dxa"/>
              <w:right w:w="108" w:type="dxa"/>
            </w:tcMa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i/>
                <w:iCs/>
                <w:color w:val="auto"/>
                <w:sz w:val="20"/>
                <w:szCs w:val="20"/>
              </w:rPr>
              <w:t>Nơi nhận:</w:t>
              <w:br/>
            </w:r>
            <w:r w:rsidRPr="0091620A" w:rsidR="00C77983">
              <w:rPr>
                <w:rFonts w:ascii="Arial" w:hAnsi="Arial" w:cs="Arial"/>
                <w:color w:val="auto"/>
                <w:sz w:val="16"/>
                <w:szCs w:val="20"/>
              </w:rPr>
              <w:t xml:space="preserve">- Như trên; </w:t>
            </w:r>
            <w:r w:rsidRPr="0091620A" w:rsidR="0022701A">
              <w:rPr>
                <w:rFonts w:ascii="Arial" w:hAnsi="Arial" w:cs="Arial"/>
                <w:color w:val="auto"/>
                <w:sz w:val="16"/>
                <w:szCs w:val="20"/>
              </w:rPr>
              <w:br/>
            </w:r>
            <w:r w:rsidRPr="0091620A" w:rsidR="00C77983">
              <w:rPr>
                <w:rFonts w:ascii="Arial" w:hAnsi="Arial" w:cs="Arial"/>
                <w:color w:val="auto"/>
                <w:sz w:val="16"/>
                <w:szCs w:val="20"/>
              </w:rPr>
              <w:t>- Ủy ban nhân dân tỉnh (thành phố)...;</w:t>
            </w:r>
            <w:r w:rsidRPr="0091620A" w:rsidR="0022701A">
              <w:rPr>
                <w:rFonts w:ascii="Arial" w:hAnsi="Arial" w:cs="Arial"/>
                <w:color w:val="auto"/>
                <w:sz w:val="16"/>
                <w:szCs w:val="20"/>
              </w:rPr>
              <w:br/>
            </w:r>
            <w:r w:rsidRPr="0091620A" w:rsidR="00C77983">
              <w:rPr>
                <w:rFonts w:ascii="Arial" w:hAnsi="Arial" w:cs="Arial"/>
                <w:color w:val="auto"/>
                <w:sz w:val="16"/>
                <w:szCs w:val="20"/>
              </w:rPr>
              <w:t>- Sở NN&amp;MT tỉnh (thành phố)...;</w:t>
            </w:r>
            <w:r w:rsidRPr="0091620A" w:rsidR="0022701A">
              <w:rPr>
                <w:rFonts w:ascii="Arial" w:hAnsi="Arial" w:cs="Arial"/>
                <w:color w:val="auto"/>
                <w:sz w:val="16"/>
                <w:szCs w:val="20"/>
              </w:rPr>
              <w:br/>
            </w:r>
            <w:r w:rsidRPr="0091620A" w:rsidR="00C77983">
              <w:rPr>
                <w:rFonts w:ascii="Arial" w:hAnsi="Arial" w:cs="Arial"/>
                <w:color w:val="auto"/>
                <w:sz w:val="16"/>
                <w:szCs w:val="20"/>
              </w:rPr>
              <w:t>- Lưu VT, ……(…..)</w:t>
            </w:r>
          </w:p>
        </w:tc>
        <w:tc>
          <w:tcPr>
            <w:tcW w:w="4621" w:type="dxa"/>
            <w:shd w:val="solid" w:color="FFFFFF" w:fill="FFFFFF"/>
            <w:tcMar>
              <w:top w:w="0" w:type="dxa"/>
              <w:left w:w="108" w:type="dxa"/>
              <w:bottom w:w="0" w:type="dxa"/>
              <w:right w:w="108" w:type="dxa"/>
            </w:tcMar>
          </w:tcPr>
          <w:p w:rsidR="00A77B3E" w:rsidRPr="0091620A" w:rsidP="00D524CA">
            <w:pPr>
              <w:spacing w:before="120" w:after="0" w:line="240" w:lineRule="auto"/>
              <w:jc w:val="center"/>
              <w:rPr>
                <w:rFonts w:ascii="Arial" w:hAnsi="Arial" w:cs="Arial"/>
                <w:i/>
                <w:iCs/>
                <w:color w:val="auto"/>
                <w:sz w:val="20"/>
                <w:szCs w:val="20"/>
              </w:rPr>
            </w:pPr>
            <w:r w:rsidRPr="0091620A" w:rsidR="00C77983">
              <w:rPr>
                <w:rFonts w:ascii="Arial" w:hAnsi="Arial" w:cs="Arial"/>
                <w:b/>
                <w:bCs/>
                <w:color w:val="auto"/>
                <w:sz w:val="20"/>
                <w:szCs w:val="20"/>
              </w:rPr>
              <w:t>NGƯỜI CÓ THẨM QUYỀN</w:t>
            </w:r>
            <w:r w:rsidRPr="0091620A" w:rsidR="0022701A">
              <w:rPr>
                <w:rFonts w:ascii="Arial" w:hAnsi="Arial" w:cs="Arial"/>
                <w:b/>
                <w:bCs/>
                <w:color w:val="auto"/>
                <w:sz w:val="20"/>
                <w:szCs w:val="20"/>
              </w:rPr>
              <w:br/>
            </w:r>
            <w:r w:rsidRPr="0091620A" w:rsidR="00C77983">
              <w:rPr>
                <w:rFonts w:ascii="Arial" w:hAnsi="Arial" w:cs="Arial"/>
                <w:i/>
                <w:iCs/>
                <w:color w:val="auto"/>
                <w:sz w:val="20"/>
                <w:szCs w:val="20"/>
              </w:rPr>
              <w:t>(Ký tên, đóng dấu)</w:t>
            </w:r>
          </w:p>
        </w:tc>
      </w:tr>
    </w:tbl>
    <w:p w:rsidR="00A77B3E" w:rsidRPr="0091620A" w:rsidP="00D524CA">
      <w:pPr>
        <w:spacing w:before="120" w:after="0" w:line="240" w:lineRule="auto"/>
        <w:rPr>
          <w:rFonts w:ascii="Arial" w:hAnsi="Arial" w:cs="Arial"/>
          <w:color w:val="auto"/>
          <w:sz w:val="20"/>
          <w:szCs w:val="20"/>
        </w:rPr>
      </w:pPr>
    </w:p>
    <w:p w:rsidR="00B10D5C" w:rsidRPr="0091620A" w:rsidP="00D524CA">
      <w:pPr>
        <w:spacing w:before="120" w:after="0" w:line="240" w:lineRule="auto"/>
        <w:jc w:val="center"/>
        <w:rPr>
          <w:rFonts w:ascii="Arial" w:hAnsi="Arial" w:cs="Arial"/>
          <w:b/>
          <w:bCs/>
          <w:color w:val="auto"/>
          <w:sz w:val="20"/>
          <w:szCs w:val="20"/>
        </w:rPr>
        <w:sectPr w:rsidSect="0042348F">
          <w:pgSz w:w="11906" w:h="16838"/>
          <w:pgMar w:top="567" w:right="1134" w:bottom="567" w:left="1701" w:header="720" w:footer="720" w:gutter="0"/>
          <w:cols w:space="720"/>
          <w:docGrid w:linePitch="360"/>
        </w:sectPr>
      </w:pPr>
    </w:p>
    <w:p w:rsidR="00A77B3E" w:rsidRPr="0091620A" w:rsidP="00D524CA">
      <w:pPr>
        <w:spacing w:before="120" w:after="0" w:line="240" w:lineRule="auto"/>
        <w:jc w:val="center"/>
        <w:rPr>
          <w:rFonts w:ascii="Arial" w:hAnsi="Arial" w:cs="Arial"/>
          <w:color w:val="auto"/>
          <w:sz w:val="20"/>
          <w:szCs w:val="20"/>
        </w:rPr>
      </w:pPr>
      <w:bookmarkStart w:id="442" w:name="chuong_pl_27"/>
      <w:r w:rsidRPr="0091620A" w:rsidR="003556B9">
        <w:rPr>
          <w:rFonts w:ascii="Arial" w:hAnsi="Arial" w:cs="Arial"/>
          <w:b/>
          <w:bCs/>
          <w:color w:val="auto"/>
          <w:sz w:val="20"/>
          <w:szCs w:val="20"/>
        </w:rPr>
        <w:t>Mẫu</w:t>
      </w:r>
      <w:r w:rsidRPr="0091620A" w:rsidR="00402ABF">
        <w:rPr>
          <w:rFonts w:ascii="Arial" w:hAnsi="Arial" w:cs="Arial"/>
          <w:b/>
          <w:bCs/>
          <w:color w:val="auto"/>
          <w:sz w:val="20"/>
          <w:szCs w:val="20"/>
        </w:rPr>
        <w:t xml:space="preserve"> số 35: Bản đồ, bản vẽ trong hồ sơ cấp, cấp lại, cấp đổi, </w:t>
      </w:r>
      <w:r w:rsidRPr="0091620A" w:rsidR="00231B5F">
        <w:rPr>
          <w:rFonts w:ascii="Arial" w:hAnsi="Arial" w:cs="Arial"/>
          <w:b/>
          <w:bCs/>
          <w:color w:val="auto"/>
          <w:sz w:val="20"/>
          <w:szCs w:val="20"/>
        </w:rPr>
        <w:t>điều</w:t>
      </w:r>
      <w:r w:rsidRPr="0091620A" w:rsidR="00402ABF">
        <w:rPr>
          <w:rFonts w:ascii="Arial" w:hAnsi="Arial" w:cs="Arial"/>
          <w:b/>
          <w:bCs/>
          <w:color w:val="auto"/>
          <w:sz w:val="20"/>
          <w:szCs w:val="20"/>
        </w:rPr>
        <w:t xml:space="preserve"> chỉnh (trường hợp làm thay đổi diện tích khu vực khai thác) giấy phép khai thác khoáng sản, giấy phép khai thác tận thu khoáng sản, chuyển nhượng quyền khai thác khoáng sản, quyền khai thác tận thu khoáng sản</w:t>
      </w:r>
      <w:bookmarkEnd w:id="442"/>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nil"/>
        </w:tblBorders>
        <w:tblCellMar>
          <w:left w:w="0" w:type="dxa"/>
          <w:right w:w="0" w:type="dxa"/>
        </w:tblCellMar>
        <w:tblLook w:val="01E0"/>
      </w:tblPr>
      <w:tblGrid>
        <w:gridCol w:w="1998"/>
        <w:gridCol w:w="867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nil"/>
          </w:tblBorders>
          <w:tblCellMar>
            <w:left w:w="0" w:type="dxa"/>
            <w:right w:w="0" w:type="dxa"/>
          </w:tblCellMar>
          <w:tblLook w:val="01E0"/>
        </w:tblPrEx>
        <w:tc>
          <w:tcPr>
            <w:tcW w:w="1355" w:type="pct"/>
            <w:shd w:val="clear" w:color="auto" w:fill="auto"/>
          </w:tcPr>
          <w:p w:rsidR="00A77B3E" w:rsidRPr="0091620A" w:rsidP="00D524CA">
            <w:pPr>
              <w:spacing w:before="120" w:after="0" w:line="240" w:lineRule="auto"/>
              <w:jc w:val="center"/>
              <w:rPr>
                <w:rFonts w:ascii="Arial" w:hAnsi="Arial" w:cs="Arial"/>
                <w:b/>
                <w:color w:val="auto"/>
                <w:sz w:val="20"/>
                <w:szCs w:val="20"/>
              </w:rPr>
            </w:pPr>
            <w:r w:rsidRPr="0091620A" w:rsidR="00C77983">
              <w:rPr>
                <w:rFonts w:ascii="Arial" w:hAnsi="Arial" w:cs="Arial"/>
                <w:b/>
                <w:color w:val="auto"/>
                <w:sz w:val="20"/>
                <w:szCs w:val="20"/>
              </w:rPr>
              <w:t>CƠ QUAN CÓ THẨM QUYỀN CẤP PHÉP</w:t>
            </w:r>
          </w:p>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 xml:space="preserve">Tọa độ các </w:t>
            </w:r>
            <w:r w:rsidRPr="0091620A" w:rsidR="00231B5F">
              <w:rPr>
                <w:rFonts w:ascii="Arial" w:hAnsi="Arial" w:cs="Arial"/>
                <w:b/>
                <w:bCs/>
                <w:color w:val="auto"/>
                <w:sz w:val="20"/>
                <w:szCs w:val="20"/>
              </w:rPr>
              <w:t>điểm</w:t>
            </w:r>
            <w:r w:rsidRPr="0091620A" w:rsidR="00C77983">
              <w:rPr>
                <w:rFonts w:ascii="Arial" w:hAnsi="Arial" w:cs="Arial"/>
                <w:b/>
                <w:bCs/>
                <w:color w:val="auto"/>
                <w:sz w:val="20"/>
                <w:szCs w:val="20"/>
              </w:rPr>
              <w:t xml:space="preserve"> khép góc</w:t>
            </w:r>
          </w:p>
          <w:tbl>
            <w:tblPr>
              <w:tblStyle w:val="TableNormal"/>
              <w:tblW w:w="45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683"/>
              <w:gridCol w:w="650"/>
              <w:gridCol w:w="650"/>
            </w:tblGrid>
            <w:tr>
              <w:tblPrEx>
                <w:tblW w:w="45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jc w:val="center"/>
              </w:trPr>
              <w:tc>
                <w:tcPr>
                  <w:tcW w:w="996" w:type="dxa"/>
                  <w:vMerge w:val="restart"/>
                  <w:tcBorders>
                    <w:top w:val="single" w:sz="4" w:space="0" w:color="000000"/>
                    <w:left w:val="single" w:sz="4" w:space="0" w:color="000000"/>
                    <w:right w:val="single" w:sz="4" w:space="0" w:color="000000"/>
                  </w:tcBorders>
                  <w:tcMar>
                    <w:top w:w="0" w:type="dxa"/>
                    <w:left w:w="108" w:type="dxa"/>
                    <w:bottom w:w="0" w:type="dxa"/>
                    <w:right w:w="108" w:type="dxa"/>
                  </w:tcMar>
                  <w:vAlign w:val="center"/>
                </w:tcPr>
                <w:p w:rsidR="00B10D5C"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color w:val="auto"/>
                      <w:sz w:val="20"/>
                      <w:szCs w:val="20"/>
                    </w:rPr>
                    <w:t>Điểm</w:t>
                  </w:r>
                  <w:r w:rsidRPr="0091620A">
                    <w:rPr>
                      <w:rFonts w:ascii="Arial" w:hAnsi="Arial" w:cs="Arial"/>
                      <w:color w:val="auto"/>
                      <w:sz w:val="20"/>
                      <w:szCs w:val="20"/>
                    </w:rPr>
                    <w:t xml:space="preserve"> góc</w:t>
                  </w:r>
                </w:p>
              </w:tc>
              <w:tc>
                <w:tcPr>
                  <w:tcW w:w="241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10D5C"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color w:val="auto"/>
                      <w:sz w:val="20"/>
                      <w:szCs w:val="20"/>
                    </w:rPr>
                    <w:t>Hệ VN - 2000, kinh tuyến trục … múi chiếu ….</w:t>
                  </w:r>
                </w:p>
              </w:tc>
            </w:tr>
            <w:tr>
              <w:tblPrEx>
                <w:tblW w:w="45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jc w:val="center"/>
              </w:trPr>
              <w:tc>
                <w:tcPr>
                  <w:tcW w:w="996" w:type="dxa"/>
                  <w:vMerge/>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rsidR="00B10D5C" w:rsidRPr="0091620A" w:rsidP="00D524CA">
                  <w:pPr>
                    <w:widowControl w:val="0"/>
                    <w:spacing w:before="120" w:after="0" w:line="240" w:lineRule="auto"/>
                    <w:rPr>
                      <w:rFonts w:ascii="Arial" w:hAnsi="Arial" w:cs="Arial"/>
                      <w:color w:val="auto"/>
                      <w:sz w:val="20"/>
                      <w:szCs w:val="20"/>
                    </w:rPr>
                  </w:pPr>
                </w:p>
              </w:tc>
              <w:tc>
                <w:tcPr>
                  <w:tcW w:w="13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10D5C"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X(m)</w:t>
                  </w:r>
                </w:p>
              </w:tc>
              <w:tc>
                <w:tcPr>
                  <w:tcW w:w="10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10D5C"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Y(m)</w:t>
                  </w:r>
                </w:p>
              </w:tc>
            </w:tr>
            <w:tr>
              <w:tblPrEx>
                <w:tblW w:w="45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jc w:val="center"/>
              </w:trPr>
              <w:tc>
                <w:tcPr>
                  <w:tcW w:w="9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1</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2</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3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0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45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jc w:val="center"/>
              </w:trPr>
              <w:tc>
                <w:tcPr>
                  <w:tcW w:w="3414"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10D5C" w:rsidRPr="0091620A" w:rsidP="00D524CA">
                  <w:pPr>
                    <w:widowControl w:val="0"/>
                    <w:spacing w:before="120" w:after="0" w:line="240" w:lineRule="auto"/>
                    <w:rPr>
                      <w:rFonts w:ascii="Arial" w:hAnsi="Arial" w:cs="Arial"/>
                      <w:color w:val="auto"/>
                      <w:sz w:val="20"/>
                      <w:szCs w:val="20"/>
                    </w:rPr>
                  </w:pPr>
                  <w:r w:rsidRPr="0091620A">
                    <w:rPr>
                      <w:rFonts w:ascii="Arial" w:hAnsi="Arial" w:cs="Arial"/>
                      <w:color w:val="auto"/>
                      <w:sz w:val="20"/>
                      <w:szCs w:val="20"/>
                    </w:rPr>
                    <w:t>Diện tích: …. (ha, m</w:t>
                  </w:r>
                  <w:r w:rsidRPr="0091620A">
                    <w:rPr>
                      <w:rFonts w:ascii="Arial" w:hAnsi="Arial" w:cs="Arial"/>
                      <w:color w:val="auto"/>
                      <w:sz w:val="20"/>
                      <w:szCs w:val="20"/>
                      <w:vertAlign w:val="superscript"/>
                    </w:rPr>
                    <w:t>2</w:t>
                  </w:r>
                  <w:r w:rsidRPr="0091620A">
                    <w:rPr>
                      <w:rFonts w:ascii="Arial" w:hAnsi="Arial" w:cs="Arial"/>
                      <w:color w:val="auto"/>
                      <w:sz w:val="20"/>
                      <w:szCs w:val="20"/>
                    </w:rPr>
                    <w:t>, km</w:t>
                  </w:r>
                  <w:r w:rsidRPr="0091620A">
                    <w:rPr>
                      <w:rFonts w:ascii="Arial" w:hAnsi="Arial" w:cs="Arial"/>
                      <w:color w:val="auto"/>
                      <w:sz w:val="20"/>
                      <w:szCs w:val="20"/>
                      <w:vertAlign w:val="superscript"/>
                    </w:rPr>
                    <w:t>2</w:t>
                  </w:r>
                  <w:r w:rsidRPr="0091620A">
                    <w:rPr>
                      <w:rFonts w:ascii="Arial" w:hAnsi="Arial" w:cs="Arial"/>
                      <w:color w:val="auto"/>
                      <w:sz w:val="20"/>
                      <w:szCs w:val="20"/>
                    </w:rPr>
                    <w:t>)</w:t>
                  </w:r>
                </w:p>
              </w:tc>
            </w:tr>
          </w:tbl>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Đối với trường hợp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 chuyển nhượng có thay đổi diện tích khu vực khai thác cần lập </w:t>
            </w:r>
            <w:r w:rsidRPr="0091620A" w:rsidR="003556B9">
              <w:rPr>
                <w:rFonts w:ascii="Arial" w:hAnsi="Arial" w:cs="Arial"/>
                <w:color w:val="auto"/>
                <w:sz w:val="20"/>
                <w:szCs w:val="20"/>
              </w:rPr>
              <w:t>bảng</w:t>
            </w:r>
            <w:r w:rsidRPr="0091620A" w:rsidR="00C77983">
              <w:rPr>
                <w:rFonts w:ascii="Arial" w:hAnsi="Arial" w:cs="Arial"/>
                <w:color w:val="auto"/>
                <w:sz w:val="20"/>
                <w:szCs w:val="20"/>
              </w:rPr>
              <w:t xml:space="preserve"> tọa độ khu vực tiếp tục khai thác, khu vực trả lại để phù hợp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Đối với trường hợp diện tích không khai thác nằm trong diện tích khu vực khai thác cần lập </w:t>
            </w:r>
            <w:r w:rsidRPr="0091620A" w:rsidR="003556B9">
              <w:rPr>
                <w:rFonts w:ascii="Arial" w:hAnsi="Arial" w:cs="Arial"/>
                <w:color w:val="auto"/>
                <w:sz w:val="20"/>
                <w:szCs w:val="20"/>
              </w:rPr>
              <w:t>bảng</w:t>
            </w:r>
            <w:r w:rsidRPr="0091620A" w:rsidR="00C77983">
              <w:rPr>
                <w:rFonts w:ascii="Arial" w:hAnsi="Arial" w:cs="Arial"/>
                <w:color w:val="auto"/>
                <w:sz w:val="20"/>
                <w:szCs w:val="20"/>
              </w:rPr>
              <w:t xml:space="preserve"> tọa độ kèm theo</w:t>
            </w:r>
          </w:p>
          <w:p w:rsidR="00A77B3E" w:rsidRPr="0091620A" w:rsidP="00D524CA">
            <w:pPr>
              <w:spacing w:before="120" w:after="0" w:line="240" w:lineRule="auto"/>
              <w:jc w:val="center"/>
              <w:rPr>
                <w:rFonts w:ascii="Arial" w:hAnsi="Arial" w:cs="Arial"/>
                <w:color w:val="auto"/>
                <w:sz w:val="20"/>
                <w:szCs w:val="20"/>
              </w:rPr>
            </w:pPr>
          </w:p>
        </w:tc>
        <w:tc>
          <w:tcPr>
            <w:tcW w:w="3645" w:type="pct"/>
            <w:shd w:val="clear" w:color="auto" w:fill="auto"/>
          </w:tcPr>
          <w:p w:rsidR="00A77B3E" w:rsidRPr="0091620A" w:rsidP="00D524CA">
            <w:pPr>
              <w:spacing w:before="120" w:after="0" w:line="240" w:lineRule="auto"/>
              <w:jc w:val="center"/>
              <w:rPr>
                <w:rFonts w:ascii="Arial" w:hAnsi="Arial" w:cs="Arial"/>
                <w:b/>
                <w:bCs/>
                <w:i/>
                <w:iCs/>
                <w:color w:val="auto"/>
                <w:sz w:val="20"/>
                <w:szCs w:val="20"/>
              </w:rPr>
            </w:pPr>
            <w:r w:rsidRPr="0091620A" w:rsidR="00C77983">
              <w:rPr>
                <w:rFonts w:ascii="Arial" w:hAnsi="Arial" w:cs="Arial"/>
                <w:b/>
                <w:bCs/>
                <w:i/>
                <w:iCs/>
                <w:color w:val="auto"/>
                <w:sz w:val="20"/>
                <w:szCs w:val="20"/>
              </w:rPr>
              <w:t>……………………..(TÊN BẢN ĐỒ)………………………..</w:t>
            </w:r>
          </w:p>
          <w:p w:rsidR="00A77B3E" w:rsidRPr="0091620A" w:rsidP="00D524CA">
            <w:pPr>
              <w:spacing w:before="120" w:after="0" w:line="240" w:lineRule="auto"/>
              <w:jc w:val="center"/>
              <w:rPr>
                <w:rFonts w:ascii="Arial" w:hAnsi="Arial" w:cs="Arial"/>
                <w:color w:val="auto"/>
                <w:sz w:val="20"/>
                <w:szCs w:val="20"/>
              </w:rPr>
            </w:pPr>
            <w:r>
              <w:rPr>
                <w:color w:val="auto"/>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288.23pt;mso-wrap-distance-left:0;mso-wrap-distance-right:0;width:433.28pt" stroked="f">
                  <v:imagedata r:id="rId4" r:href="rId5" o:title=""/>
                </v:shape>
              </w:pict>
            </w:r>
          </w:p>
        </w:tc>
      </w:tr>
    </w:tbl>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_______________________</w:t>
      </w:r>
    </w:p>
    <w:p w:rsidR="00B10D5C"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 xml:space="preserve">88 </w:t>
      </w:r>
      <w:r w:rsidRPr="0091620A" w:rsidR="00C77983">
        <w:rPr>
          <w:rFonts w:ascii="Arial" w:hAnsi="Arial" w:cs="Arial"/>
          <w:color w:val="auto"/>
          <w:sz w:val="20"/>
          <w:szCs w:val="20"/>
        </w:rPr>
        <w:t xml:space="preserve">Tên tổ chức, cá nhân đề nghị cấp, cấp lại, cấp đổi,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 (trường hợp làm thay đổi diện tích khu vực khai thác) giấy phép khai thác khoáng sản, giấy phép khai thác tận thu khoáng sản, chuyển nhượng quyền khai thác khoáng sản, quyền khai thác tận thu khoáng sản đối với bản đồ trong hồ sơ đề nghị cấp, cấp lại, cấp đổi,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 giấy phép khai thác khoáng sản, giấy phép khai thác tận thu khoáng sản, chuyển nhượng quyền khai thác khoáng sản, quyền khai thác tận thu khoáng sản hoặc bản đồ kèm theo giấy phép khai thác khoáng sản; tên tổ chức, cá nhân khai thác khoáng sản trong trường hợp lập bản đồ hiện trạng, bản vẽ mặt cắt hiện trạng khu vực khai thác khoáng sản.</w:t>
      </w:r>
    </w:p>
    <w:p w:rsidR="00B10D5C" w:rsidRPr="0091620A" w:rsidP="00D524CA">
      <w:pPr>
        <w:spacing w:before="120" w:after="0" w:line="240" w:lineRule="auto"/>
        <w:rPr>
          <w:rFonts w:ascii="Arial" w:hAnsi="Arial" w:cs="Arial"/>
          <w:color w:val="auto"/>
          <w:sz w:val="20"/>
          <w:szCs w:val="20"/>
        </w:rPr>
      </w:pPr>
    </w:p>
    <w:p w:rsidR="00B10D5C" w:rsidRPr="0091620A" w:rsidP="00D524CA">
      <w:pPr>
        <w:spacing w:before="120" w:after="0" w:line="240" w:lineRule="auto"/>
        <w:jc w:val="center"/>
        <w:rPr>
          <w:rFonts w:ascii="Arial" w:hAnsi="Arial" w:cs="Arial"/>
          <w:b/>
          <w:bCs/>
          <w:color w:val="auto"/>
          <w:sz w:val="20"/>
          <w:szCs w:val="20"/>
        </w:rPr>
        <w:sectPr w:rsidSect="0042348F">
          <w:pgSz w:w="11906" w:h="16838"/>
          <w:pgMar w:top="567" w:right="1134" w:bottom="567" w:left="1701" w:header="720" w:footer="720" w:gutter="0"/>
          <w:cols w:space="720"/>
          <w:docGrid w:linePitch="360"/>
        </w:sectPr>
      </w:pPr>
    </w:p>
    <w:p w:rsidR="00B10D5C" w:rsidRPr="0091620A" w:rsidP="00D524CA">
      <w:pPr>
        <w:spacing w:before="120" w:after="0" w:line="240" w:lineRule="auto"/>
        <w:jc w:val="center"/>
        <w:rPr>
          <w:rFonts w:ascii="Arial" w:hAnsi="Arial" w:cs="Arial"/>
          <w:b/>
          <w:bCs/>
          <w:color w:val="auto"/>
          <w:sz w:val="20"/>
          <w:szCs w:val="20"/>
        </w:rPr>
      </w:pPr>
      <w:bookmarkStart w:id="443" w:name="chuong_pl_28"/>
      <w:r w:rsidRPr="0091620A" w:rsidR="003556B9">
        <w:rPr>
          <w:rFonts w:ascii="Arial" w:hAnsi="Arial" w:cs="Arial"/>
          <w:b/>
          <w:bCs/>
          <w:color w:val="auto"/>
          <w:sz w:val="20"/>
          <w:szCs w:val="20"/>
        </w:rPr>
        <w:t>Mẫu</w:t>
      </w:r>
      <w:r w:rsidRPr="0091620A" w:rsidR="00402ABF">
        <w:rPr>
          <w:rFonts w:ascii="Arial" w:hAnsi="Arial" w:cs="Arial"/>
          <w:b/>
          <w:bCs/>
          <w:color w:val="auto"/>
          <w:sz w:val="20"/>
          <w:szCs w:val="20"/>
        </w:rPr>
        <w:t xml:space="preserve"> số 38: Phương án về kỹ thuật an toàn, bảo vệ môi trường theo quy định tại </w:t>
      </w:r>
      <w:r w:rsidRPr="0091620A" w:rsidR="00231B5F">
        <w:rPr>
          <w:rFonts w:ascii="Arial" w:hAnsi="Arial" w:cs="Arial"/>
          <w:b/>
          <w:bCs/>
          <w:color w:val="auto"/>
          <w:sz w:val="20"/>
          <w:szCs w:val="20"/>
        </w:rPr>
        <w:t>khoản</w:t>
      </w:r>
      <w:r w:rsidRPr="0091620A" w:rsidR="00402ABF">
        <w:rPr>
          <w:rFonts w:ascii="Arial" w:hAnsi="Arial" w:cs="Arial"/>
          <w:b/>
          <w:bCs/>
          <w:color w:val="auto"/>
          <w:sz w:val="20"/>
          <w:szCs w:val="20"/>
        </w:rPr>
        <w:t xml:space="preserve"> 5 </w:t>
      </w:r>
      <w:r w:rsidRPr="0091620A" w:rsidR="00231B5F">
        <w:rPr>
          <w:rFonts w:ascii="Arial" w:hAnsi="Arial" w:cs="Arial"/>
          <w:b/>
          <w:bCs/>
          <w:color w:val="auto"/>
          <w:sz w:val="20"/>
          <w:szCs w:val="20"/>
        </w:rPr>
        <w:t>Điều</w:t>
      </w:r>
      <w:r w:rsidRPr="0091620A" w:rsidR="00402ABF">
        <w:rPr>
          <w:rFonts w:ascii="Arial" w:hAnsi="Arial" w:cs="Arial"/>
          <w:b/>
          <w:bCs/>
          <w:color w:val="auto"/>
          <w:sz w:val="20"/>
          <w:szCs w:val="20"/>
        </w:rPr>
        <w:t xml:space="preserve"> 61 </w:t>
      </w:r>
      <w:r w:rsidRPr="0091620A" w:rsidR="0042348F">
        <w:rPr>
          <w:rFonts w:ascii="Arial" w:hAnsi="Arial" w:cs="Arial"/>
          <w:b/>
          <w:bCs/>
          <w:color w:val="auto"/>
          <w:sz w:val="20"/>
          <w:szCs w:val="20"/>
        </w:rPr>
        <w:t>Nghị định</w:t>
      </w:r>
      <w:r w:rsidRPr="0091620A" w:rsidR="00402ABF">
        <w:rPr>
          <w:rFonts w:ascii="Arial" w:hAnsi="Arial" w:cs="Arial"/>
          <w:b/>
          <w:bCs/>
          <w:color w:val="auto"/>
          <w:sz w:val="20"/>
          <w:szCs w:val="20"/>
        </w:rPr>
        <w:t xml:space="preserve"> số 193</w:t>
      </w:r>
      <w:r w:rsidRPr="0091620A" w:rsidR="0042348F">
        <w:rPr>
          <w:rFonts w:ascii="Arial" w:hAnsi="Arial" w:cs="Arial"/>
          <w:b/>
          <w:bCs/>
          <w:color w:val="auto"/>
          <w:sz w:val="20"/>
          <w:szCs w:val="20"/>
        </w:rPr>
        <w:t>/</w:t>
      </w:r>
      <w:r w:rsidRPr="0091620A" w:rsidR="00402ABF">
        <w:rPr>
          <w:rFonts w:ascii="Arial" w:hAnsi="Arial" w:cs="Arial"/>
          <w:b/>
          <w:bCs/>
          <w:color w:val="auto"/>
          <w:sz w:val="20"/>
          <w:szCs w:val="20"/>
        </w:rPr>
        <w:t>2025</w:t>
      </w:r>
      <w:r w:rsidRPr="0091620A" w:rsidR="0042348F">
        <w:rPr>
          <w:rFonts w:ascii="Arial" w:hAnsi="Arial" w:cs="Arial"/>
          <w:b/>
          <w:bCs/>
          <w:color w:val="auto"/>
          <w:sz w:val="20"/>
          <w:szCs w:val="20"/>
        </w:rPr>
        <w:t>/</w:t>
      </w:r>
      <w:r w:rsidRPr="0091620A" w:rsidR="00402ABF">
        <w:rPr>
          <w:rFonts w:ascii="Arial" w:hAnsi="Arial" w:cs="Arial"/>
          <w:b/>
          <w:bCs/>
          <w:color w:val="auto"/>
          <w:sz w:val="20"/>
          <w:szCs w:val="20"/>
        </w:rPr>
        <w:t xml:space="preserve">NĐ-CP, được sửa đổi, bổ sung tại </w:t>
      </w:r>
      <w:r w:rsidRPr="0091620A" w:rsidR="00231B5F">
        <w:rPr>
          <w:rFonts w:ascii="Arial" w:hAnsi="Arial" w:cs="Arial"/>
          <w:b/>
          <w:bCs/>
          <w:color w:val="auto"/>
          <w:sz w:val="20"/>
          <w:szCs w:val="20"/>
        </w:rPr>
        <w:t>khoản</w:t>
      </w:r>
      <w:r w:rsidRPr="0091620A" w:rsidR="00402ABF">
        <w:rPr>
          <w:rFonts w:ascii="Arial" w:hAnsi="Arial" w:cs="Arial"/>
          <w:b/>
          <w:bCs/>
          <w:color w:val="auto"/>
          <w:sz w:val="20"/>
          <w:szCs w:val="20"/>
        </w:rPr>
        <w:t xml:space="preserve"> 20 </w:t>
      </w:r>
      <w:r w:rsidRPr="0091620A" w:rsidR="00231B5F">
        <w:rPr>
          <w:rFonts w:ascii="Arial" w:hAnsi="Arial" w:cs="Arial"/>
          <w:b/>
          <w:bCs/>
          <w:color w:val="auto"/>
          <w:sz w:val="20"/>
          <w:szCs w:val="20"/>
        </w:rPr>
        <w:t>Điều</w:t>
      </w:r>
      <w:r w:rsidRPr="0091620A" w:rsidR="00402ABF">
        <w:rPr>
          <w:rFonts w:ascii="Arial" w:hAnsi="Arial" w:cs="Arial"/>
          <w:b/>
          <w:bCs/>
          <w:color w:val="auto"/>
          <w:sz w:val="20"/>
          <w:szCs w:val="20"/>
        </w:rPr>
        <w:t xml:space="preserve"> 1 </w:t>
      </w:r>
      <w:r w:rsidRPr="0091620A" w:rsidR="0042348F">
        <w:rPr>
          <w:rFonts w:ascii="Arial" w:hAnsi="Arial" w:cs="Arial"/>
          <w:b/>
          <w:bCs/>
          <w:color w:val="auto"/>
          <w:sz w:val="20"/>
          <w:szCs w:val="20"/>
        </w:rPr>
        <w:t>Nghị định</w:t>
      </w:r>
      <w:r w:rsidRPr="0091620A" w:rsidR="00402ABF">
        <w:rPr>
          <w:rFonts w:ascii="Arial" w:hAnsi="Arial" w:cs="Arial"/>
          <w:b/>
          <w:bCs/>
          <w:color w:val="auto"/>
          <w:sz w:val="20"/>
          <w:szCs w:val="20"/>
        </w:rPr>
        <w:t xml:space="preserve"> số 21</w:t>
      </w:r>
      <w:r w:rsidRPr="0091620A" w:rsidR="0042348F">
        <w:rPr>
          <w:rFonts w:ascii="Arial" w:hAnsi="Arial" w:cs="Arial"/>
          <w:b/>
          <w:bCs/>
          <w:color w:val="auto"/>
          <w:sz w:val="20"/>
          <w:szCs w:val="20"/>
        </w:rPr>
        <w:t>/</w:t>
      </w:r>
      <w:r w:rsidRPr="0091620A" w:rsidR="00402ABF">
        <w:rPr>
          <w:rFonts w:ascii="Arial" w:hAnsi="Arial" w:cs="Arial"/>
          <w:b/>
          <w:bCs/>
          <w:color w:val="auto"/>
          <w:sz w:val="20"/>
          <w:szCs w:val="20"/>
        </w:rPr>
        <w:t>2026</w:t>
      </w:r>
      <w:r w:rsidRPr="0091620A" w:rsidR="0042348F">
        <w:rPr>
          <w:rFonts w:ascii="Arial" w:hAnsi="Arial" w:cs="Arial"/>
          <w:b/>
          <w:bCs/>
          <w:color w:val="auto"/>
          <w:sz w:val="20"/>
          <w:szCs w:val="20"/>
        </w:rPr>
        <w:t>/</w:t>
      </w:r>
      <w:r w:rsidRPr="0091620A" w:rsidR="00402ABF">
        <w:rPr>
          <w:rFonts w:ascii="Arial" w:hAnsi="Arial" w:cs="Arial"/>
          <w:b/>
          <w:bCs/>
          <w:color w:val="auto"/>
          <w:sz w:val="20"/>
          <w:szCs w:val="20"/>
        </w:rPr>
        <w:t>NĐ-CP</w:t>
      </w:r>
      <w:bookmarkEnd w:id="443"/>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nil"/>
        </w:tblBorders>
        <w:tblCellMar>
          <w:left w:w="0" w:type="dxa"/>
          <w:right w:w="0" w:type="dxa"/>
        </w:tblCellMar>
        <w:tblLook w:val="01E0"/>
      </w:tblPr>
      <w:tblGrid>
        <w:gridCol w:w="908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nil"/>
          </w:tblBorders>
          <w:tblCellMar>
            <w:left w:w="0" w:type="dxa"/>
            <w:right w:w="0" w:type="dxa"/>
          </w:tblCellMar>
          <w:tblLook w:val="01E0"/>
        </w:tblPrEx>
        <w:tc>
          <w:tcPr>
            <w:tcW w:w="5000" w:type="pct"/>
            <w:shd w:val="clear" w:color="auto" w:fill="auto"/>
          </w:tcPr>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color w:val="auto"/>
                <w:sz w:val="20"/>
                <w:szCs w:val="20"/>
              </w:rPr>
            </w:pPr>
            <w:r w:rsidRPr="0091620A" w:rsidR="00C77983">
              <w:rPr>
                <w:rFonts w:ascii="Arial" w:hAnsi="Arial" w:cs="Arial"/>
                <w:b/>
                <w:bCs/>
                <w:color w:val="auto"/>
                <w:sz w:val="20"/>
                <w:szCs w:val="20"/>
              </w:rPr>
              <w:t>TÊN TỔ CHỨC, CÁ NH</w:t>
            </w:r>
            <w:r w:rsidRPr="0091620A" w:rsidR="00C77983">
              <w:rPr>
                <w:rFonts w:ascii="Arial" w:hAnsi="Arial" w:cs="Arial"/>
                <w:b/>
                <w:bCs/>
                <w:color w:val="auto"/>
                <w:sz w:val="20"/>
                <w:szCs w:val="20"/>
              </w:rPr>
              <w:t>ÂN ……………….</w:t>
              <w:br/>
            </w:r>
            <w:r w:rsidRPr="0091620A" w:rsidR="004A4FEF">
              <w:rPr>
                <w:rFonts w:ascii="Arial" w:hAnsi="Arial" w:cs="Arial"/>
                <w:b/>
                <w:color w:val="auto"/>
                <w:sz w:val="20"/>
                <w:szCs w:val="20"/>
              </w:rPr>
              <w:t>------------</w:t>
            </w:r>
          </w:p>
          <w:p w:rsidR="00B10D5C" w:rsidRPr="0091620A" w:rsidP="00D524CA">
            <w:pPr>
              <w:spacing w:before="120" w:after="0" w:line="240" w:lineRule="auto"/>
              <w:jc w:val="center"/>
              <w:rPr>
                <w:rFonts w:ascii="Arial" w:hAnsi="Arial" w:cs="Arial"/>
                <w:b/>
                <w:bCs/>
                <w:color w:val="auto"/>
                <w:sz w:val="20"/>
                <w:szCs w:val="20"/>
              </w:rPr>
            </w:pPr>
          </w:p>
          <w:p w:rsidR="00B10D5C" w:rsidRPr="0091620A" w:rsidP="00D524CA">
            <w:pPr>
              <w:spacing w:before="120" w:after="0" w:line="240" w:lineRule="auto"/>
              <w:jc w:val="center"/>
              <w:rPr>
                <w:rFonts w:ascii="Arial" w:hAnsi="Arial" w:cs="Arial"/>
                <w:b/>
                <w:bCs/>
                <w:color w:val="auto"/>
                <w:sz w:val="20"/>
                <w:szCs w:val="20"/>
              </w:rPr>
            </w:pPr>
          </w:p>
          <w:p w:rsidR="00B10D5C" w:rsidRPr="0091620A" w:rsidP="00D524CA">
            <w:pPr>
              <w:spacing w:before="120" w:after="0" w:line="240" w:lineRule="auto"/>
              <w:jc w:val="center"/>
              <w:rPr>
                <w:rFonts w:ascii="Arial" w:hAnsi="Arial" w:cs="Arial"/>
                <w:b/>
                <w:bCs/>
                <w:color w:val="auto"/>
                <w:sz w:val="20"/>
                <w:szCs w:val="20"/>
              </w:rPr>
            </w:pPr>
          </w:p>
          <w:p w:rsidR="00B10D5C"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PHƯƠNG ÁN VỀ KỸ THUẬT AN TOÀN, BẢO VỆ MÔI TRƯỜNG</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i/>
                <w:iCs/>
                <w:color w:val="auto"/>
                <w:sz w:val="20"/>
                <w:szCs w:val="20"/>
              </w:rPr>
              <w:t>(Tên khu vực…….., thuộc ……….(tên cấp xã)…….., …….(tên cấp tỉnh)......)</w:t>
            </w: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B10D5C" w:rsidRPr="0091620A" w:rsidP="00D524CA">
            <w:pPr>
              <w:spacing w:before="120" w:after="0" w:line="240" w:lineRule="auto"/>
              <w:jc w:val="center"/>
              <w:rPr>
                <w:rFonts w:ascii="Arial" w:hAnsi="Arial" w:cs="Arial"/>
                <w:b/>
                <w:bCs/>
                <w:color w:val="auto"/>
                <w:sz w:val="20"/>
                <w:szCs w:val="20"/>
              </w:rPr>
            </w:pPr>
          </w:p>
          <w:p w:rsidR="00B10D5C"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Địa danh......., năm...</w:t>
            </w:r>
          </w:p>
        </w:tc>
      </w:tr>
    </w:tbl>
    <w:p w:rsidR="0022701A" w:rsidRPr="0091620A" w:rsidP="00D524CA">
      <w:pPr>
        <w:spacing w:before="120" w:after="0" w:line="240" w:lineRule="auto"/>
        <w:rPr>
          <w:rFonts w:ascii="Arial" w:hAnsi="Arial" w:cs="Arial"/>
          <w:color w:val="auto"/>
          <w:sz w:val="20"/>
          <w:szCs w:val="20"/>
        </w:rPr>
      </w:pPr>
    </w:p>
    <w:p w:rsidR="00B10D5C" w:rsidRPr="0091620A" w:rsidP="00D524CA">
      <w:pPr>
        <w:spacing w:before="120" w:after="0" w:line="240" w:lineRule="auto"/>
        <w:rPr>
          <w:rFonts w:ascii="Arial" w:hAnsi="Arial" w:cs="Arial"/>
          <w:color w:val="auto"/>
          <w:sz w:val="20"/>
          <w:szCs w:val="20"/>
        </w:rPr>
      </w:pPr>
      <w:r w:rsidRPr="0091620A" w:rsidR="0022701A">
        <w:rPr>
          <w:rFonts w:ascii="Arial" w:hAnsi="Arial" w:cs="Arial"/>
          <w:color w:val="auto"/>
          <w:sz w:val="20"/>
          <w:szCs w:val="20"/>
        </w:rPr>
        <w:br w:type="page"/>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nil"/>
        </w:tblBorders>
        <w:tblCellMar>
          <w:left w:w="0" w:type="dxa"/>
          <w:right w:w="0" w:type="dxa"/>
        </w:tblCellMar>
        <w:tblLook w:val="01E0"/>
      </w:tblPr>
      <w:tblGrid>
        <w:gridCol w:w="908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nil"/>
          </w:tblBorders>
          <w:tblCellMar>
            <w:left w:w="0" w:type="dxa"/>
            <w:right w:w="0" w:type="dxa"/>
          </w:tblCellMar>
          <w:tblLook w:val="01E0"/>
        </w:tblPrEx>
        <w:tc>
          <w:tcPr>
            <w:tcW w:w="5000" w:type="pct"/>
            <w:shd w:val="clear" w:color="auto" w:fill="auto"/>
          </w:tcPr>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b/>
                <w:color w:val="auto"/>
                <w:sz w:val="20"/>
                <w:szCs w:val="20"/>
              </w:rPr>
            </w:pPr>
            <w:r w:rsidRPr="0091620A" w:rsidR="00C77983">
              <w:rPr>
                <w:rFonts w:ascii="Arial" w:hAnsi="Arial" w:cs="Arial"/>
                <w:b/>
                <w:bCs/>
                <w:color w:val="auto"/>
                <w:sz w:val="20"/>
                <w:szCs w:val="20"/>
              </w:rPr>
              <w:t>TÊN TỔ CHỨC, CÁ NHÂN ………….</w:t>
              <w:br/>
            </w:r>
            <w:r w:rsidRPr="0091620A" w:rsidR="004A4FEF">
              <w:rPr>
                <w:rFonts w:ascii="Arial" w:hAnsi="Arial" w:cs="Arial"/>
                <w:b/>
                <w:color w:val="auto"/>
                <w:sz w:val="20"/>
                <w:szCs w:val="20"/>
              </w:rPr>
              <w:t>------------</w:t>
            </w:r>
          </w:p>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PHƯƠNG ÁN VỀ KỸ THUẬT AN TOÀN, BẢO VỆ MÔI TRƯỜNG</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i/>
                <w:iCs/>
                <w:color w:val="auto"/>
                <w:sz w:val="20"/>
                <w:szCs w:val="20"/>
              </w:rPr>
              <w:t>(Tên khu vực……., thuộc ......(tên cấp xã)…….., ……..(tên cấp tỉnh)……..)</w:t>
            </w:r>
          </w:p>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p>
          <w:tbl>
            <w:tblPr>
              <w:tblStyle w:val="TableNormal"/>
              <w:tblW w:w="5000" w:type="pct"/>
              <w:tblLook w:val="0000"/>
            </w:tblPr>
            <w:tblGrid>
              <w:gridCol w:w="4581"/>
              <w:gridCol w:w="4490"/>
            </w:tblGrid>
            <w:tr>
              <w:tblPrEx>
                <w:tblW w:w="5000" w:type="pct"/>
                <w:tblLook w:val="0000"/>
              </w:tblPrEx>
              <w:trPr>
                <w:trHeight w:val="1150"/>
              </w:trPr>
              <w:tc>
                <w:tcPr>
                  <w:tcW w:w="4444" w:type="dxa"/>
                  <w:tcMar>
                    <w:top w:w="0" w:type="dxa"/>
                    <w:left w:w="10" w:type="dxa"/>
                    <w:bottom w:w="0" w:type="dxa"/>
                    <w:right w:w="10" w:type="dxa"/>
                  </w:tcMa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TỔ CHỨC, CÁ NHÂN</w:t>
                  </w:r>
                  <w:r w:rsidRPr="0091620A" w:rsidR="0022701A">
                    <w:rPr>
                      <w:rFonts w:ascii="Arial" w:hAnsi="Arial" w:cs="Arial"/>
                      <w:color w:val="auto"/>
                      <w:sz w:val="20"/>
                      <w:szCs w:val="20"/>
                    </w:rPr>
                    <w:br/>
                  </w:r>
                  <w:r w:rsidRPr="0091620A" w:rsidR="00C77983">
                    <w:rPr>
                      <w:rFonts w:ascii="Arial" w:hAnsi="Arial" w:cs="Arial"/>
                      <w:b/>
                      <w:bCs/>
                      <w:color w:val="auto"/>
                      <w:sz w:val="20"/>
                      <w:szCs w:val="20"/>
                    </w:rPr>
                    <w:t>KHAI THÁC KHOÁNG SẢN</w:t>
                  </w:r>
                  <w:r w:rsidRPr="0091620A" w:rsidR="0022701A">
                    <w:rPr>
                      <w:rFonts w:ascii="Arial" w:hAnsi="Arial" w:cs="Arial"/>
                      <w:color w:val="auto"/>
                      <w:sz w:val="20"/>
                      <w:szCs w:val="20"/>
                    </w:rPr>
                    <w:br/>
                  </w:r>
                  <w:r w:rsidRPr="0091620A" w:rsidR="00C77983">
                    <w:rPr>
                      <w:rFonts w:ascii="Arial" w:hAnsi="Arial" w:cs="Arial"/>
                      <w:color w:val="auto"/>
                      <w:sz w:val="20"/>
                      <w:szCs w:val="20"/>
                    </w:rPr>
                    <w:t>(Chức danh)</w:t>
                  </w:r>
                  <w:r w:rsidRPr="0091620A" w:rsidR="0022701A">
                    <w:rPr>
                      <w:rFonts w:ascii="Arial" w:hAnsi="Arial" w:cs="Arial"/>
                      <w:color w:val="auto"/>
                      <w:sz w:val="20"/>
                      <w:szCs w:val="20"/>
                    </w:rPr>
                    <w:br/>
                    <w:br/>
                    <w:br/>
                    <w:br/>
                    <w:br/>
                  </w:r>
                  <w:r w:rsidRPr="0091620A" w:rsidR="00C77983">
                    <w:rPr>
                      <w:rFonts w:ascii="Arial" w:hAnsi="Arial" w:cs="Arial"/>
                      <w:i/>
                      <w:iCs/>
                      <w:color w:val="auto"/>
                      <w:sz w:val="20"/>
                      <w:szCs w:val="20"/>
                    </w:rPr>
                    <w:t>Chữ ký, đóng dấu</w:t>
                  </w:r>
                  <w:r w:rsidRPr="0091620A" w:rsidR="0022701A">
                    <w:rPr>
                      <w:rFonts w:ascii="Arial" w:hAnsi="Arial" w:cs="Arial"/>
                      <w:color w:val="auto"/>
                      <w:sz w:val="20"/>
                      <w:szCs w:val="20"/>
                    </w:rPr>
                    <w:br/>
                  </w:r>
                  <w:r w:rsidRPr="0091620A" w:rsidR="00C77983">
                    <w:rPr>
                      <w:rFonts w:ascii="Arial" w:hAnsi="Arial" w:cs="Arial"/>
                      <w:b/>
                      <w:bCs/>
                      <w:i/>
                      <w:iCs/>
                      <w:color w:val="auto"/>
                      <w:sz w:val="20"/>
                      <w:szCs w:val="20"/>
                    </w:rPr>
                    <w:t>(Họ và tên)</w:t>
                  </w:r>
                </w:p>
              </w:tc>
              <w:tc>
                <w:tcPr>
                  <w:tcW w:w="4356" w:type="dxa"/>
                  <w:tcMar>
                    <w:top w:w="0" w:type="dxa"/>
                    <w:left w:w="10" w:type="dxa"/>
                    <w:bottom w:w="0" w:type="dxa"/>
                    <w:right w:w="10" w:type="dxa"/>
                  </w:tcMa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ĐƠN VỊ LẬP PHƯƠNG ÁN</w:t>
                  </w:r>
                  <w:r w:rsidRPr="0091620A" w:rsidR="0022701A">
                    <w:rPr>
                      <w:rFonts w:ascii="Arial" w:hAnsi="Arial" w:cs="Arial"/>
                      <w:color w:val="auto"/>
                      <w:sz w:val="20"/>
                      <w:szCs w:val="20"/>
                    </w:rPr>
                    <w:br/>
                  </w:r>
                  <w:r w:rsidRPr="0091620A" w:rsidR="00C77983">
                    <w:rPr>
                      <w:rFonts w:ascii="Arial" w:hAnsi="Arial" w:cs="Arial"/>
                      <w:color w:val="auto"/>
                      <w:sz w:val="20"/>
                      <w:szCs w:val="20"/>
                    </w:rPr>
                    <w:t>(nếu có)</w:t>
                  </w:r>
                  <w:r w:rsidRPr="0091620A" w:rsidR="0022701A">
                    <w:rPr>
                      <w:rFonts w:ascii="Arial" w:hAnsi="Arial" w:cs="Arial"/>
                      <w:color w:val="auto"/>
                      <w:sz w:val="20"/>
                      <w:szCs w:val="20"/>
                    </w:rPr>
                    <w:br/>
                  </w:r>
                  <w:r w:rsidRPr="0091620A" w:rsidR="00C77983">
                    <w:rPr>
                      <w:rFonts w:ascii="Arial" w:hAnsi="Arial" w:cs="Arial"/>
                      <w:color w:val="auto"/>
                      <w:sz w:val="20"/>
                      <w:szCs w:val="20"/>
                    </w:rPr>
                    <w:t>(Chức danh)</w:t>
                  </w:r>
                  <w:r w:rsidRPr="0091620A" w:rsidR="0022701A">
                    <w:rPr>
                      <w:rFonts w:ascii="Arial" w:hAnsi="Arial" w:cs="Arial"/>
                      <w:color w:val="auto"/>
                      <w:sz w:val="20"/>
                      <w:szCs w:val="20"/>
                    </w:rPr>
                    <w:br/>
                    <w:br/>
                    <w:br/>
                    <w:br/>
                    <w:br/>
                  </w:r>
                  <w:r w:rsidRPr="0091620A" w:rsidR="00C77983">
                    <w:rPr>
                      <w:rFonts w:ascii="Arial" w:hAnsi="Arial" w:cs="Arial"/>
                      <w:i/>
                      <w:iCs/>
                      <w:color w:val="auto"/>
                      <w:sz w:val="20"/>
                      <w:szCs w:val="20"/>
                    </w:rPr>
                    <w:t>Chữ ký, đóng dấu</w:t>
                  </w:r>
                  <w:r w:rsidRPr="0091620A" w:rsidR="0022701A">
                    <w:rPr>
                      <w:rFonts w:ascii="Arial" w:hAnsi="Arial" w:cs="Arial"/>
                      <w:color w:val="auto"/>
                      <w:sz w:val="20"/>
                      <w:szCs w:val="20"/>
                    </w:rPr>
                    <w:br/>
                  </w:r>
                  <w:r w:rsidRPr="0091620A" w:rsidR="00C77983">
                    <w:rPr>
                      <w:rFonts w:ascii="Arial" w:hAnsi="Arial" w:cs="Arial"/>
                      <w:b/>
                      <w:bCs/>
                      <w:i/>
                      <w:iCs/>
                      <w:color w:val="auto"/>
                      <w:sz w:val="20"/>
                      <w:szCs w:val="20"/>
                    </w:rPr>
                    <w:t>(Họ và tên)</w:t>
                  </w:r>
                </w:p>
              </w:tc>
            </w:tr>
          </w:tbl>
          <w:p w:rsidR="00A77B3E" w:rsidRPr="0091620A" w:rsidP="00D524CA">
            <w:pPr>
              <w:spacing w:before="120" w:after="0" w:line="240" w:lineRule="auto"/>
              <w:jc w:val="center"/>
              <w:rPr>
                <w:rFonts w:ascii="Arial" w:hAnsi="Arial" w:cs="Arial"/>
                <w:color w:val="auto"/>
                <w:sz w:val="20"/>
                <w:szCs w:val="20"/>
              </w:rPr>
            </w:pPr>
          </w:p>
          <w:p w:rsidR="00B10D5C" w:rsidRPr="0091620A" w:rsidP="00D524CA">
            <w:pPr>
              <w:spacing w:before="120" w:after="0" w:line="240" w:lineRule="auto"/>
              <w:jc w:val="center"/>
              <w:rPr>
                <w:rFonts w:ascii="Arial" w:hAnsi="Arial" w:cs="Arial"/>
                <w:b/>
                <w:bCs/>
                <w:color w:val="auto"/>
                <w:sz w:val="20"/>
                <w:szCs w:val="20"/>
              </w:rPr>
            </w:pPr>
          </w:p>
          <w:p w:rsidR="00B10D5C" w:rsidRPr="0091620A" w:rsidP="00D524CA">
            <w:pPr>
              <w:spacing w:before="120" w:after="0" w:line="240" w:lineRule="auto"/>
              <w:jc w:val="center"/>
              <w:rPr>
                <w:rFonts w:ascii="Arial" w:hAnsi="Arial" w:cs="Arial"/>
                <w:b/>
                <w:bCs/>
                <w:color w:val="auto"/>
                <w:sz w:val="20"/>
                <w:szCs w:val="20"/>
              </w:rPr>
            </w:pPr>
          </w:p>
          <w:p w:rsidR="00B10D5C" w:rsidRPr="0091620A" w:rsidP="00D524CA">
            <w:pPr>
              <w:spacing w:before="120" w:after="0" w:line="240" w:lineRule="auto"/>
              <w:jc w:val="center"/>
              <w:rPr>
                <w:rFonts w:ascii="Arial" w:hAnsi="Arial" w:cs="Arial"/>
                <w:b/>
                <w:bCs/>
                <w:color w:val="auto"/>
                <w:sz w:val="20"/>
                <w:szCs w:val="20"/>
              </w:rPr>
            </w:pPr>
          </w:p>
          <w:p w:rsidR="00B10D5C"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Địa danh......., năm...</w:t>
            </w:r>
          </w:p>
        </w:tc>
      </w:tr>
    </w:tbl>
    <w:p w:rsidR="00A77B3E" w:rsidRPr="0091620A" w:rsidP="00D524CA">
      <w:pPr>
        <w:spacing w:before="120" w:after="0" w:line="240" w:lineRule="auto"/>
        <w:rPr>
          <w:color w:val="auto"/>
        </w:rPr>
      </w:pP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THÔNG TIN CHUNG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1.</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Thông tin tổ chức khai thác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Tên tổ chức: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Địa chỉ liên lạc: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Điện thoại: ………………………………….., Fax: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Giấy chứng nhận đăng ký doanh nghiệp: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2.</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Cơ sở lập Phương án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2.1.</w:t>
      </w:r>
      <w:r w:rsidRPr="0091620A" w:rsidR="00C77983">
        <w:rPr>
          <w:rFonts w:ascii="Arial" w:hAnsi="Arial" w:cs="Arial"/>
          <w:color w:val="auto"/>
          <w:sz w:val="20"/>
          <w:szCs w:val="20"/>
        </w:rPr>
        <w:t xml:space="preserve"> </w:t>
      </w:r>
      <w:r w:rsidRPr="0091620A" w:rsidR="00C77983">
        <w:rPr>
          <w:rFonts w:ascii="Arial" w:hAnsi="Arial" w:cs="Arial"/>
          <w:b/>
          <w:bCs/>
          <w:i/>
          <w:iCs/>
          <w:color w:val="auto"/>
          <w:sz w:val="20"/>
          <w:szCs w:val="20"/>
        </w:rPr>
        <w:t>Cơ sở pháp lý</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Văn bản phê duyệt quy hoạch và kế hoạch sử dụng đất tại địa phương nơi có dự án đầu tư xây dựng (nếu có).</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Các văn bản của cơ quan quản lý nhà nước, chủ đầu tư có liên qua</w:t>
      </w:r>
      <w:r w:rsidRPr="0091620A" w:rsidR="00C77983">
        <w:rPr>
          <w:rFonts w:ascii="Arial" w:hAnsi="Arial" w:cs="Arial"/>
          <w:color w:val="auto"/>
          <w:sz w:val="20"/>
          <w:szCs w:val="20"/>
        </w:rPr>
        <w:t>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Quy chuẩn, tiêu chuẩn áp dụng: Liệt kê các tiêu chuẩn, quy chuẩn liên quan.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2.2.</w:t>
      </w:r>
      <w:r w:rsidRPr="0091620A" w:rsidR="00C77983">
        <w:rPr>
          <w:rFonts w:ascii="Arial" w:hAnsi="Arial" w:cs="Arial"/>
          <w:color w:val="auto"/>
          <w:sz w:val="20"/>
          <w:szCs w:val="20"/>
        </w:rPr>
        <w:t xml:space="preserve"> </w:t>
      </w:r>
      <w:r w:rsidRPr="0091620A" w:rsidR="00C77983">
        <w:rPr>
          <w:rFonts w:ascii="Arial" w:hAnsi="Arial" w:cs="Arial"/>
          <w:b/>
          <w:bCs/>
          <w:i/>
          <w:iCs/>
          <w:color w:val="auto"/>
          <w:sz w:val="20"/>
          <w:szCs w:val="20"/>
        </w:rPr>
        <w:t>Tài liệu cơ sở</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Tài liệu khảo sát, thăm dò địa chất mỏ, địa chất thủy văn, địa chất công trình (nếu có);</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Tài liệu khảo sát, đánh giá thông tin chung đối với khoáng sản</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Các tài liệu kỹ thuật khác.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3.</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Nhu cầu sử dụng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Phân tích nhu cầu sử dụng khoáng sản của các dự án, công trình, hạng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công trình, biện pháp huy động khẩn cấp được quy định của </w:t>
      </w:r>
      <w:bookmarkStart w:id="444" w:name="tvpllink_dlpntvbrtg_36"/>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Địa chất và khoáng sản</w:t>
      </w:r>
      <w:bookmarkEnd w:id="444"/>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4.</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 xml:space="preserve">Sự cần thiết và </w:t>
      </w:r>
      <w:r w:rsidRPr="0091620A" w:rsidR="00231B5F">
        <w:rPr>
          <w:rFonts w:ascii="Arial" w:hAnsi="Arial" w:cs="Arial"/>
          <w:b/>
          <w:bCs/>
          <w:color w:val="auto"/>
          <w:sz w:val="20"/>
          <w:szCs w:val="20"/>
        </w:rPr>
        <w:t>mục</w:t>
      </w:r>
      <w:r w:rsidRPr="0091620A" w:rsidR="00C77983">
        <w:rPr>
          <w:rFonts w:ascii="Arial" w:hAnsi="Arial" w:cs="Arial"/>
          <w:b/>
          <w:bCs/>
          <w:color w:val="auto"/>
          <w:sz w:val="20"/>
          <w:szCs w:val="20"/>
        </w:rPr>
        <w:t xml:space="preserve"> tiêu khai t</w:t>
      </w:r>
      <w:r w:rsidRPr="0091620A" w:rsidR="00C77983">
        <w:rPr>
          <w:rFonts w:ascii="Arial" w:hAnsi="Arial" w:cs="Arial"/>
          <w:b/>
          <w:bCs/>
          <w:color w:val="auto"/>
          <w:sz w:val="20"/>
          <w:szCs w:val="20"/>
        </w:rPr>
        <w:t>hác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Sự cần thiết.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tiêu khai thác: Nêu rõ tên công trình, dự án.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5.</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 xml:space="preserve">Hình thức đầu tư, địa </w:t>
      </w:r>
      <w:r w:rsidRPr="0091620A" w:rsidR="00231B5F">
        <w:rPr>
          <w:rFonts w:ascii="Arial" w:hAnsi="Arial" w:cs="Arial"/>
          <w:b/>
          <w:bCs/>
          <w:color w:val="auto"/>
          <w:sz w:val="20"/>
          <w:szCs w:val="20"/>
        </w:rPr>
        <w:t>điểm</w:t>
      </w:r>
      <w:r w:rsidRPr="0091620A" w:rsidR="00C77983">
        <w:rPr>
          <w:rFonts w:ascii="Arial" w:hAnsi="Arial" w:cs="Arial"/>
          <w:b/>
          <w:bCs/>
          <w:color w:val="auto"/>
          <w:sz w:val="20"/>
          <w:szCs w:val="20"/>
        </w:rPr>
        <w:t xml:space="preserve"> và nhu cầu sử dụng đất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5.1.</w:t>
      </w:r>
      <w:r w:rsidRPr="0091620A" w:rsidR="00C77983">
        <w:rPr>
          <w:rFonts w:ascii="Arial" w:hAnsi="Arial" w:cs="Arial"/>
          <w:color w:val="auto"/>
          <w:sz w:val="20"/>
          <w:szCs w:val="20"/>
        </w:rPr>
        <w:t xml:space="preserve"> </w:t>
      </w:r>
      <w:r w:rsidRPr="0091620A" w:rsidR="00C77983">
        <w:rPr>
          <w:rFonts w:ascii="Arial" w:hAnsi="Arial" w:cs="Arial"/>
          <w:b/>
          <w:bCs/>
          <w:i/>
          <w:iCs/>
          <w:color w:val="auto"/>
          <w:sz w:val="20"/>
          <w:szCs w:val="20"/>
        </w:rPr>
        <w:t>Hình thức đầu tư và quản lý dự án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Xác định hình thức đầu tư.</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Xác định hình thức quản lý dự án.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5.2.</w:t>
      </w:r>
      <w:r w:rsidRPr="0091620A" w:rsidR="00C77983">
        <w:rPr>
          <w:rFonts w:ascii="Arial" w:hAnsi="Arial" w:cs="Arial"/>
          <w:color w:val="auto"/>
          <w:sz w:val="20"/>
          <w:szCs w:val="20"/>
        </w:rPr>
        <w:t xml:space="preserve"> </w:t>
      </w:r>
      <w:r w:rsidRPr="0091620A" w:rsidR="00C77983">
        <w:rPr>
          <w:rFonts w:ascii="Arial" w:hAnsi="Arial" w:cs="Arial"/>
          <w:b/>
          <w:bCs/>
          <w:i/>
          <w:iCs/>
          <w:color w:val="auto"/>
          <w:sz w:val="20"/>
          <w:szCs w:val="20"/>
        </w:rPr>
        <w:t xml:space="preserve">Địa </w:t>
      </w:r>
      <w:r w:rsidRPr="0091620A" w:rsidR="00231B5F">
        <w:rPr>
          <w:rFonts w:ascii="Arial" w:hAnsi="Arial" w:cs="Arial"/>
          <w:b/>
          <w:bCs/>
          <w:i/>
          <w:iCs/>
          <w:color w:val="auto"/>
          <w:sz w:val="20"/>
          <w:szCs w:val="20"/>
        </w:rPr>
        <w:t>điểm</w:t>
      </w:r>
      <w:r w:rsidRPr="0091620A" w:rsidR="00C77983">
        <w:rPr>
          <w:rFonts w:ascii="Arial" w:hAnsi="Arial" w:cs="Arial"/>
          <w:b/>
          <w:bCs/>
          <w:i/>
          <w:iCs/>
          <w:color w:val="auto"/>
          <w:sz w:val="20"/>
          <w:szCs w:val="20"/>
        </w:rPr>
        <w:t xml:space="preserve"> mỏ và nhu cầu sử dụng đất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Mô tả địa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mỏ.</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Nhu cầu sử dụng đất: xác định nhu cầu sử dụng đất, tổng diện tích, cơ cấu đất sử dụng, tiến độ sử dụng đất.</w:t>
      </w:r>
    </w:p>
    <w:p w:rsidR="00A77B3E" w:rsidRPr="0091620A" w:rsidP="00D524CA">
      <w:pPr>
        <w:spacing w:before="120" w:after="0" w:line="240" w:lineRule="auto"/>
        <w:jc w:val="center"/>
        <w:rPr>
          <w:rFonts w:ascii="Arial" w:hAnsi="Arial" w:cs="Arial"/>
          <w:b/>
          <w:bCs/>
          <w:color w:val="auto"/>
          <w:sz w:val="20"/>
          <w:szCs w:val="20"/>
        </w:rPr>
      </w:pPr>
      <w:r w:rsidRPr="0091620A" w:rsidR="00231B5F">
        <w:rPr>
          <w:rFonts w:ascii="Arial" w:hAnsi="Arial" w:cs="Arial"/>
          <w:b/>
          <w:bCs/>
          <w:color w:val="auto"/>
          <w:sz w:val="20"/>
          <w:szCs w:val="20"/>
        </w:rPr>
        <w:t>PHẦN</w:t>
      </w:r>
      <w:r w:rsidRPr="0091620A" w:rsidR="00C77983">
        <w:rPr>
          <w:rFonts w:ascii="Arial" w:hAnsi="Arial" w:cs="Arial"/>
          <w:b/>
          <w:bCs/>
          <w:color w:val="auto"/>
          <w:sz w:val="20"/>
          <w:szCs w:val="20"/>
        </w:rPr>
        <w:t xml:space="preserve"> I: BÁO CÁO KINH TẾ KỸ THUẬT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I.</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 xml:space="preserve">ĐẶC </w:t>
      </w:r>
      <w:r w:rsidRPr="0091620A" w:rsidR="00231B5F">
        <w:rPr>
          <w:rFonts w:ascii="Arial" w:hAnsi="Arial" w:cs="Arial"/>
          <w:b/>
          <w:bCs/>
          <w:color w:val="auto"/>
          <w:sz w:val="20"/>
          <w:szCs w:val="20"/>
        </w:rPr>
        <w:t>ĐIỂM</w:t>
      </w:r>
      <w:r w:rsidRPr="0091620A" w:rsidR="00C77983">
        <w:rPr>
          <w:rFonts w:ascii="Arial" w:hAnsi="Arial" w:cs="Arial"/>
          <w:b/>
          <w:bCs/>
          <w:color w:val="auto"/>
          <w:sz w:val="20"/>
          <w:szCs w:val="20"/>
        </w:rPr>
        <w:t xml:space="preserve"> KINH TẾ, XÃ HỘI VÀ ĐẶC </w:t>
      </w:r>
      <w:r w:rsidRPr="0091620A" w:rsidR="00231B5F">
        <w:rPr>
          <w:rFonts w:ascii="Arial" w:hAnsi="Arial" w:cs="Arial"/>
          <w:b/>
          <w:bCs/>
          <w:color w:val="auto"/>
          <w:sz w:val="20"/>
          <w:szCs w:val="20"/>
        </w:rPr>
        <w:t>ĐIỂM</w:t>
      </w:r>
      <w:r w:rsidRPr="0091620A" w:rsidR="00C77983">
        <w:rPr>
          <w:rFonts w:ascii="Arial" w:hAnsi="Arial" w:cs="Arial"/>
          <w:b/>
          <w:bCs/>
          <w:color w:val="auto"/>
          <w:sz w:val="20"/>
          <w:szCs w:val="20"/>
        </w:rPr>
        <w:t xml:space="preserve"> ĐỊA CHẤT MỎ</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1.</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 xml:space="preserve">Vị trí, đặc </w:t>
      </w:r>
      <w:r w:rsidRPr="0091620A" w:rsidR="00231B5F">
        <w:rPr>
          <w:rFonts w:ascii="Arial" w:hAnsi="Arial" w:cs="Arial"/>
          <w:b/>
          <w:bCs/>
          <w:color w:val="auto"/>
          <w:sz w:val="20"/>
          <w:szCs w:val="20"/>
        </w:rPr>
        <w:t>điểm</w:t>
      </w:r>
      <w:r w:rsidRPr="0091620A" w:rsidR="00C77983">
        <w:rPr>
          <w:rFonts w:ascii="Arial" w:hAnsi="Arial" w:cs="Arial"/>
          <w:b/>
          <w:bCs/>
          <w:color w:val="auto"/>
          <w:sz w:val="20"/>
          <w:szCs w:val="20"/>
        </w:rPr>
        <w:t xml:space="preserve"> địa lý tự nhiên và kinh tế xã hội</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Nêu khái quát về vị trí, đặc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địa lý tự nhiên và kinh tế xã hội khu vực dự án.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2.</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 xml:space="preserve">Đặc </w:t>
      </w:r>
      <w:r w:rsidRPr="0091620A" w:rsidR="00231B5F">
        <w:rPr>
          <w:rFonts w:ascii="Arial" w:hAnsi="Arial" w:cs="Arial"/>
          <w:b/>
          <w:bCs/>
          <w:color w:val="auto"/>
          <w:sz w:val="20"/>
          <w:szCs w:val="20"/>
        </w:rPr>
        <w:t>điểm</w:t>
      </w:r>
      <w:r w:rsidRPr="0091620A" w:rsidR="00C77983">
        <w:rPr>
          <w:rFonts w:ascii="Arial" w:hAnsi="Arial" w:cs="Arial"/>
          <w:b/>
          <w:bCs/>
          <w:color w:val="auto"/>
          <w:sz w:val="20"/>
          <w:szCs w:val="20"/>
        </w:rPr>
        <w:t xml:space="preserve"> địa chất mỏ</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Trình bày tóm tắt về đặc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địa chất mỏ khoáng sản, địa chất thủy văn, địa chất công trình; bổ sung các kết quả nghiên cứu về đặc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địa chất thủy văn, địa chất công trình (nếu có).</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3.</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Khối lượng (trữ lượng) và chất lượng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Tổng hợp về khối lượng (tài nguyên, trữ lượng) và chất lượng của khoáng sản khu vực nghiên cứu lập phương án khai thác.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4.</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Đánh giá mức độ tin cậy của tài liệu địa chất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Đánh giá mức độ khảo sát, đánh giá, thăm dò (nếu có), độ tin cậy của tài liệu địa chất đã được phê duyệt hoặc công nhận phục vụ công tác thiết kế và kiến nghị bổ sung (nếu có).</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5.</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Đánh giá mức độ ảnh hưởng đến đối tượng cần bảo vệ</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Xác định đối tượng, số lượng, phạm vi phân bố của đối tượng cần bảo vệ trong khu vực cấm hoạt động khoáng sản, khu vực tạm thời cấm hoạt động khoáng sản. Nêu rõ cơ quan quản lý đối tượng cần bảo vệ;</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Các yếu tố tác động đến đối tượng cần bảo vệ trong khu vực cấm hoạt động khoáng sản, khu vực tạm thời cấm hoạt động khoáng sản khi tiến hành hoạt động thăm dò khoáng sản, khai thác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Đề xuất các phương pháp, công nghệ áp dụng trong hoạt động thăm dò khoáng sản, khai thác khoáng sản; dự kiến các giải pháp giảm thiểu tác động tiêu cực đến đối tượng cần bảo vệ;</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Đánh giá về hiệu quả kinh tế khi tiến hành thăm dò khoáng sản, khai thác khoáng sản trong khu vực đề nghị cấp giấy phép thăm dò khoáng sản, giấy phép khai thác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II.</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GIẢI PHÁP KỸ THUẬT CÔNG NGHỆ</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1.</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Biên giới và khối lượng (trữ lượng) trong khai trường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i/>
          <w:iCs/>
          <w:color w:val="auto"/>
          <w:sz w:val="20"/>
          <w:szCs w:val="20"/>
        </w:rPr>
        <w:t>1.1.</w:t>
      </w:r>
      <w:r w:rsidRPr="0091620A" w:rsidR="00C77983">
        <w:rPr>
          <w:rFonts w:ascii="Arial" w:hAnsi="Arial" w:cs="Arial"/>
          <w:color w:val="auto"/>
          <w:sz w:val="20"/>
          <w:szCs w:val="20"/>
        </w:rPr>
        <w:t xml:space="preserve"> </w:t>
      </w:r>
      <w:r w:rsidRPr="0091620A" w:rsidR="00C77983">
        <w:rPr>
          <w:rFonts w:ascii="Arial" w:hAnsi="Arial" w:cs="Arial"/>
          <w:b/>
          <w:bCs/>
          <w:i/>
          <w:iCs/>
          <w:color w:val="auto"/>
          <w:sz w:val="20"/>
          <w:szCs w:val="20"/>
        </w:rPr>
        <w:t>Biên giới khai trường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Nêu nguyên tắc và xác định ranh giới khai trường: tọa độ, mức sâu khai thác, diện tích khai trường.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i/>
          <w:iCs/>
          <w:color w:val="auto"/>
          <w:sz w:val="20"/>
          <w:szCs w:val="20"/>
        </w:rPr>
        <w:t>1.2.</w:t>
      </w:r>
      <w:r w:rsidRPr="0091620A" w:rsidR="00C77983">
        <w:rPr>
          <w:rFonts w:ascii="Arial" w:hAnsi="Arial" w:cs="Arial"/>
          <w:color w:val="auto"/>
          <w:sz w:val="20"/>
          <w:szCs w:val="20"/>
        </w:rPr>
        <w:t xml:space="preserve"> </w:t>
      </w:r>
      <w:r w:rsidRPr="0091620A" w:rsidR="00C77983">
        <w:rPr>
          <w:rFonts w:ascii="Arial" w:hAnsi="Arial" w:cs="Arial"/>
          <w:b/>
          <w:bCs/>
          <w:i/>
          <w:iCs/>
          <w:color w:val="auto"/>
          <w:sz w:val="20"/>
          <w:szCs w:val="20"/>
        </w:rPr>
        <w:t>Khối lượng (trữ lượng) khoáng sản trong khai trườ</w:t>
      </w:r>
      <w:r w:rsidRPr="0091620A" w:rsidR="00C77983">
        <w:rPr>
          <w:rFonts w:ascii="Arial" w:hAnsi="Arial" w:cs="Arial"/>
          <w:b/>
          <w:bCs/>
          <w:i/>
          <w:iCs/>
          <w:color w:val="auto"/>
          <w:sz w:val="20"/>
          <w:szCs w:val="20"/>
        </w:rPr>
        <w:t>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Tính toán khối lượng (trữ lượng) khai trường bao gồm: Khối lượng (trữ lượng) địa chất trong ranh giới khảo sát, đánh giá và khối lượng (trữ lượng) địa chất dự kiến huy động vào khai thác (được quy đổi theo khoáng sản nguyên khai).</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Tính toán khối lượng đất thổ nhưỡng cần lưu giữ phục vụ công tác cải tạo, phục hồi môi trường.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Lập </w:t>
      </w:r>
      <w:r w:rsidRPr="0091620A" w:rsidR="003556B9">
        <w:rPr>
          <w:rFonts w:ascii="Arial" w:hAnsi="Arial" w:cs="Arial"/>
          <w:color w:val="auto"/>
          <w:sz w:val="20"/>
          <w:szCs w:val="20"/>
        </w:rPr>
        <w:t>bảng</w:t>
      </w:r>
      <w:r w:rsidRPr="0091620A" w:rsidR="00C77983">
        <w:rPr>
          <w:rFonts w:ascii="Arial" w:hAnsi="Arial" w:cs="Arial"/>
          <w:color w:val="auto"/>
          <w:sz w:val="20"/>
          <w:szCs w:val="20"/>
        </w:rPr>
        <w:t xml:space="preserve"> tổng hợp các thông số kỹ thuật của hệ thống khai thác.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2.</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Chế độ làm việc, công suất và thời gian khai thác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Xác định chế độ làm việc bộ phận trực tiếp, gián tiếp trong các công đoạn khai thác.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Xác định công suất khai thác mỏ.</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Thời gian, chế độ khai thác: Trên cơ sở khối lượng (trữ lượng) dự kiến huy động vào khai thác; tính toán thời gian khai thác phù hợp (bao gồm thời gian xây dựng cơ bản mỏ và thời gian khai thá</w:t>
      </w:r>
      <w:r w:rsidRPr="0091620A" w:rsidR="00C77983">
        <w:rPr>
          <w:rFonts w:ascii="Arial" w:hAnsi="Arial" w:cs="Arial"/>
          <w:color w:val="auto"/>
          <w:sz w:val="20"/>
          <w:szCs w:val="20"/>
        </w:rPr>
        <w:t>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3.</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Mở vỉa và trình tự khai thác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i/>
          <w:iCs/>
          <w:color w:val="auto"/>
          <w:sz w:val="20"/>
          <w:szCs w:val="20"/>
        </w:rPr>
        <w:t>3.1.</w:t>
      </w:r>
      <w:r w:rsidRPr="0091620A" w:rsidR="00C77983">
        <w:rPr>
          <w:rFonts w:ascii="Arial" w:hAnsi="Arial" w:cs="Arial"/>
          <w:color w:val="auto"/>
          <w:sz w:val="20"/>
          <w:szCs w:val="20"/>
        </w:rPr>
        <w:t xml:space="preserve"> </w:t>
      </w:r>
      <w:r w:rsidRPr="0091620A" w:rsidR="00C77983">
        <w:rPr>
          <w:rFonts w:ascii="Arial" w:hAnsi="Arial" w:cs="Arial"/>
          <w:b/>
          <w:bCs/>
          <w:i/>
          <w:iCs/>
          <w:color w:val="auto"/>
          <w:sz w:val="20"/>
          <w:szCs w:val="20"/>
        </w:rPr>
        <w:t>Mở vỉa</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Lựa chọn vị trí và phương pháp mở vỉa.</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i/>
          <w:iCs/>
          <w:color w:val="auto"/>
          <w:sz w:val="20"/>
          <w:szCs w:val="20"/>
        </w:rPr>
        <w:t>3.2.</w:t>
      </w:r>
      <w:r w:rsidRPr="0091620A" w:rsidR="00C77983">
        <w:rPr>
          <w:rFonts w:ascii="Arial" w:hAnsi="Arial" w:cs="Arial"/>
          <w:color w:val="auto"/>
          <w:sz w:val="20"/>
          <w:szCs w:val="20"/>
        </w:rPr>
        <w:t xml:space="preserve"> </w:t>
      </w:r>
      <w:r w:rsidRPr="0091620A" w:rsidR="00C77983">
        <w:rPr>
          <w:rFonts w:ascii="Arial" w:hAnsi="Arial" w:cs="Arial"/>
          <w:b/>
          <w:bCs/>
          <w:i/>
          <w:iCs/>
          <w:color w:val="auto"/>
          <w:sz w:val="20"/>
          <w:szCs w:val="20"/>
        </w:rPr>
        <w:t>Trình tự khai thác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Xây dựng, lập </w:t>
      </w:r>
      <w:r w:rsidRPr="0091620A" w:rsidR="003556B9">
        <w:rPr>
          <w:rFonts w:ascii="Arial" w:hAnsi="Arial" w:cs="Arial"/>
          <w:color w:val="auto"/>
          <w:sz w:val="20"/>
          <w:szCs w:val="20"/>
        </w:rPr>
        <w:t>biểu</w:t>
      </w:r>
      <w:r w:rsidRPr="0091620A" w:rsidR="00C77983">
        <w:rPr>
          <w:rFonts w:ascii="Arial" w:hAnsi="Arial" w:cs="Arial"/>
          <w:color w:val="auto"/>
          <w:sz w:val="20"/>
          <w:szCs w:val="20"/>
        </w:rPr>
        <w:t xml:space="preserve"> đồ chế độ công tác mỏ.</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Công tác giải phóng mặt bằng.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Công tác xây dựng cơ bản mỏ (nếu có): Xác định khối lượng, thời gian xây dựng cơ bản mỏ; tính toán chi tiết khối lượng, cung độ vận tải, khối lượng vận chuyển tính bằng tấn, km, đất bóc xây dựng cơ bản của từng tầng, từng năm, từng khu vực (nếu có).</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Trình tự khai thác, lịch khai thác: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Xây dựng trình tự khai thác mỏ phù hợp, tuân thủ quy chuẩn, tiêu chuẩn kỹ thuật.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Xây dựng lịch bóc đất thổ nhưỡng, lịch khai thác khoáng sản hàng năm.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4.</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Hệ thống khai thác, công nghệ khai thác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Mô tả công nghệ khai thác.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Lập </w:t>
      </w:r>
      <w:r w:rsidRPr="0091620A" w:rsidR="003556B9">
        <w:rPr>
          <w:rFonts w:ascii="Arial" w:hAnsi="Arial" w:cs="Arial"/>
          <w:color w:val="auto"/>
          <w:sz w:val="20"/>
          <w:szCs w:val="20"/>
        </w:rPr>
        <w:t>bảng</w:t>
      </w:r>
      <w:r w:rsidRPr="0091620A" w:rsidR="00C77983">
        <w:rPr>
          <w:rFonts w:ascii="Arial" w:hAnsi="Arial" w:cs="Arial"/>
          <w:color w:val="auto"/>
          <w:sz w:val="20"/>
          <w:szCs w:val="20"/>
        </w:rPr>
        <w:t xml:space="preserve"> thống kê các thông số kỹ thuật của hệ thống khai thác</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Liệt kê danh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các thiết bị khai thác, đặc tính kỹ thuật cơ bản các loại thiết bị chính.</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5.</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Vận tải mỏ</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Mô tả khối lượng vận tải và phương thức vận tải hợp lý. Mô tả năng suất và số lượng thiết bị vận tải cần thiết theo từng năm.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Mô tả tuyến đường vận tải.</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6.</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Công tác đổ thải (nếu có)</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Xác định khối lượng chất thải loại không đủ tiêu chuẩn sử dụng cho các dự án, công trình sử dụng khoáng sản trong quá trình khai thác mỏ.</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Xác định vị trí, quy mô của bãi thải; biện pháp bảo đảm an toàn, thoát nước mặt.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7.</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 xml:space="preserve">Các hạng </w:t>
      </w:r>
      <w:r w:rsidRPr="0091620A" w:rsidR="00231B5F">
        <w:rPr>
          <w:rFonts w:ascii="Arial" w:hAnsi="Arial" w:cs="Arial"/>
          <w:b/>
          <w:bCs/>
          <w:color w:val="auto"/>
          <w:sz w:val="20"/>
          <w:szCs w:val="20"/>
        </w:rPr>
        <w:t>mục</w:t>
      </w:r>
      <w:r w:rsidRPr="0091620A" w:rsidR="00C77983">
        <w:rPr>
          <w:rFonts w:ascii="Arial" w:hAnsi="Arial" w:cs="Arial"/>
          <w:b/>
          <w:bCs/>
          <w:color w:val="auto"/>
          <w:sz w:val="20"/>
          <w:szCs w:val="20"/>
        </w:rPr>
        <w:t>, công trình phụ trợ phục vụ cho hoạt động khai thác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Hệ thống cung cấp điện và trang bị điện.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Hệ thống cấp nước và thoát nước.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Các công trình, biện pháp bảo vệ môi trường.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8.</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Kỹ thuật an toàn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Mô tả các biện pháp bảo đảm an toàn cho cộng đồng dân cư xung quanh khu vực mỏ, các công trình cần bảo vệ.</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Nêu các giải pháp về kỹ thuật an toàn trong khai thác mỏ.</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9.</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Tổ chức quản lý sản xuất và bố trí lao động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Xây dựng sơ đồ quản lý, tổ chức các bộ phận sản xuất và tiêu thụ sản phẩm.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Xây dựng biên chế lao động; năng suất lao động.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10.</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Phương án giải phóng mặt bằng và tái định cư (nếu có)</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Tính toán nhu cầu sử dụng đất; thông tin, số liệu về công tác bồi thường, giải phóng mặt bằng và tái định cư (nếu có).</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Xây dựng phương án bồi thường, giải phóng mặt bằng, tái định cư phù hợp với các quy định của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hiện hành và phù hợp với tiến độ khai thác mỏ.</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11.</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 xml:space="preserve">Các </w:t>
      </w:r>
      <w:r w:rsidRPr="0091620A" w:rsidR="00231B5F">
        <w:rPr>
          <w:rFonts w:ascii="Arial" w:hAnsi="Arial" w:cs="Arial"/>
          <w:b/>
          <w:bCs/>
          <w:color w:val="auto"/>
          <w:sz w:val="20"/>
          <w:szCs w:val="20"/>
        </w:rPr>
        <w:t>khoản</w:t>
      </w:r>
      <w:r w:rsidRPr="0091620A" w:rsidR="00C77983">
        <w:rPr>
          <w:rFonts w:ascii="Arial" w:hAnsi="Arial" w:cs="Arial"/>
          <w:b/>
          <w:bCs/>
          <w:color w:val="auto"/>
          <w:sz w:val="20"/>
          <w:szCs w:val="20"/>
        </w:rPr>
        <w:t xml:space="preserve"> thuế và nghĩa vụ tài chính khác đối với Nhà nước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Trình bày về các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thuế, phí, nghĩa vụ tài chính khác theo quy định hiện hành.</w:t>
      </w:r>
    </w:p>
    <w:p w:rsidR="00A77B3E" w:rsidRPr="0091620A" w:rsidP="00D524CA">
      <w:pPr>
        <w:spacing w:before="120" w:after="0" w:line="240" w:lineRule="auto"/>
        <w:jc w:val="center"/>
        <w:rPr>
          <w:rFonts w:ascii="Arial" w:hAnsi="Arial" w:cs="Arial"/>
          <w:b/>
          <w:bCs/>
          <w:color w:val="auto"/>
          <w:sz w:val="20"/>
          <w:szCs w:val="20"/>
        </w:rPr>
      </w:pPr>
      <w:r w:rsidRPr="0091620A" w:rsidR="00231B5F">
        <w:rPr>
          <w:rFonts w:ascii="Arial" w:hAnsi="Arial" w:cs="Arial"/>
          <w:b/>
          <w:bCs/>
          <w:color w:val="auto"/>
          <w:sz w:val="20"/>
          <w:szCs w:val="20"/>
        </w:rPr>
        <w:t>PHẦN</w:t>
      </w:r>
      <w:r w:rsidRPr="0091620A" w:rsidR="00C77983">
        <w:rPr>
          <w:rFonts w:ascii="Arial" w:hAnsi="Arial" w:cs="Arial"/>
          <w:b/>
          <w:bCs/>
          <w:color w:val="auto"/>
          <w:sz w:val="20"/>
          <w:szCs w:val="20"/>
        </w:rPr>
        <w:t xml:space="preserve"> II. BẢO VỆ MÔI TRƯỜNG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1. Đánh giá việc lựa chọn công nghệ, hạng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công trình và hoạt động khai thác khoáng sản có khả năng tác động xấu đến môi trường.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2.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kiện tự nhiên, kinh tế - xã hội, đa dạng sinh học; đánh giá hiện trạng môi trường; nhận dạng các đối tượng bị tác động, yếu tố nhạy cảm về môi trường nơi khai thác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3. Nhận dạng, đánh giá, dự báo các tác động môi trường chính, chất thải phát sinh theo các giai đoạn của hoạt động khai thác khoáng sản đến môi trường; quy mô, tính chất của chất thải; tác động đến đa dạng sinh học, di sản thiên nhiên, di tích lịch sử - văn hóa và yếu tố nhạy cảm khác; tác động do giải phóng mặt bằng, di dân, tái định cư (nếu có); tác động đến lòng bờ, bãi sông, hồ (đối với khu vực khai thác khoáng sản có tác động đến lòng bờ, bãi sông, hồ); nhận dạng, đánh giá sự cố môi trường.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4. Công trình, biện pháp thu gom, lưu giữ, xử lý chất thải.</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5. Biện pháp giảm thiểu tác động tiêu cực khác đến môi trường; phương án cải tạo, phục hồi môi trường; phương án bồi hoàn đa dạng sinh học (n</w:t>
      </w:r>
      <w:r w:rsidRPr="0091620A" w:rsidR="0022701A">
        <w:rPr>
          <w:rFonts w:ascii="Arial" w:hAnsi="Arial" w:cs="Arial"/>
          <w:color w:val="auto"/>
          <w:sz w:val="20"/>
          <w:szCs w:val="20"/>
        </w:rPr>
        <w:t>ế</w:t>
      </w:r>
      <w:r w:rsidRPr="0091620A" w:rsidR="00C77983">
        <w:rPr>
          <w:rFonts w:ascii="Arial" w:hAnsi="Arial" w:cs="Arial"/>
          <w:color w:val="auto"/>
          <w:sz w:val="20"/>
          <w:szCs w:val="20"/>
        </w:rPr>
        <w:t>u có); phương án bảo vệ, phòng, chống sạt lở lòng, bờ, bãi sông, hồ (đối với khu vực khai thác khoáng sản có tác động đến lòng bờ, bãi sông, hồ); phương án phòng ngừa, ứng phó sự cố môi trường.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6. Công trình, biện pháp cải tạo phục hồi môi trường khi đóng cửa mỏ khoáng sản; thông số kỹ thuật của mỏ sau khi đóng cửa mỏ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7. Tính toán, xác định kinh phí để thực hiện cải tạo, phục hồi môi trường.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8. Số tiền ký quỹ cải tạo, phục hồi môi trường; tiến độ ký quỹ.</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9. Kết luận, kiến nghị và cam kết của tổ chức khai thác.</w:t>
      </w:r>
    </w:p>
    <w:p w:rsidR="00A77B3E" w:rsidRPr="0091620A" w:rsidP="00D524CA">
      <w:pPr>
        <w:spacing w:before="120" w:after="0" w:line="240" w:lineRule="auto"/>
        <w:jc w:val="center"/>
        <w:rPr>
          <w:rFonts w:ascii="Arial" w:hAnsi="Arial" w:cs="Arial"/>
          <w:b/>
          <w:bCs/>
          <w:color w:val="auto"/>
          <w:sz w:val="20"/>
          <w:szCs w:val="20"/>
        </w:rPr>
      </w:pPr>
      <w:r w:rsidRPr="0091620A" w:rsidR="00231B5F">
        <w:rPr>
          <w:rFonts w:ascii="Arial" w:hAnsi="Arial" w:cs="Arial"/>
          <w:b/>
          <w:bCs/>
          <w:color w:val="auto"/>
          <w:sz w:val="20"/>
          <w:szCs w:val="20"/>
        </w:rPr>
        <w:t>PHẦN</w:t>
      </w:r>
      <w:r w:rsidRPr="0091620A" w:rsidR="00C77983">
        <w:rPr>
          <w:rFonts w:ascii="Arial" w:hAnsi="Arial" w:cs="Arial"/>
          <w:b/>
          <w:bCs/>
          <w:color w:val="auto"/>
          <w:sz w:val="20"/>
          <w:szCs w:val="20"/>
        </w:rPr>
        <w:t xml:space="preserve"> III. </w:t>
      </w:r>
      <w:r w:rsidRPr="0091620A" w:rsidR="003556B9">
        <w:rPr>
          <w:rFonts w:ascii="Arial" w:hAnsi="Arial" w:cs="Arial"/>
          <w:b/>
          <w:bCs/>
          <w:color w:val="auto"/>
          <w:sz w:val="20"/>
          <w:szCs w:val="20"/>
        </w:rPr>
        <w:t>PHỤ LỤC</w:t>
      </w:r>
      <w:r w:rsidRPr="0091620A" w:rsidR="00C77983">
        <w:rPr>
          <w:rFonts w:ascii="Arial" w:hAnsi="Arial" w:cs="Arial"/>
          <w:b/>
          <w:bCs/>
          <w:color w:val="auto"/>
          <w:sz w:val="20"/>
          <w:szCs w:val="20"/>
        </w:rPr>
        <w:t xml:space="preserve"> KÈM THEO</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1. Các bản vẽ, tài liệu có liên quan.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2. Văn bản thẩm định của cơ quan có thẩm quyền đối với thiết kế cơ sở trong báo cáo nghiên cứu khả thi đầu tư xây dựng hoặc thiết kế bản vẽ thi công trong báo cáo kinh tế - kỹ thuật đầu tư xây dựng (nếu có) theo quy định của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về xây dựng.</w:t>
      </w:r>
    </w:p>
    <w:p w:rsidR="000D2713" w:rsidRPr="0091620A" w:rsidP="00D524CA">
      <w:pPr>
        <w:spacing w:before="120" w:after="0" w:line="240" w:lineRule="auto"/>
        <w:rPr>
          <w:rFonts w:ascii="Arial" w:hAnsi="Arial" w:cs="Arial"/>
          <w:color w:val="auto"/>
          <w:sz w:val="20"/>
          <w:szCs w:val="20"/>
        </w:rPr>
      </w:pPr>
    </w:p>
    <w:tbl>
      <w:tblPr>
        <w:tblStyle w:val="TableNormal"/>
        <w:tblW w:w="5000" w:type="pct"/>
        <w:tblCellMar>
          <w:left w:w="0" w:type="dxa"/>
          <w:right w:w="0" w:type="dxa"/>
        </w:tblCellMar>
        <w:tblLook w:val="01E0"/>
      </w:tblPr>
      <w:tblGrid>
        <w:gridCol w:w="4516"/>
        <w:gridCol w:w="4555"/>
      </w:tblGrid>
      <w:tr>
        <w:tblPrEx>
          <w:tblW w:w="5000" w:type="pct"/>
          <w:tblCellMar>
            <w:left w:w="0" w:type="dxa"/>
            <w:right w:w="0" w:type="dxa"/>
          </w:tblCellMar>
          <w:tblLook w:val="01E0"/>
        </w:tblPrEx>
        <w:tc>
          <w:tcPr>
            <w:tcW w:w="2489" w:type="pct"/>
            <w:shd w:val="clear" w:color="auto" w:fill="auto"/>
          </w:tcPr>
          <w:p w:rsidR="00A77B3E" w:rsidRPr="0091620A" w:rsidP="00D524CA">
            <w:pPr>
              <w:spacing w:before="120" w:after="0" w:line="240" w:lineRule="auto"/>
              <w:jc w:val="center"/>
              <w:rPr>
                <w:rFonts w:ascii="Arial" w:hAnsi="Arial" w:cs="Arial"/>
                <w:color w:val="auto"/>
                <w:sz w:val="20"/>
                <w:szCs w:val="20"/>
              </w:rPr>
            </w:pPr>
          </w:p>
        </w:tc>
        <w:tc>
          <w:tcPr>
            <w:tcW w:w="2511" w:type="pct"/>
            <w:shd w:val="clear" w:color="auto" w:fill="auto"/>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Tổ chức, cá nhân lập Phương án</w:t>
            </w:r>
            <w:r w:rsidRPr="0091620A" w:rsidR="000D2713">
              <w:rPr>
                <w:rFonts w:ascii="Arial" w:hAnsi="Arial" w:cs="Arial"/>
                <w:color w:val="auto"/>
                <w:sz w:val="20"/>
                <w:szCs w:val="20"/>
              </w:rPr>
              <w:br/>
            </w:r>
            <w:r w:rsidRPr="0091620A" w:rsidR="00C77983">
              <w:rPr>
                <w:rFonts w:ascii="Arial" w:hAnsi="Arial" w:cs="Arial"/>
                <w:i/>
                <w:iCs/>
                <w:color w:val="auto"/>
                <w:sz w:val="20"/>
                <w:szCs w:val="20"/>
              </w:rPr>
              <w:t>(Ký tên, đóng dấu)</w:t>
            </w:r>
            <w:r w:rsidRPr="0091620A" w:rsidR="000D2713">
              <w:rPr>
                <w:rFonts w:ascii="Arial" w:hAnsi="Arial" w:cs="Arial"/>
                <w:color w:val="auto"/>
                <w:sz w:val="20"/>
                <w:szCs w:val="20"/>
              </w:rPr>
              <w:br/>
            </w:r>
          </w:p>
        </w:tc>
      </w:tr>
    </w:tbl>
    <w:p w:rsidR="00A77B3E" w:rsidRPr="0091620A" w:rsidP="00D524CA">
      <w:pPr>
        <w:spacing w:before="120" w:after="0" w:line="240" w:lineRule="auto"/>
        <w:rPr>
          <w:rFonts w:ascii="Arial" w:hAnsi="Arial" w:cs="Arial"/>
          <w:color w:val="auto"/>
          <w:sz w:val="20"/>
          <w:szCs w:val="20"/>
        </w:rPr>
      </w:pPr>
    </w:p>
    <w:p w:rsidR="004A4FEF" w:rsidRPr="0091620A" w:rsidP="00D524CA">
      <w:pPr>
        <w:spacing w:before="120" w:after="0" w:line="240" w:lineRule="auto"/>
        <w:jc w:val="center"/>
        <w:rPr>
          <w:rFonts w:ascii="Arial" w:hAnsi="Arial" w:cs="Arial"/>
          <w:b/>
          <w:bCs/>
          <w:color w:val="auto"/>
          <w:sz w:val="20"/>
          <w:szCs w:val="20"/>
        </w:rPr>
      </w:pPr>
      <w:bookmarkStart w:id="445" w:name="chuong_pl_29"/>
      <w:r w:rsidRPr="0091620A" w:rsidR="003556B9">
        <w:rPr>
          <w:rFonts w:ascii="Arial" w:hAnsi="Arial" w:cs="Arial"/>
          <w:b/>
          <w:bCs/>
          <w:color w:val="auto"/>
          <w:sz w:val="20"/>
          <w:szCs w:val="20"/>
        </w:rPr>
        <w:t>Mẫu</w:t>
      </w:r>
      <w:r w:rsidRPr="0091620A" w:rsidR="00402ABF">
        <w:rPr>
          <w:rFonts w:ascii="Arial" w:hAnsi="Arial" w:cs="Arial"/>
          <w:b/>
          <w:bCs/>
          <w:color w:val="auto"/>
          <w:sz w:val="20"/>
          <w:szCs w:val="20"/>
        </w:rPr>
        <w:t xml:space="preserve"> số 39. Phương án khai thác khoáng sản và sử dụng khoáng sản đi kèm theo quy định tại </w:t>
      </w:r>
      <w:r w:rsidRPr="0091620A" w:rsidR="00231B5F">
        <w:rPr>
          <w:rFonts w:ascii="Arial" w:hAnsi="Arial" w:cs="Arial"/>
          <w:b/>
          <w:bCs/>
          <w:color w:val="auto"/>
          <w:sz w:val="20"/>
          <w:szCs w:val="20"/>
        </w:rPr>
        <w:t>điểm</w:t>
      </w:r>
      <w:r w:rsidRPr="0091620A" w:rsidR="00402ABF">
        <w:rPr>
          <w:rFonts w:ascii="Arial" w:hAnsi="Arial" w:cs="Arial"/>
          <w:b/>
          <w:bCs/>
          <w:color w:val="auto"/>
          <w:sz w:val="20"/>
          <w:szCs w:val="20"/>
        </w:rPr>
        <w:t xml:space="preserve"> c </w:t>
      </w:r>
      <w:r w:rsidRPr="0091620A" w:rsidR="00231B5F">
        <w:rPr>
          <w:rFonts w:ascii="Arial" w:hAnsi="Arial" w:cs="Arial"/>
          <w:b/>
          <w:bCs/>
          <w:color w:val="auto"/>
          <w:sz w:val="20"/>
          <w:szCs w:val="20"/>
        </w:rPr>
        <w:t>khoản</w:t>
      </w:r>
      <w:r w:rsidRPr="0091620A" w:rsidR="00402ABF">
        <w:rPr>
          <w:rFonts w:ascii="Arial" w:hAnsi="Arial" w:cs="Arial"/>
          <w:b/>
          <w:bCs/>
          <w:color w:val="auto"/>
          <w:sz w:val="20"/>
          <w:szCs w:val="20"/>
        </w:rPr>
        <w:t xml:space="preserve"> 8a </w:t>
      </w:r>
      <w:r w:rsidRPr="0091620A" w:rsidR="00231B5F">
        <w:rPr>
          <w:rFonts w:ascii="Arial" w:hAnsi="Arial" w:cs="Arial"/>
          <w:b/>
          <w:bCs/>
          <w:color w:val="auto"/>
          <w:sz w:val="20"/>
          <w:szCs w:val="20"/>
        </w:rPr>
        <w:t>Điều</w:t>
      </w:r>
      <w:r w:rsidRPr="0091620A" w:rsidR="00402ABF">
        <w:rPr>
          <w:rFonts w:ascii="Arial" w:hAnsi="Arial" w:cs="Arial"/>
          <w:b/>
          <w:bCs/>
          <w:color w:val="auto"/>
          <w:sz w:val="20"/>
          <w:szCs w:val="20"/>
        </w:rPr>
        <w:t xml:space="preserve"> 64 </w:t>
      </w:r>
      <w:r w:rsidRPr="0091620A" w:rsidR="0042348F">
        <w:rPr>
          <w:rFonts w:ascii="Arial" w:hAnsi="Arial" w:cs="Arial"/>
          <w:b/>
          <w:bCs/>
          <w:color w:val="auto"/>
          <w:sz w:val="20"/>
          <w:szCs w:val="20"/>
        </w:rPr>
        <w:t>Nghị định</w:t>
      </w:r>
      <w:r w:rsidRPr="0091620A" w:rsidR="00402ABF">
        <w:rPr>
          <w:rFonts w:ascii="Arial" w:hAnsi="Arial" w:cs="Arial"/>
          <w:b/>
          <w:bCs/>
          <w:color w:val="auto"/>
          <w:sz w:val="20"/>
          <w:szCs w:val="20"/>
        </w:rPr>
        <w:t xml:space="preserve"> số 193</w:t>
      </w:r>
      <w:r w:rsidRPr="0091620A" w:rsidR="0042348F">
        <w:rPr>
          <w:rFonts w:ascii="Arial" w:hAnsi="Arial" w:cs="Arial"/>
          <w:b/>
          <w:bCs/>
          <w:color w:val="auto"/>
          <w:sz w:val="20"/>
          <w:szCs w:val="20"/>
        </w:rPr>
        <w:t>/</w:t>
      </w:r>
      <w:r w:rsidRPr="0091620A" w:rsidR="00402ABF">
        <w:rPr>
          <w:rFonts w:ascii="Arial" w:hAnsi="Arial" w:cs="Arial"/>
          <w:b/>
          <w:bCs/>
          <w:color w:val="auto"/>
          <w:sz w:val="20"/>
          <w:szCs w:val="20"/>
        </w:rPr>
        <w:t>2025</w:t>
      </w:r>
      <w:r w:rsidRPr="0091620A" w:rsidR="0042348F">
        <w:rPr>
          <w:rFonts w:ascii="Arial" w:hAnsi="Arial" w:cs="Arial"/>
          <w:b/>
          <w:bCs/>
          <w:color w:val="auto"/>
          <w:sz w:val="20"/>
          <w:szCs w:val="20"/>
        </w:rPr>
        <w:t>/</w:t>
      </w:r>
      <w:r w:rsidRPr="0091620A" w:rsidR="00402ABF">
        <w:rPr>
          <w:rFonts w:ascii="Arial" w:hAnsi="Arial" w:cs="Arial"/>
          <w:b/>
          <w:bCs/>
          <w:color w:val="auto"/>
          <w:sz w:val="20"/>
          <w:szCs w:val="20"/>
        </w:rPr>
        <w:t xml:space="preserve">NĐ-CP, được sửa đổi, bổ sung tại </w:t>
      </w:r>
      <w:r w:rsidRPr="0091620A" w:rsidR="00231B5F">
        <w:rPr>
          <w:rFonts w:ascii="Arial" w:hAnsi="Arial" w:cs="Arial"/>
          <w:b/>
          <w:bCs/>
          <w:color w:val="auto"/>
          <w:sz w:val="20"/>
          <w:szCs w:val="20"/>
        </w:rPr>
        <w:t>điểm</w:t>
      </w:r>
      <w:r w:rsidRPr="0091620A" w:rsidR="00402ABF">
        <w:rPr>
          <w:rFonts w:ascii="Arial" w:hAnsi="Arial" w:cs="Arial"/>
          <w:b/>
          <w:bCs/>
          <w:color w:val="auto"/>
          <w:sz w:val="20"/>
          <w:szCs w:val="20"/>
        </w:rPr>
        <w:t xml:space="preserve"> h </w:t>
      </w:r>
      <w:r w:rsidRPr="0091620A" w:rsidR="00231B5F">
        <w:rPr>
          <w:rFonts w:ascii="Arial" w:hAnsi="Arial" w:cs="Arial"/>
          <w:b/>
          <w:bCs/>
          <w:color w:val="auto"/>
          <w:sz w:val="20"/>
          <w:szCs w:val="20"/>
        </w:rPr>
        <w:t>khoản</w:t>
      </w:r>
      <w:r w:rsidRPr="0091620A" w:rsidR="00402ABF">
        <w:rPr>
          <w:rFonts w:ascii="Arial" w:hAnsi="Arial" w:cs="Arial"/>
          <w:b/>
          <w:bCs/>
          <w:color w:val="auto"/>
          <w:sz w:val="20"/>
          <w:szCs w:val="20"/>
        </w:rPr>
        <w:t xml:space="preserve"> 23 </w:t>
      </w:r>
      <w:r w:rsidRPr="0091620A" w:rsidR="00231B5F">
        <w:rPr>
          <w:rFonts w:ascii="Arial" w:hAnsi="Arial" w:cs="Arial"/>
          <w:b/>
          <w:bCs/>
          <w:color w:val="auto"/>
          <w:sz w:val="20"/>
          <w:szCs w:val="20"/>
        </w:rPr>
        <w:t>Điều</w:t>
      </w:r>
      <w:r w:rsidRPr="0091620A" w:rsidR="00402ABF">
        <w:rPr>
          <w:rFonts w:ascii="Arial" w:hAnsi="Arial" w:cs="Arial"/>
          <w:b/>
          <w:bCs/>
          <w:color w:val="auto"/>
          <w:sz w:val="20"/>
          <w:szCs w:val="20"/>
        </w:rPr>
        <w:t xml:space="preserve"> 1 </w:t>
      </w:r>
      <w:r w:rsidRPr="0091620A" w:rsidR="0042348F">
        <w:rPr>
          <w:rFonts w:ascii="Arial" w:hAnsi="Arial" w:cs="Arial"/>
          <w:b/>
          <w:bCs/>
          <w:color w:val="auto"/>
          <w:sz w:val="20"/>
          <w:szCs w:val="20"/>
        </w:rPr>
        <w:t>Nghị định</w:t>
      </w:r>
      <w:r w:rsidRPr="0091620A" w:rsidR="00402ABF">
        <w:rPr>
          <w:rFonts w:ascii="Arial" w:hAnsi="Arial" w:cs="Arial"/>
          <w:b/>
          <w:bCs/>
          <w:color w:val="auto"/>
          <w:sz w:val="20"/>
          <w:szCs w:val="20"/>
        </w:rPr>
        <w:t xml:space="preserve"> số 21</w:t>
      </w:r>
      <w:r w:rsidRPr="0091620A" w:rsidR="0042348F">
        <w:rPr>
          <w:rFonts w:ascii="Arial" w:hAnsi="Arial" w:cs="Arial"/>
          <w:b/>
          <w:bCs/>
          <w:color w:val="auto"/>
          <w:sz w:val="20"/>
          <w:szCs w:val="20"/>
        </w:rPr>
        <w:t>/</w:t>
      </w:r>
      <w:r w:rsidRPr="0091620A" w:rsidR="00402ABF">
        <w:rPr>
          <w:rFonts w:ascii="Arial" w:hAnsi="Arial" w:cs="Arial"/>
          <w:b/>
          <w:bCs/>
          <w:color w:val="auto"/>
          <w:sz w:val="20"/>
          <w:szCs w:val="20"/>
        </w:rPr>
        <w:t>2026</w:t>
      </w:r>
      <w:r w:rsidRPr="0091620A" w:rsidR="0042348F">
        <w:rPr>
          <w:rFonts w:ascii="Arial" w:hAnsi="Arial" w:cs="Arial"/>
          <w:b/>
          <w:bCs/>
          <w:color w:val="auto"/>
          <w:sz w:val="20"/>
          <w:szCs w:val="20"/>
        </w:rPr>
        <w:t>/</w:t>
      </w:r>
      <w:r w:rsidRPr="0091620A" w:rsidR="00402ABF">
        <w:rPr>
          <w:rFonts w:ascii="Arial" w:hAnsi="Arial" w:cs="Arial"/>
          <w:b/>
          <w:bCs/>
          <w:color w:val="auto"/>
          <w:sz w:val="20"/>
          <w:szCs w:val="20"/>
        </w:rPr>
        <w:t>NĐ-CP</w:t>
      </w:r>
      <w:bookmarkEnd w:id="445"/>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nil"/>
        </w:tblBorders>
        <w:tblCellMar>
          <w:left w:w="0" w:type="dxa"/>
          <w:right w:w="0" w:type="dxa"/>
        </w:tblCellMar>
        <w:tblLook w:val="01E0"/>
      </w:tblPr>
      <w:tblGrid>
        <w:gridCol w:w="908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nil"/>
          </w:tblBorders>
          <w:tblCellMar>
            <w:left w:w="0" w:type="dxa"/>
            <w:right w:w="0" w:type="dxa"/>
          </w:tblCellMar>
          <w:tblLook w:val="01E0"/>
        </w:tblPrEx>
        <w:tc>
          <w:tcPr>
            <w:tcW w:w="5000" w:type="pct"/>
            <w:shd w:val="clear" w:color="auto" w:fill="auto"/>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TÊN TỔ CHỨC, CÁ NHÂN ……………….</w:t>
              <w:br/>
            </w:r>
            <w:r w:rsidRPr="0091620A" w:rsidR="004A4FEF">
              <w:rPr>
                <w:rFonts w:ascii="Arial" w:hAnsi="Arial" w:cs="Arial"/>
                <w:b/>
                <w:color w:val="auto"/>
                <w:sz w:val="20"/>
                <w:szCs w:val="20"/>
              </w:rPr>
              <w:t>-------------</w:t>
            </w: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PHƯƠNG ÁN KHAI THÁC VÀ SỬ DỤNG KHOÁNG SẢN ĐI KÈM</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i/>
                <w:iCs/>
                <w:color w:val="auto"/>
                <w:sz w:val="20"/>
                <w:szCs w:val="20"/>
              </w:rPr>
              <w:t>(Tên khu vực……, thuộc ……….(tên cấp xã)…….., …….(tên cấp tỉnh)......)</w:t>
            </w: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Địa danh......., năm 20...</w:t>
            </w:r>
          </w:p>
          <w:p w:rsidR="00A77B3E" w:rsidRPr="0091620A" w:rsidP="00D524CA">
            <w:pPr>
              <w:spacing w:before="120" w:after="0" w:line="240" w:lineRule="auto"/>
              <w:rPr>
                <w:rFonts w:ascii="Arial" w:hAnsi="Arial" w:cs="Arial"/>
                <w:color w:val="auto"/>
                <w:sz w:val="20"/>
                <w:szCs w:val="20"/>
              </w:rPr>
            </w:pPr>
          </w:p>
        </w:tc>
      </w:tr>
    </w:tbl>
    <w:p w:rsidR="00A77B3E" w:rsidRPr="0091620A" w:rsidP="00D524CA">
      <w:pPr>
        <w:spacing w:before="120" w:after="0" w:line="240" w:lineRule="auto"/>
        <w:jc w:val="center"/>
        <w:rPr>
          <w:rFonts w:ascii="Arial" w:hAnsi="Arial" w:cs="Arial"/>
          <w:b/>
          <w:bCs/>
          <w:color w:val="auto"/>
          <w:sz w:val="20"/>
          <w:szCs w:val="20"/>
        </w:rPr>
      </w:pP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nil"/>
        </w:tblBorders>
        <w:tblCellMar>
          <w:left w:w="0" w:type="dxa"/>
          <w:right w:w="0" w:type="dxa"/>
        </w:tblCellMar>
        <w:tblLook w:val="01E0"/>
      </w:tblPr>
      <w:tblGrid>
        <w:gridCol w:w="908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nil"/>
          </w:tblBorders>
          <w:tblCellMar>
            <w:left w:w="0" w:type="dxa"/>
            <w:right w:w="0" w:type="dxa"/>
          </w:tblCellMar>
          <w:tblLook w:val="01E0"/>
        </w:tblPrEx>
        <w:tc>
          <w:tcPr>
            <w:tcW w:w="5000" w:type="pct"/>
            <w:shd w:val="clear" w:color="auto" w:fill="auto"/>
          </w:tcPr>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b/>
                <w:color w:val="auto"/>
                <w:sz w:val="20"/>
                <w:szCs w:val="20"/>
              </w:rPr>
            </w:pPr>
            <w:r w:rsidRPr="0091620A" w:rsidR="00C77983">
              <w:rPr>
                <w:rFonts w:ascii="Arial" w:hAnsi="Arial" w:cs="Arial"/>
                <w:b/>
                <w:bCs/>
                <w:color w:val="auto"/>
                <w:sz w:val="20"/>
                <w:szCs w:val="20"/>
              </w:rPr>
              <w:t>TÊN TỔ CHỨC, CÁ NHÂN ………….</w:t>
              <w:br/>
            </w:r>
            <w:r w:rsidRPr="0091620A" w:rsidR="004A4FEF">
              <w:rPr>
                <w:rFonts w:ascii="Arial" w:hAnsi="Arial" w:cs="Arial"/>
                <w:b/>
                <w:color w:val="auto"/>
                <w:sz w:val="20"/>
                <w:szCs w:val="20"/>
              </w:rPr>
              <w:t>------------</w:t>
            </w:r>
          </w:p>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PHƯƠNG ÁN KHAI THÁC VÀ SỬ DỤNG KHOÁNG SẢN ĐI KÈM</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i/>
                <w:iCs/>
                <w:color w:val="auto"/>
                <w:sz w:val="20"/>
                <w:szCs w:val="20"/>
              </w:rPr>
              <w:t>(Tên khu vực……, thuộc ……….(tên cấp xã)…….., …….(tên cấp tỉnh)......)</w:t>
            </w:r>
          </w:p>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4578"/>
              <w:gridCol w:w="4487"/>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1150"/>
              </w:trPr>
              <w:tc>
                <w:tcPr>
                  <w:tcW w:w="4444" w:type="dxa"/>
                  <w:tcBorders>
                    <w:top w:val="single" w:sz="2" w:space="0" w:color="000000"/>
                    <w:left w:val="single" w:sz="2" w:space="0" w:color="000000"/>
                    <w:bottom w:val="single" w:sz="2" w:space="0" w:color="000000"/>
                    <w:right w:val="single" w:sz="2" w:space="0" w:color="000000"/>
                  </w:tcBorders>
                  <w:tcMar>
                    <w:top w:w="0" w:type="dxa"/>
                    <w:left w:w="10" w:type="dxa"/>
                    <w:bottom w:w="0" w:type="dxa"/>
                    <w:right w:w="10" w:type="dxa"/>
                  </w:tcMa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TỔ CHỨC, CÁ</w:t>
                  </w:r>
                  <w:r w:rsidRPr="0091620A" w:rsidR="00C77983">
                    <w:rPr>
                      <w:rFonts w:ascii="Arial" w:hAnsi="Arial" w:cs="Arial"/>
                      <w:b/>
                      <w:bCs/>
                      <w:color w:val="auto"/>
                      <w:sz w:val="20"/>
                      <w:szCs w:val="20"/>
                    </w:rPr>
                    <w:t xml:space="preserve"> NHÂN</w:t>
                  </w:r>
                  <w:r w:rsidRPr="0091620A" w:rsidR="000D2713">
                    <w:rPr>
                      <w:rFonts w:ascii="Arial" w:hAnsi="Arial" w:cs="Arial"/>
                      <w:color w:val="auto"/>
                      <w:sz w:val="20"/>
                      <w:szCs w:val="20"/>
                    </w:rPr>
                    <w:br/>
                  </w:r>
                  <w:r w:rsidRPr="0091620A" w:rsidR="00C77983">
                    <w:rPr>
                      <w:rFonts w:ascii="Arial" w:hAnsi="Arial" w:cs="Arial"/>
                      <w:b/>
                      <w:bCs/>
                      <w:color w:val="auto"/>
                      <w:sz w:val="20"/>
                      <w:szCs w:val="20"/>
                    </w:rPr>
                    <w:t>KHAI THÁC KHOÁNG SẢN</w:t>
                  </w:r>
                  <w:r w:rsidRPr="0091620A" w:rsidR="000D2713">
                    <w:rPr>
                      <w:rFonts w:ascii="Arial" w:hAnsi="Arial" w:cs="Arial"/>
                      <w:color w:val="auto"/>
                      <w:sz w:val="20"/>
                      <w:szCs w:val="20"/>
                    </w:rPr>
                    <w:br/>
                  </w:r>
                  <w:r w:rsidRPr="0091620A" w:rsidR="00C77983">
                    <w:rPr>
                      <w:rFonts w:ascii="Arial" w:hAnsi="Arial" w:cs="Arial"/>
                      <w:color w:val="auto"/>
                      <w:sz w:val="20"/>
                      <w:szCs w:val="20"/>
                    </w:rPr>
                    <w:t>(Chức danh)</w:t>
                  </w:r>
                  <w:r w:rsidRPr="0091620A" w:rsidR="000D2713">
                    <w:rPr>
                      <w:rFonts w:ascii="Arial" w:hAnsi="Arial" w:cs="Arial"/>
                      <w:color w:val="auto"/>
                      <w:sz w:val="20"/>
                      <w:szCs w:val="20"/>
                    </w:rPr>
                    <w:br/>
                    <w:br/>
                    <w:br/>
                    <w:br/>
                    <w:br/>
                  </w:r>
                  <w:r w:rsidRPr="0091620A" w:rsidR="00C77983">
                    <w:rPr>
                      <w:rFonts w:ascii="Arial" w:hAnsi="Arial" w:cs="Arial"/>
                      <w:i/>
                      <w:iCs/>
                      <w:color w:val="auto"/>
                      <w:sz w:val="20"/>
                      <w:szCs w:val="20"/>
                    </w:rPr>
                    <w:t>Chữ ký, đóng dấu</w:t>
                  </w:r>
                  <w:r w:rsidRPr="0091620A" w:rsidR="000D2713">
                    <w:rPr>
                      <w:rFonts w:ascii="Arial" w:hAnsi="Arial" w:cs="Arial"/>
                      <w:color w:val="auto"/>
                      <w:sz w:val="20"/>
                      <w:szCs w:val="20"/>
                    </w:rPr>
                    <w:br/>
                  </w:r>
                  <w:r w:rsidRPr="0091620A" w:rsidR="00C77983">
                    <w:rPr>
                      <w:rFonts w:ascii="Arial" w:hAnsi="Arial" w:cs="Arial"/>
                      <w:b/>
                      <w:bCs/>
                      <w:i/>
                      <w:iCs/>
                      <w:color w:val="auto"/>
                      <w:sz w:val="20"/>
                      <w:szCs w:val="20"/>
                    </w:rPr>
                    <w:t>(Họ và tên)</w:t>
                  </w:r>
                </w:p>
              </w:tc>
              <w:tc>
                <w:tcPr>
                  <w:tcW w:w="4356" w:type="dxa"/>
                  <w:tcBorders>
                    <w:top w:val="single" w:sz="2" w:space="0" w:color="000000"/>
                    <w:left w:val="single" w:sz="2" w:space="0" w:color="000000"/>
                    <w:bottom w:val="single" w:sz="2" w:space="0" w:color="000000"/>
                    <w:right w:val="single" w:sz="2" w:space="0" w:color="000000"/>
                  </w:tcBorders>
                  <w:tcMar>
                    <w:top w:w="0" w:type="dxa"/>
                    <w:left w:w="10" w:type="dxa"/>
                    <w:bottom w:w="0" w:type="dxa"/>
                    <w:right w:w="10" w:type="dxa"/>
                  </w:tcMa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ĐƠN VỊ LẬP PHƯƠNG ÁN</w:t>
                  </w:r>
                  <w:r w:rsidRPr="0091620A" w:rsidR="000D2713">
                    <w:rPr>
                      <w:rFonts w:ascii="Arial" w:hAnsi="Arial" w:cs="Arial"/>
                      <w:color w:val="auto"/>
                      <w:sz w:val="20"/>
                      <w:szCs w:val="20"/>
                    </w:rPr>
                    <w:br/>
                  </w:r>
                  <w:r w:rsidRPr="0091620A" w:rsidR="00C77983">
                    <w:rPr>
                      <w:rFonts w:ascii="Arial" w:hAnsi="Arial" w:cs="Arial"/>
                      <w:color w:val="auto"/>
                      <w:sz w:val="20"/>
                      <w:szCs w:val="20"/>
                    </w:rPr>
                    <w:t>(nếu có)</w:t>
                  </w:r>
                  <w:r w:rsidRPr="0091620A" w:rsidR="000D2713">
                    <w:rPr>
                      <w:rFonts w:ascii="Arial" w:hAnsi="Arial" w:cs="Arial"/>
                      <w:color w:val="auto"/>
                      <w:sz w:val="20"/>
                      <w:szCs w:val="20"/>
                    </w:rPr>
                    <w:br/>
                  </w:r>
                  <w:r w:rsidRPr="0091620A" w:rsidR="00C77983">
                    <w:rPr>
                      <w:rFonts w:ascii="Arial" w:hAnsi="Arial" w:cs="Arial"/>
                      <w:color w:val="auto"/>
                      <w:sz w:val="20"/>
                      <w:szCs w:val="20"/>
                    </w:rPr>
                    <w:t>(Chức danh)</w:t>
                  </w:r>
                  <w:r w:rsidRPr="0091620A" w:rsidR="000D2713">
                    <w:rPr>
                      <w:rFonts w:ascii="Arial" w:hAnsi="Arial" w:cs="Arial"/>
                      <w:color w:val="auto"/>
                      <w:sz w:val="20"/>
                      <w:szCs w:val="20"/>
                    </w:rPr>
                    <w:br/>
                    <w:br/>
                    <w:br/>
                    <w:br/>
                    <w:br/>
                  </w:r>
                  <w:r w:rsidRPr="0091620A" w:rsidR="00C77983">
                    <w:rPr>
                      <w:rFonts w:ascii="Arial" w:hAnsi="Arial" w:cs="Arial"/>
                      <w:i/>
                      <w:iCs/>
                      <w:color w:val="auto"/>
                      <w:sz w:val="20"/>
                      <w:szCs w:val="20"/>
                    </w:rPr>
                    <w:t>Chữ ký, đóng dấu</w:t>
                  </w:r>
                  <w:r w:rsidRPr="0091620A" w:rsidR="000D2713">
                    <w:rPr>
                      <w:rFonts w:ascii="Arial" w:hAnsi="Arial" w:cs="Arial"/>
                      <w:color w:val="auto"/>
                      <w:sz w:val="20"/>
                      <w:szCs w:val="20"/>
                    </w:rPr>
                    <w:br/>
                  </w:r>
                  <w:r w:rsidRPr="0091620A" w:rsidR="00C77983">
                    <w:rPr>
                      <w:rFonts w:ascii="Arial" w:hAnsi="Arial" w:cs="Arial"/>
                      <w:b/>
                      <w:bCs/>
                      <w:i/>
                      <w:iCs/>
                      <w:color w:val="auto"/>
                      <w:sz w:val="20"/>
                      <w:szCs w:val="20"/>
                    </w:rPr>
                    <w:t>(Họ và tên)</w:t>
                  </w:r>
                </w:p>
              </w:tc>
            </w:tr>
          </w:tbl>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p>
          <w:p w:rsidR="004A4FEF"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Địa danh......., năm 20...</w:t>
            </w:r>
          </w:p>
          <w:p w:rsidR="00A77B3E" w:rsidRPr="0091620A" w:rsidP="00D524CA">
            <w:pPr>
              <w:spacing w:before="120" w:after="0" w:line="240" w:lineRule="auto"/>
              <w:jc w:val="center"/>
              <w:rPr>
                <w:rFonts w:ascii="Arial" w:hAnsi="Arial" w:cs="Arial"/>
                <w:color w:val="auto"/>
                <w:sz w:val="20"/>
                <w:szCs w:val="20"/>
              </w:rPr>
            </w:pPr>
          </w:p>
        </w:tc>
      </w:tr>
    </w:tbl>
    <w:p w:rsidR="00A77B3E" w:rsidRPr="0091620A" w:rsidP="00D524CA">
      <w:pPr>
        <w:spacing w:before="120" w:after="0" w:line="240" w:lineRule="auto"/>
        <w:jc w:val="center"/>
        <w:rPr>
          <w:color w:val="auto"/>
        </w:rPr>
      </w:pP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THÔNG TIN CHUNG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1.</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Thông tin tổ chức khai thác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Tên tổ chức: </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Địa chỉ liên lạc: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Điện thoại: ………………………………….., Fax: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Giấy chứng nhận đăng ký doanh nghiệp: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2.</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Cơ sở lập Phương án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i/>
          <w:iCs/>
          <w:color w:val="auto"/>
          <w:sz w:val="20"/>
          <w:szCs w:val="20"/>
        </w:rPr>
        <w:t>2.1.</w:t>
      </w:r>
      <w:r w:rsidRPr="0091620A" w:rsidR="00C77983">
        <w:rPr>
          <w:rFonts w:ascii="Arial" w:hAnsi="Arial" w:cs="Arial"/>
          <w:color w:val="auto"/>
          <w:sz w:val="20"/>
          <w:szCs w:val="20"/>
        </w:rPr>
        <w:t xml:space="preserve"> </w:t>
      </w:r>
      <w:r w:rsidRPr="0091620A" w:rsidR="00C77983">
        <w:rPr>
          <w:rFonts w:ascii="Arial" w:hAnsi="Arial" w:cs="Arial"/>
          <w:b/>
          <w:bCs/>
          <w:i/>
          <w:iCs/>
          <w:color w:val="auto"/>
          <w:sz w:val="20"/>
          <w:szCs w:val="20"/>
        </w:rPr>
        <w:t>Cơ sở pháp lý</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Giấy phép khai thác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w:t>
      </w: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phê duyệt Báo cáo đánh giá tác động môi trường, giấy phép môi trường (nếu có).</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w:t>
      </w: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phê duyệt, công nhận trữ lượng, tài nguyên (nếu có).</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Hợp đồng thuê đất (nếu có).</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Các văn bản của cơ quan quản lý nhà nước, chủ đầu tư có liên quan.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Quy chuẩn, tiêu chuẩn áp dụng: Liệt kê các tiêu chuẩn, quy chuẩn liên quan.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i/>
          <w:iCs/>
          <w:color w:val="auto"/>
          <w:sz w:val="20"/>
          <w:szCs w:val="20"/>
        </w:rPr>
        <w:t>2.2.</w:t>
      </w:r>
      <w:r w:rsidRPr="0091620A" w:rsidR="00C77983">
        <w:rPr>
          <w:rFonts w:ascii="Arial" w:hAnsi="Arial" w:cs="Arial"/>
          <w:color w:val="auto"/>
          <w:sz w:val="20"/>
          <w:szCs w:val="20"/>
        </w:rPr>
        <w:t xml:space="preserve"> </w:t>
      </w:r>
      <w:r w:rsidRPr="0091620A" w:rsidR="00C77983">
        <w:rPr>
          <w:rFonts w:ascii="Arial" w:hAnsi="Arial" w:cs="Arial"/>
          <w:b/>
          <w:bCs/>
          <w:i/>
          <w:iCs/>
          <w:color w:val="auto"/>
          <w:sz w:val="20"/>
          <w:szCs w:val="20"/>
        </w:rPr>
        <w:t>Tài liệu cơ sở</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Báo cáo kết quả thăm dò, tài liệu thăm dò địa chất mỏ, địa chất thủy văn, địa chất công trình (nếu có) và </w:t>
      </w: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phê duyệt, công nhận.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Dự án đầu tư, Thiết kế cơ sở, Thiết kế mỏ đã được thẩm định, phê duyệt.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Bản đồ hiện trạng, bản vẽ mặt cắt hiện trạng; báo cáo định kỳ, báo cáo thống kê, kiểm kê sản lượng khoáng sản khai thác thực tế, trữ lượng (khối lượng) khoáng sản còn lại.</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Các tài liệu kỹ thuật khác.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3.</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 xml:space="preserve">Sự cần thiết và </w:t>
      </w:r>
      <w:r w:rsidRPr="0091620A" w:rsidR="00231B5F">
        <w:rPr>
          <w:rFonts w:ascii="Arial" w:hAnsi="Arial" w:cs="Arial"/>
          <w:b/>
          <w:bCs/>
          <w:color w:val="auto"/>
          <w:sz w:val="20"/>
          <w:szCs w:val="20"/>
        </w:rPr>
        <w:t>mục</w:t>
      </w:r>
      <w:r w:rsidRPr="0091620A" w:rsidR="00C77983">
        <w:rPr>
          <w:rFonts w:ascii="Arial" w:hAnsi="Arial" w:cs="Arial"/>
          <w:b/>
          <w:bCs/>
          <w:color w:val="auto"/>
          <w:sz w:val="20"/>
          <w:szCs w:val="20"/>
        </w:rPr>
        <w:t xml:space="preserve"> tiêu khai thác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Sự cần thiết.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tiêu khai thác.</w:t>
      </w:r>
    </w:p>
    <w:p w:rsidR="00A77B3E" w:rsidRPr="0091620A" w:rsidP="00D524CA">
      <w:pPr>
        <w:spacing w:before="120" w:after="0" w:line="240" w:lineRule="auto"/>
        <w:jc w:val="center"/>
        <w:rPr>
          <w:rFonts w:ascii="Arial" w:hAnsi="Arial" w:cs="Arial"/>
          <w:b/>
          <w:bCs/>
          <w:color w:val="auto"/>
          <w:sz w:val="20"/>
          <w:szCs w:val="20"/>
        </w:rPr>
      </w:pPr>
      <w:r w:rsidRPr="0091620A" w:rsidR="00231B5F">
        <w:rPr>
          <w:rFonts w:ascii="Arial" w:hAnsi="Arial" w:cs="Arial"/>
          <w:b/>
          <w:bCs/>
          <w:color w:val="auto"/>
          <w:sz w:val="20"/>
          <w:szCs w:val="20"/>
        </w:rPr>
        <w:t>PHẦN</w:t>
      </w:r>
      <w:r w:rsidRPr="0091620A" w:rsidR="00C77983">
        <w:rPr>
          <w:rFonts w:ascii="Arial" w:hAnsi="Arial" w:cs="Arial"/>
          <w:b/>
          <w:bCs/>
          <w:color w:val="auto"/>
          <w:sz w:val="20"/>
          <w:szCs w:val="20"/>
        </w:rPr>
        <w:t xml:space="preserve"> I: BÁO CÁO KINH TẾ KỸ THUẬT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I.</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 xml:space="preserve">ĐẶC </w:t>
      </w:r>
      <w:r w:rsidRPr="0091620A" w:rsidR="00231B5F">
        <w:rPr>
          <w:rFonts w:ascii="Arial" w:hAnsi="Arial" w:cs="Arial"/>
          <w:b/>
          <w:bCs/>
          <w:color w:val="auto"/>
          <w:sz w:val="20"/>
          <w:szCs w:val="20"/>
        </w:rPr>
        <w:t>ĐIỂM</w:t>
      </w:r>
      <w:r w:rsidRPr="0091620A" w:rsidR="00C77983">
        <w:rPr>
          <w:rFonts w:ascii="Arial" w:hAnsi="Arial" w:cs="Arial"/>
          <w:b/>
          <w:bCs/>
          <w:color w:val="auto"/>
          <w:sz w:val="20"/>
          <w:szCs w:val="20"/>
        </w:rPr>
        <w:t xml:space="preserve"> KINH TẾ, XÃ HỘI VÀ ĐẶC </w:t>
      </w:r>
      <w:r w:rsidRPr="0091620A" w:rsidR="00231B5F">
        <w:rPr>
          <w:rFonts w:ascii="Arial" w:hAnsi="Arial" w:cs="Arial"/>
          <w:b/>
          <w:bCs/>
          <w:color w:val="auto"/>
          <w:sz w:val="20"/>
          <w:szCs w:val="20"/>
        </w:rPr>
        <w:t>ĐIỂM</w:t>
      </w:r>
      <w:r w:rsidRPr="0091620A" w:rsidR="00C77983">
        <w:rPr>
          <w:rFonts w:ascii="Arial" w:hAnsi="Arial" w:cs="Arial"/>
          <w:b/>
          <w:bCs/>
          <w:color w:val="auto"/>
          <w:sz w:val="20"/>
          <w:szCs w:val="20"/>
        </w:rPr>
        <w:t xml:space="preserve"> ĐỊA CHẤT MỎ</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1.</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 xml:space="preserve">Vị trí, đặc </w:t>
      </w:r>
      <w:r w:rsidRPr="0091620A" w:rsidR="00231B5F">
        <w:rPr>
          <w:rFonts w:ascii="Arial" w:hAnsi="Arial" w:cs="Arial"/>
          <w:b/>
          <w:bCs/>
          <w:color w:val="auto"/>
          <w:sz w:val="20"/>
          <w:szCs w:val="20"/>
        </w:rPr>
        <w:t>điểm</w:t>
      </w:r>
      <w:r w:rsidRPr="0091620A" w:rsidR="00C77983">
        <w:rPr>
          <w:rFonts w:ascii="Arial" w:hAnsi="Arial" w:cs="Arial"/>
          <w:b/>
          <w:bCs/>
          <w:color w:val="auto"/>
          <w:sz w:val="20"/>
          <w:szCs w:val="20"/>
        </w:rPr>
        <w:t xml:space="preserve"> địa lý tự nhiên và kinh tế xã hội</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Nêu khái quát về vị trí, đặc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địa lý tự nhiên và kinh tế xã hội khu vực dự án.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2.</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 xml:space="preserve">Đặc </w:t>
      </w:r>
      <w:r w:rsidRPr="0091620A" w:rsidR="00231B5F">
        <w:rPr>
          <w:rFonts w:ascii="Arial" w:hAnsi="Arial" w:cs="Arial"/>
          <w:b/>
          <w:bCs/>
          <w:color w:val="auto"/>
          <w:sz w:val="20"/>
          <w:szCs w:val="20"/>
        </w:rPr>
        <w:t>điểm</w:t>
      </w:r>
      <w:r w:rsidRPr="0091620A" w:rsidR="00C77983">
        <w:rPr>
          <w:rFonts w:ascii="Arial" w:hAnsi="Arial" w:cs="Arial"/>
          <w:b/>
          <w:bCs/>
          <w:color w:val="auto"/>
          <w:sz w:val="20"/>
          <w:szCs w:val="20"/>
        </w:rPr>
        <w:t xml:space="preserve"> địa chất mỏ</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Trình bày tóm tắt về đặc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địa chất mỏ khoáng sản, địa chất thủy văn, địa chất công trình; bổ sung các kết quả nghiên cứu về đặc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địa chất thủy văn, địa chất công trình (nếu có).</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3.</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Khối lượng và chất lượng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Tổng hợp về khối lượng và chất lượng của khoáng sản khu vực nghiên cứu lập phương án khai thác.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4.</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Đánh giá mức độ tin cậy của tài liệu địa chất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Đánh giá mức độ khảo sát, đánh giá, thăm dò (nếu có), độ tin cậy của tài liệu địa chất đã được phê duyệt hoặc công nhận phục vụ công tác thiết kế và kiến nghị bổ sung (nếu có).</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5.</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Hiện trạng mỏ</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Mô tả đặc </w:t>
      </w:r>
      <w:r w:rsidRPr="0091620A" w:rsidR="00231B5F">
        <w:rPr>
          <w:rFonts w:ascii="Arial" w:hAnsi="Arial" w:cs="Arial"/>
          <w:color w:val="auto"/>
          <w:sz w:val="20"/>
          <w:szCs w:val="20"/>
        </w:rPr>
        <w:t>điểm</w:t>
      </w:r>
      <w:r w:rsidRPr="0091620A" w:rsidR="00C77983">
        <w:rPr>
          <w:rFonts w:ascii="Arial" w:hAnsi="Arial" w:cs="Arial"/>
          <w:color w:val="auto"/>
          <w:sz w:val="20"/>
          <w:szCs w:val="20"/>
        </w:rPr>
        <w:t>, hiện trạng mỏ.</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Phạm vi đề nghị khai thác, sử dụng khoáng sản đi kèm.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II. GIẢI PHÁP KỸ THUẬT CÔNG NGHỆ</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1.</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Biên giới và khối lượng trong khai trường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i/>
          <w:iCs/>
          <w:color w:val="auto"/>
          <w:sz w:val="20"/>
          <w:szCs w:val="20"/>
        </w:rPr>
        <w:t>1.1.</w:t>
      </w:r>
      <w:r w:rsidRPr="0091620A" w:rsidR="00C77983">
        <w:rPr>
          <w:rFonts w:ascii="Arial" w:hAnsi="Arial" w:cs="Arial"/>
          <w:color w:val="auto"/>
          <w:sz w:val="20"/>
          <w:szCs w:val="20"/>
        </w:rPr>
        <w:t xml:space="preserve"> </w:t>
      </w:r>
      <w:r w:rsidRPr="0091620A" w:rsidR="00C77983">
        <w:rPr>
          <w:rFonts w:ascii="Arial" w:hAnsi="Arial" w:cs="Arial"/>
          <w:b/>
          <w:bCs/>
          <w:i/>
          <w:iCs/>
          <w:color w:val="auto"/>
          <w:sz w:val="20"/>
          <w:szCs w:val="20"/>
        </w:rPr>
        <w:t>Biên giới khai trường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Nêu nguyên tắc và xác định ranh giới khai trường: tọa độ, diện tích, mức sâu khai thác của khai trường.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i/>
          <w:iCs/>
          <w:color w:val="auto"/>
          <w:sz w:val="20"/>
          <w:szCs w:val="20"/>
        </w:rPr>
        <w:t>1.2.</w:t>
      </w:r>
      <w:r w:rsidRPr="0091620A" w:rsidR="00C77983">
        <w:rPr>
          <w:rFonts w:ascii="Arial" w:hAnsi="Arial" w:cs="Arial"/>
          <w:color w:val="auto"/>
          <w:sz w:val="20"/>
          <w:szCs w:val="20"/>
        </w:rPr>
        <w:t xml:space="preserve"> </w:t>
      </w:r>
      <w:r w:rsidRPr="0091620A" w:rsidR="00C77983">
        <w:rPr>
          <w:rFonts w:ascii="Arial" w:hAnsi="Arial" w:cs="Arial"/>
          <w:b/>
          <w:bCs/>
          <w:i/>
          <w:iCs/>
          <w:color w:val="auto"/>
          <w:sz w:val="20"/>
          <w:szCs w:val="20"/>
        </w:rPr>
        <w:t>Khối lượng khoáng sản trong khai trường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Tính toán khối lượng khai trường bao gồm: Khối lượng khoáng sản trong ranh giới khảo sát, đánh giá và khối lượng khoáng sản dự kiến huy động vào khai thác (được quy đổi theo khoáng sản nguyên khai).</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Tính toán khối lượng đất thổ nhưỡng cần lưu giữ phục vụ công tác cải tạo, phục hồi môi trường.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Lập </w:t>
      </w:r>
      <w:r w:rsidRPr="0091620A" w:rsidR="003556B9">
        <w:rPr>
          <w:rFonts w:ascii="Arial" w:hAnsi="Arial" w:cs="Arial"/>
          <w:color w:val="auto"/>
          <w:sz w:val="20"/>
          <w:szCs w:val="20"/>
        </w:rPr>
        <w:t>bảng</w:t>
      </w:r>
      <w:r w:rsidRPr="0091620A" w:rsidR="00C77983">
        <w:rPr>
          <w:rFonts w:ascii="Arial" w:hAnsi="Arial" w:cs="Arial"/>
          <w:color w:val="auto"/>
          <w:sz w:val="20"/>
          <w:szCs w:val="20"/>
        </w:rPr>
        <w:t xml:space="preserve"> tổng hợp các thông số kỹ thuật của hệ thống khai thác.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2.</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Chế độ làm việc, công suất và thời gian khai thác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Xác định chế độ làm việc bộ phận trực tiếp, gián tiếp trong các công đoạn khai thác.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Xác định công suất khai thác mỏ.</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Thời gian, chế độ khai thác: Trên cơ sở khối lượng khoáng sản dự kiến huy động vào khai thác; tính toán thời gian khai thác phù hợp.</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3.</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Phương án xúc bốc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Mô tả phương án xúc bốc.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Liệt kê danh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các thiết bị xúc bốc, đặc tính kỹ thuật cơ bản các loại thiết bị chính</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4.</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Công tác vận tải</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Mô tả khối lượng vận tải và phương thức vận tải hợp lý. Mô tả năng suất và số lượng thiết bị vận tải cần thiết theo từng năm.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Mô tả tuyến đường vận tải.</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5.</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Kỹ thuật an toàn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Mô tả các biện pháp bảo đảm an toàn cho cộng đồng dân cư xung quanh khu vực mỏ, các công trình cần bảo vệ.</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Nêu các giải pháp về kỹ thuật an toàn trong công tác xúc bốc, vận tải.</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6.</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Tổ chức quản lý sản xuất và bố trí lao động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Xây dựng sơ đồ quản lý, tổ chức các bộ phận sản xuất và tiêu thụ sản phẩm.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Xây dựng biên chế lao động; năng suất lao động.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7.</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Phương án giải phóng mặt bằng và tái định cư (nếu có)</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Tính toán nhu cầu sử dụng đất; thông tin, số liệu về công tác bồi thường, giải phóng mặt bằng và tái định cư (nếu có).</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Xây dựng phương án bồi thường, giải phóng mặt bằng, tái định cư phù hợp với các quy định của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hiện hành và phù hợp với tiến độ khai thác của mỏ.</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8.</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Các nghĩa vụ tài chính đối với Nhà nước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Kê khai các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thuế, phí, nghĩa vụ tài chính khác theo quy định hiện hành.</w:t>
      </w:r>
    </w:p>
    <w:p w:rsidR="00A77B3E"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PHẦN</w:t>
      </w:r>
      <w:r w:rsidRPr="0091620A" w:rsidR="00C77983">
        <w:rPr>
          <w:rFonts w:ascii="Arial" w:hAnsi="Arial" w:cs="Arial"/>
          <w:b/>
          <w:bCs/>
          <w:color w:val="auto"/>
          <w:sz w:val="20"/>
          <w:szCs w:val="20"/>
        </w:rPr>
        <w:t xml:space="preserve"> II. BẢO VỆ MÔI TRƯỜNG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1. Đánh giá việc lựa chọn công nghệ, hạng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công trình và hoạt động khai thác khoáng sản có khả năng tác động xấu đến môi trường.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2.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kiện tự nhiên, kinh tế - xã hội, đa dạng sinh học; đánh giá hiện trạng môi trường; nhận dạng các đối tượng bị tác động, yếu tố nhạy cảm về môi trường nơi khai thác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3. Nhận dạng, đánh giá, dự báo các tác động môi trường chính, chất thải phát sinh theo các giai đoạn của hoạt động khai thác khoáng sản đến môi trường; quy mô, tính chất của chất thải; tác động đến đa dạng sinh học, di sản thiên nhiên, di tích lịch sử - văn hóa và yếu tố nhạy cảm khác; tác động do giải phóng mặt bằng, di dân, tái định cư (nếu có); tác động đến lòng bờ, bãi sông, hồ (đối với khu vực khai thác khoáng sản có tác động đến lòng bờ, bãi sông, hồ); nhận dạng, đánh giá sự cố môi trường.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4. Công trình, biện pháp thu gom, lưu giữ, xử lý chất thải.</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5. Biện pháp giảm thiểu tác động tiêu cực khác đến môi trường; phương án cải tạo, phục hồi môi trường; phương án bồi hoàn đa dạng sinh học (nếu có); phương án bảo vệ, phòng, chống sạt lở lòng, bờ, bãi sông, hồ (đối với khu vực khai thác khoáng sản có tác động đến lòng bờ, bãi sông, hồ); phương án phòng ngừa, ứng phó sự cố môi trường.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6. Công trình, biện pháp cải tạo phục hồi môi trường khi đóng cửa mỏ khoáng sản; thông số kỹ thuật của mỏ sau khi đóng cửa mỏ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7. Tính toán, xác định kinh phí để thực hiện cải tạo, phục hồi môi trường.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8. Số tiền ký quỹ cải tạo, phục hồi môi trường; tiến độ ký quỹ.</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9. Kết luận, kiến nghị và cam kết của tổ chức khai thác.</w:t>
      </w:r>
    </w:p>
    <w:p w:rsidR="00A77B3E"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PHẦN</w:t>
      </w:r>
      <w:r w:rsidRPr="0091620A" w:rsidR="00C77983">
        <w:rPr>
          <w:rFonts w:ascii="Arial" w:hAnsi="Arial" w:cs="Arial"/>
          <w:b/>
          <w:bCs/>
          <w:color w:val="auto"/>
          <w:sz w:val="20"/>
          <w:szCs w:val="20"/>
        </w:rPr>
        <w:t xml:space="preserve"> III. </w:t>
      </w:r>
      <w:r w:rsidRPr="0091620A" w:rsidR="003556B9">
        <w:rPr>
          <w:rFonts w:ascii="Arial" w:hAnsi="Arial" w:cs="Arial"/>
          <w:b/>
          <w:bCs/>
          <w:color w:val="auto"/>
          <w:sz w:val="20"/>
          <w:szCs w:val="20"/>
        </w:rPr>
        <w:t>PHỤ LỤC</w:t>
      </w:r>
      <w:r w:rsidRPr="0091620A" w:rsidR="00C77983">
        <w:rPr>
          <w:rFonts w:ascii="Arial" w:hAnsi="Arial" w:cs="Arial"/>
          <w:b/>
          <w:bCs/>
          <w:color w:val="auto"/>
          <w:sz w:val="20"/>
          <w:szCs w:val="20"/>
        </w:rPr>
        <w:t xml:space="preserve"> KÈM THEO</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Các bản vẽ, tài liệu có liên quan.</w:t>
      </w:r>
    </w:p>
    <w:tbl>
      <w:tblPr>
        <w:tblStyle w:val="TableNormal"/>
        <w:tblW w:w="5000" w:type="pct"/>
        <w:tblLook w:val="00A0"/>
      </w:tblPr>
      <w:tblGrid>
        <w:gridCol w:w="4632"/>
        <w:gridCol w:w="4655"/>
      </w:tblGrid>
      <w:tr>
        <w:tblPrEx>
          <w:tblW w:w="5000" w:type="pct"/>
          <w:tblLook w:val="00A0"/>
        </w:tblPrEx>
        <w:tc>
          <w:tcPr>
            <w:tcW w:w="4610" w:type="dxa"/>
            <w:tcMar>
              <w:top w:w="0" w:type="dxa"/>
              <w:left w:w="108" w:type="dxa"/>
              <w:bottom w:w="0" w:type="dxa"/>
              <w:right w:w="108" w:type="dxa"/>
            </w:tcMar>
          </w:tcPr>
          <w:p w:rsidR="00A77B3E" w:rsidRPr="0091620A" w:rsidP="00D524CA">
            <w:pPr>
              <w:spacing w:before="120" w:after="0" w:line="240" w:lineRule="auto"/>
              <w:jc w:val="center"/>
              <w:rPr>
                <w:rFonts w:ascii="Arial" w:hAnsi="Arial" w:cs="Arial"/>
                <w:color w:val="auto"/>
                <w:sz w:val="20"/>
                <w:szCs w:val="20"/>
              </w:rPr>
            </w:pPr>
          </w:p>
        </w:tc>
        <w:tc>
          <w:tcPr>
            <w:tcW w:w="4632" w:type="dxa"/>
            <w:tcMar>
              <w:top w:w="0" w:type="dxa"/>
              <w:left w:w="108" w:type="dxa"/>
              <w:bottom w:w="0" w:type="dxa"/>
              <w:right w:w="108" w:type="dxa"/>
            </w:tcMa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Tổ chức, cá nhân lập Phương án</w:t>
            </w:r>
            <w:r w:rsidRPr="0091620A" w:rsidR="001B601E">
              <w:rPr>
                <w:rFonts w:ascii="Arial" w:hAnsi="Arial" w:cs="Arial"/>
                <w:color w:val="auto"/>
                <w:sz w:val="20"/>
                <w:szCs w:val="20"/>
              </w:rPr>
              <w:br/>
            </w:r>
            <w:r w:rsidRPr="0091620A" w:rsidR="00C77983">
              <w:rPr>
                <w:rFonts w:ascii="Arial" w:hAnsi="Arial" w:cs="Arial"/>
                <w:i/>
                <w:iCs/>
                <w:color w:val="auto"/>
                <w:sz w:val="20"/>
                <w:szCs w:val="20"/>
              </w:rPr>
              <w:t>(Ký tên, đóng dấu)</w:t>
            </w:r>
            <w:r w:rsidRPr="0091620A" w:rsidR="001B601E">
              <w:rPr>
                <w:rFonts w:ascii="Arial" w:hAnsi="Arial" w:cs="Arial"/>
                <w:color w:val="auto"/>
                <w:sz w:val="20"/>
                <w:szCs w:val="20"/>
              </w:rPr>
              <w:br/>
            </w:r>
          </w:p>
        </w:tc>
      </w:tr>
    </w:tbl>
    <w:p w:rsidR="00A77B3E" w:rsidRPr="0091620A" w:rsidP="00D524CA">
      <w:pPr>
        <w:spacing w:before="120" w:after="0" w:line="240" w:lineRule="auto"/>
        <w:rPr>
          <w:rFonts w:ascii="Arial" w:hAnsi="Arial" w:cs="Arial"/>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bookmarkStart w:id="446" w:name="chuong_pl_30"/>
      <w:r w:rsidRPr="0091620A" w:rsidR="003556B9">
        <w:rPr>
          <w:rFonts w:ascii="Arial" w:hAnsi="Arial" w:cs="Arial"/>
          <w:b/>
          <w:bCs/>
          <w:color w:val="auto"/>
          <w:sz w:val="20"/>
          <w:szCs w:val="20"/>
        </w:rPr>
        <w:t>Mẫu</w:t>
      </w:r>
      <w:r w:rsidRPr="0091620A" w:rsidR="00402ABF">
        <w:rPr>
          <w:rFonts w:ascii="Arial" w:hAnsi="Arial" w:cs="Arial"/>
          <w:b/>
          <w:bCs/>
          <w:color w:val="auto"/>
          <w:sz w:val="20"/>
          <w:szCs w:val="20"/>
        </w:rPr>
        <w:t xml:space="preserve"> số 40. Phương án chế biến, sử dụng, tiêu thụ khoáng sản và so sánh với phương án theo giấy phép khai thác khoáng sản đã cấp theo quy định tại </w:t>
      </w:r>
      <w:r w:rsidRPr="0091620A" w:rsidR="00231B5F">
        <w:rPr>
          <w:rFonts w:ascii="Arial" w:hAnsi="Arial" w:cs="Arial"/>
          <w:b/>
          <w:bCs/>
          <w:color w:val="auto"/>
          <w:sz w:val="20"/>
          <w:szCs w:val="20"/>
        </w:rPr>
        <w:t>điểm</w:t>
      </w:r>
      <w:r w:rsidRPr="0091620A" w:rsidR="00402ABF">
        <w:rPr>
          <w:rFonts w:ascii="Arial" w:hAnsi="Arial" w:cs="Arial"/>
          <w:b/>
          <w:bCs/>
          <w:color w:val="auto"/>
          <w:sz w:val="20"/>
          <w:szCs w:val="20"/>
        </w:rPr>
        <w:t xml:space="preserve"> c </w:t>
      </w:r>
      <w:r w:rsidRPr="0091620A" w:rsidR="00231B5F">
        <w:rPr>
          <w:rFonts w:ascii="Arial" w:hAnsi="Arial" w:cs="Arial"/>
          <w:b/>
          <w:bCs/>
          <w:color w:val="auto"/>
          <w:sz w:val="20"/>
          <w:szCs w:val="20"/>
        </w:rPr>
        <w:t>khoản</w:t>
      </w:r>
      <w:r w:rsidRPr="0091620A" w:rsidR="00402ABF">
        <w:rPr>
          <w:rFonts w:ascii="Arial" w:hAnsi="Arial" w:cs="Arial"/>
          <w:b/>
          <w:bCs/>
          <w:color w:val="auto"/>
          <w:sz w:val="20"/>
          <w:szCs w:val="20"/>
        </w:rPr>
        <w:t xml:space="preserve"> 2 </w:t>
      </w:r>
      <w:r w:rsidRPr="0091620A" w:rsidR="00231B5F">
        <w:rPr>
          <w:rFonts w:ascii="Arial" w:hAnsi="Arial" w:cs="Arial"/>
          <w:b/>
          <w:bCs/>
          <w:color w:val="auto"/>
          <w:sz w:val="20"/>
          <w:szCs w:val="20"/>
        </w:rPr>
        <w:t>Điều</w:t>
      </w:r>
      <w:r w:rsidRPr="0091620A" w:rsidR="00402ABF">
        <w:rPr>
          <w:rFonts w:ascii="Arial" w:hAnsi="Arial" w:cs="Arial"/>
          <w:b/>
          <w:bCs/>
          <w:color w:val="auto"/>
          <w:sz w:val="20"/>
          <w:szCs w:val="20"/>
        </w:rPr>
        <w:t xml:space="preserve"> 5 </w:t>
      </w:r>
      <w:r w:rsidRPr="0091620A" w:rsidR="0042348F">
        <w:rPr>
          <w:rFonts w:ascii="Arial" w:hAnsi="Arial" w:cs="Arial"/>
          <w:b/>
          <w:bCs/>
          <w:color w:val="auto"/>
          <w:sz w:val="20"/>
          <w:szCs w:val="20"/>
        </w:rPr>
        <w:t>Nghị định</w:t>
      </w:r>
      <w:r w:rsidRPr="0091620A" w:rsidR="00402ABF">
        <w:rPr>
          <w:rFonts w:ascii="Arial" w:hAnsi="Arial" w:cs="Arial"/>
          <w:b/>
          <w:bCs/>
          <w:color w:val="auto"/>
          <w:sz w:val="20"/>
          <w:szCs w:val="20"/>
        </w:rPr>
        <w:t xml:space="preserve"> số 21</w:t>
      </w:r>
      <w:r w:rsidRPr="0091620A" w:rsidR="0042348F">
        <w:rPr>
          <w:rFonts w:ascii="Arial" w:hAnsi="Arial" w:cs="Arial"/>
          <w:b/>
          <w:bCs/>
          <w:color w:val="auto"/>
          <w:sz w:val="20"/>
          <w:szCs w:val="20"/>
        </w:rPr>
        <w:t>/</w:t>
      </w:r>
      <w:r w:rsidRPr="0091620A" w:rsidR="00402ABF">
        <w:rPr>
          <w:rFonts w:ascii="Arial" w:hAnsi="Arial" w:cs="Arial"/>
          <w:b/>
          <w:bCs/>
          <w:color w:val="auto"/>
          <w:sz w:val="20"/>
          <w:szCs w:val="20"/>
        </w:rPr>
        <w:t>2026</w:t>
      </w:r>
      <w:r w:rsidRPr="0091620A" w:rsidR="0042348F">
        <w:rPr>
          <w:rFonts w:ascii="Arial" w:hAnsi="Arial" w:cs="Arial"/>
          <w:b/>
          <w:bCs/>
          <w:color w:val="auto"/>
          <w:sz w:val="20"/>
          <w:szCs w:val="20"/>
        </w:rPr>
        <w:t>/</w:t>
      </w:r>
      <w:r w:rsidRPr="0091620A" w:rsidR="00402ABF">
        <w:rPr>
          <w:rFonts w:ascii="Arial" w:hAnsi="Arial" w:cs="Arial"/>
          <w:b/>
          <w:bCs/>
          <w:color w:val="auto"/>
          <w:sz w:val="20"/>
          <w:szCs w:val="20"/>
        </w:rPr>
        <w:t>NĐ-CP</w:t>
      </w:r>
      <w:bookmarkEnd w:id="446"/>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nil"/>
        </w:tblBorders>
        <w:tblCellMar>
          <w:left w:w="0" w:type="dxa"/>
          <w:right w:w="0" w:type="dxa"/>
        </w:tblCellMar>
        <w:tblLook w:val="01E0"/>
      </w:tblPr>
      <w:tblGrid>
        <w:gridCol w:w="908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nil"/>
          </w:tblBorders>
          <w:tblCellMar>
            <w:left w:w="0" w:type="dxa"/>
            <w:right w:w="0" w:type="dxa"/>
          </w:tblCellMar>
          <w:tblLook w:val="01E0"/>
        </w:tblPrEx>
        <w:tc>
          <w:tcPr>
            <w:tcW w:w="5000" w:type="pct"/>
            <w:shd w:val="clear" w:color="auto" w:fill="auto"/>
          </w:tcPr>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color w:val="auto"/>
                <w:sz w:val="20"/>
                <w:szCs w:val="20"/>
              </w:rPr>
            </w:pPr>
            <w:r w:rsidRPr="0091620A" w:rsidR="00C77983">
              <w:rPr>
                <w:rFonts w:ascii="Arial" w:hAnsi="Arial" w:cs="Arial"/>
                <w:b/>
                <w:bCs/>
                <w:color w:val="auto"/>
                <w:sz w:val="20"/>
                <w:szCs w:val="20"/>
              </w:rPr>
              <w:t>TÊN TỔ CHỨC, CÁ NHÂN ……………….</w:t>
              <w:br/>
            </w:r>
            <w:r w:rsidRPr="0091620A" w:rsidR="004A4FEF">
              <w:rPr>
                <w:rFonts w:ascii="Arial" w:hAnsi="Arial" w:cs="Arial"/>
                <w:b/>
                <w:color w:val="auto"/>
                <w:sz w:val="20"/>
                <w:szCs w:val="20"/>
              </w:rPr>
              <w:t>------------</w:t>
            </w: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PHƯƠNG ÁN CHẾ BIẾN, SỬ DỤNG, TIÊU THỤ KHOÁNG SẢN</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i/>
                <w:iCs/>
                <w:color w:val="auto"/>
                <w:sz w:val="20"/>
                <w:szCs w:val="20"/>
              </w:rPr>
              <w:t>(Tên khu vực……, thuộc ……….(tên cấp xã)…….., …….(tên cấp tỉnh)......)</w:t>
            </w: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Địa danh......., năm 20...</w:t>
            </w:r>
          </w:p>
          <w:p w:rsidR="00A77B3E" w:rsidRPr="0091620A" w:rsidP="00D524CA">
            <w:pPr>
              <w:spacing w:before="120" w:after="0" w:line="240" w:lineRule="auto"/>
              <w:rPr>
                <w:rFonts w:ascii="Arial" w:hAnsi="Arial" w:cs="Arial"/>
                <w:color w:val="auto"/>
                <w:sz w:val="20"/>
                <w:szCs w:val="20"/>
              </w:rPr>
            </w:pPr>
          </w:p>
        </w:tc>
      </w:tr>
    </w:tbl>
    <w:p w:rsidR="00A77B3E" w:rsidRPr="0091620A" w:rsidP="00D524CA">
      <w:pPr>
        <w:spacing w:before="120" w:after="0" w:line="240" w:lineRule="auto"/>
        <w:jc w:val="center"/>
        <w:rPr>
          <w:color w:val="auto"/>
        </w:rPr>
      </w:pP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nil"/>
        </w:tblBorders>
        <w:tblCellMar>
          <w:left w:w="0" w:type="dxa"/>
          <w:right w:w="0" w:type="dxa"/>
        </w:tblCellMar>
        <w:tblLook w:val="01E0"/>
      </w:tblPr>
      <w:tblGrid>
        <w:gridCol w:w="908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nil"/>
          </w:tblBorders>
          <w:tblCellMar>
            <w:left w:w="0" w:type="dxa"/>
            <w:right w:w="0" w:type="dxa"/>
          </w:tblCellMar>
          <w:tblLook w:val="01E0"/>
        </w:tblPrEx>
        <w:tc>
          <w:tcPr>
            <w:tcW w:w="5000" w:type="pct"/>
            <w:shd w:val="clear" w:color="auto" w:fill="auto"/>
          </w:tcPr>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b/>
                <w:color w:val="auto"/>
                <w:sz w:val="20"/>
                <w:szCs w:val="20"/>
              </w:rPr>
            </w:pPr>
            <w:r w:rsidRPr="0091620A" w:rsidR="00C77983">
              <w:rPr>
                <w:rFonts w:ascii="Arial" w:hAnsi="Arial" w:cs="Arial"/>
                <w:b/>
                <w:bCs/>
                <w:color w:val="auto"/>
                <w:sz w:val="20"/>
                <w:szCs w:val="20"/>
              </w:rPr>
              <w:t>TÊN TỔ CHỨC, CÁ NHÂN ………….</w:t>
              <w:br/>
            </w:r>
            <w:r w:rsidRPr="0091620A" w:rsidR="001D5FA3">
              <w:rPr>
                <w:rFonts w:ascii="Arial" w:hAnsi="Arial" w:cs="Arial"/>
                <w:b/>
                <w:color w:val="auto"/>
                <w:sz w:val="20"/>
                <w:szCs w:val="20"/>
              </w:rPr>
              <w:t>------------</w:t>
            </w:r>
          </w:p>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PHƯƠNG ÁN CHẾ BIẾN, SỬ DỤNG, TIÊU THỤ KHOÁNG SẢN</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i/>
                <w:iCs/>
                <w:color w:val="auto"/>
                <w:sz w:val="20"/>
                <w:szCs w:val="20"/>
              </w:rPr>
              <w:t>(Tên khu vực……, thuộc ……….(tên cấp xã)…….., …….(tên cấp tỉnh)......)</w:t>
            </w:r>
          </w:p>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p>
          <w:tbl>
            <w:tblPr>
              <w:tblStyle w:val="TableNormal"/>
              <w:tblW w:w="5000" w:type="pct"/>
              <w:tblLook w:val="0000"/>
            </w:tblPr>
            <w:tblGrid>
              <w:gridCol w:w="4581"/>
              <w:gridCol w:w="4490"/>
            </w:tblGrid>
            <w:tr>
              <w:tblPrEx>
                <w:tblW w:w="5000" w:type="pct"/>
                <w:tblLook w:val="0000"/>
              </w:tblPrEx>
              <w:trPr>
                <w:trHeight w:val="1150"/>
              </w:trPr>
              <w:tc>
                <w:tcPr>
                  <w:tcW w:w="4444" w:type="dxa"/>
                  <w:tcMar>
                    <w:top w:w="0" w:type="dxa"/>
                    <w:left w:w="10" w:type="dxa"/>
                    <w:bottom w:w="0" w:type="dxa"/>
                    <w:right w:w="10" w:type="dxa"/>
                  </w:tcMa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TỔ CHỨC, CÁ NHÂN</w:t>
                  </w:r>
                  <w:r w:rsidRPr="0091620A" w:rsidR="0083030C">
                    <w:rPr>
                      <w:rFonts w:ascii="Arial" w:hAnsi="Arial" w:cs="Arial"/>
                      <w:b/>
                      <w:bCs/>
                      <w:color w:val="auto"/>
                      <w:sz w:val="20"/>
                      <w:szCs w:val="20"/>
                    </w:rPr>
                    <w:br/>
                  </w:r>
                  <w:r w:rsidRPr="0091620A" w:rsidR="00C77983">
                    <w:rPr>
                      <w:rFonts w:ascii="Arial" w:hAnsi="Arial" w:cs="Arial"/>
                      <w:color w:val="auto"/>
                      <w:sz w:val="20"/>
                      <w:szCs w:val="20"/>
                    </w:rPr>
                    <w:t>(Chức danh)</w:t>
                  </w:r>
                  <w:r w:rsidRPr="0091620A" w:rsidR="0083030C">
                    <w:rPr>
                      <w:rFonts w:ascii="Arial" w:hAnsi="Arial" w:cs="Arial"/>
                      <w:color w:val="auto"/>
                      <w:sz w:val="20"/>
                      <w:szCs w:val="20"/>
                    </w:rPr>
                    <w:br/>
                    <w:br/>
                    <w:br/>
                    <w:br/>
                    <w:br/>
                  </w:r>
                  <w:r w:rsidRPr="0091620A" w:rsidR="00C77983">
                    <w:rPr>
                      <w:rFonts w:ascii="Arial" w:hAnsi="Arial" w:cs="Arial"/>
                      <w:i/>
                      <w:iCs/>
                      <w:color w:val="auto"/>
                      <w:sz w:val="20"/>
                      <w:szCs w:val="20"/>
                    </w:rPr>
                    <w:t>Chữ ký, đóng dấu</w:t>
                  </w:r>
                  <w:r w:rsidRPr="0091620A" w:rsidR="0083030C">
                    <w:rPr>
                      <w:rFonts w:ascii="Arial" w:hAnsi="Arial" w:cs="Arial"/>
                      <w:color w:val="auto"/>
                      <w:sz w:val="20"/>
                      <w:szCs w:val="20"/>
                    </w:rPr>
                    <w:br/>
                  </w:r>
                  <w:r w:rsidRPr="0091620A" w:rsidR="00C77983">
                    <w:rPr>
                      <w:rFonts w:ascii="Arial" w:hAnsi="Arial" w:cs="Arial"/>
                      <w:b/>
                      <w:bCs/>
                      <w:i/>
                      <w:iCs/>
                      <w:color w:val="auto"/>
                      <w:sz w:val="20"/>
                      <w:szCs w:val="20"/>
                    </w:rPr>
                    <w:t>(Họ và tên)</w:t>
                  </w:r>
                </w:p>
              </w:tc>
              <w:tc>
                <w:tcPr>
                  <w:tcW w:w="4356" w:type="dxa"/>
                  <w:tcMar>
                    <w:top w:w="0" w:type="dxa"/>
                    <w:left w:w="10" w:type="dxa"/>
                    <w:bottom w:w="0" w:type="dxa"/>
                    <w:right w:w="10" w:type="dxa"/>
                  </w:tcMa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ĐƠN VỊ LẬP PHƯƠNG ÁN</w:t>
                  </w:r>
                  <w:r w:rsidRPr="0091620A" w:rsidR="0083030C">
                    <w:rPr>
                      <w:rFonts w:ascii="Arial" w:hAnsi="Arial" w:cs="Arial"/>
                      <w:color w:val="auto"/>
                      <w:sz w:val="20"/>
                      <w:szCs w:val="20"/>
                    </w:rPr>
                    <w:br/>
                  </w:r>
                  <w:r w:rsidRPr="0091620A" w:rsidR="00C77983">
                    <w:rPr>
                      <w:rFonts w:ascii="Arial" w:hAnsi="Arial" w:cs="Arial"/>
                      <w:color w:val="auto"/>
                      <w:sz w:val="20"/>
                      <w:szCs w:val="20"/>
                    </w:rPr>
                    <w:t>(nếu có)</w:t>
                  </w:r>
                  <w:r w:rsidRPr="0091620A" w:rsidR="0083030C">
                    <w:rPr>
                      <w:rFonts w:ascii="Arial" w:hAnsi="Arial" w:cs="Arial"/>
                      <w:color w:val="auto"/>
                      <w:sz w:val="20"/>
                      <w:szCs w:val="20"/>
                    </w:rPr>
                    <w:br/>
                  </w:r>
                  <w:r w:rsidRPr="0091620A" w:rsidR="00C77983">
                    <w:rPr>
                      <w:rFonts w:ascii="Arial" w:hAnsi="Arial" w:cs="Arial"/>
                      <w:color w:val="auto"/>
                      <w:sz w:val="20"/>
                      <w:szCs w:val="20"/>
                    </w:rPr>
                    <w:t>(Chức danh)</w:t>
                  </w:r>
                  <w:r w:rsidRPr="0091620A" w:rsidR="0083030C">
                    <w:rPr>
                      <w:rFonts w:ascii="Arial" w:hAnsi="Arial" w:cs="Arial"/>
                      <w:color w:val="auto"/>
                      <w:sz w:val="20"/>
                      <w:szCs w:val="20"/>
                    </w:rPr>
                    <w:br/>
                    <w:br/>
                    <w:br/>
                    <w:br/>
                  </w:r>
                  <w:r w:rsidRPr="0091620A" w:rsidR="00C77983">
                    <w:rPr>
                      <w:rFonts w:ascii="Arial" w:hAnsi="Arial" w:cs="Arial"/>
                      <w:i/>
                      <w:iCs/>
                      <w:color w:val="auto"/>
                      <w:sz w:val="20"/>
                      <w:szCs w:val="20"/>
                    </w:rPr>
                    <w:t>Chữ ký, đóng dấu</w:t>
                  </w:r>
                  <w:r w:rsidRPr="0091620A" w:rsidR="0083030C">
                    <w:rPr>
                      <w:rFonts w:ascii="Arial" w:hAnsi="Arial" w:cs="Arial"/>
                      <w:color w:val="auto"/>
                      <w:sz w:val="20"/>
                      <w:szCs w:val="20"/>
                    </w:rPr>
                    <w:br/>
                  </w:r>
                  <w:r w:rsidRPr="0091620A" w:rsidR="00C77983">
                    <w:rPr>
                      <w:rFonts w:ascii="Arial" w:hAnsi="Arial" w:cs="Arial"/>
                      <w:b/>
                      <w:bCs/>
                      <w:i/>
                      <w:iCs/>
                      <w:color w:val="auto"/>
                      <w:sz w:val="20"/>
                      <w:szCs w:val="20"/>
                    </w:rPr>
                    <w:t>(Họ và tên)</w:t>
                  </w:r>
                </w:p>
              </w:tc>
            </w:tr>
          </w:tbl>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p>
          <w:p w:rsidR="001D5FA3" w:rsidRPr="0091620A" w:rsidP="00D524CA">
            <w:pPr>
              <w:spacing w:before="120" w:after="0" w:line="240" w:lineRule="auto"/>
              <w:jc w:val="center"/>
              <w:rPr>
                <w:rFonts w:ascii="Arial" w:hAnsi="Arial" w:cs="Arial"/>
                <w:color w:val="auto"/>
                <w:sz w:val="20"/>
                <w:szCs w:val="20"/>
              </w:rPr>
            </w:pPr>
          </w:p>
          <w:p w:rsidR="001D5FA3"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Địa danh......., năm 20...</w:t>
            </w:r>
          </w:p>
          <w:p w:rsidR="00A77B3E" w:rsidRPr="0091620A" w:rsidP="00D524CA">
            <w:pPr>
              <w:spacing w:before="120" w:after="0" w:line="240" w:lineRule="auto"/>
              <w:jc w:val="center"/>
              <w:rPr>
                <w:rFonts w:ascii="Arial" w:hAnsi="Arial" w:cs="Arial"/>
                <w:color w:val="auto"/>
                <w:sz w:val="20"/>
                <w:szCs w:val="20"/>
              </w:rPr>
            </w:pPr>
          </w:p>
        </w:tc>
      </w:tr>
    </w:tbl>
    <w:p w:rsidR="00A77B3E" w:rsidRPr="0091620A" w:rsidP="00D524CA">
      <w:pPr>
        <w:spacing w:before="120" w:after="0" w:line="240" w:lineRule="auto"/>
        <w:jc w:val="center"/>
        <w:rPr>
          <w:color w:val="auto"/>
        </w:rPr>
      </w:pPr>
    </w:p>
    <w:p w:rsidR="00A77B3E" w:rsidRPr="0091620A" w:rsidP="00D524CA">
      <w:pPr>
        <w:spacing w:before="120" w:after="0" w:line="240" w:lineRule="auto"/>
        <w:jc w:val="center"/>
        <w:rPr>
          <w:rFonts w:ascii="Arial" w:hAnsi="Arial" w:cs="Arial"/>
          <w:b/>
          <w:bCs/>
          <w:color w:val="auto"/>
          <w:sz w:val="20"/>
          <w:szCs w:val="20"/>
        </w:rPr>
      </w:pPr>
      <w:r w:rsidRPr="0091620A" w:rsidR="00231B5F">
        <w:rPr>
          <w:rFonts w:ascii="Arial" w:hAnsi="Arial" w:cs="Arial"/>
          <w:b/>
          <w:bCs/>
          <w:color w:val="auto"/>
          <w:sz w:val="20"/>
          <w:szCs w:val="20"/>
        </w:rPr>
        <w:t>PHẦN</w:t>
      </w:r>
      <w:r w:rsidRPr="0091620A" w:rsidR="00C77983">
        <w:rPr>
          <w:rFonts w:ascii="Arial" w:hAnsi="Arial" w:cs="Arial"/>
          <w:b/>
          <w:bCs/>
          <w:color w:val="auto"/>
          <w:sz w:val="20"/>
          <w:szCs w:val="20"/>
        </w:rPr>
        <w:t xml:space="preserve"> I. NỘI DUNG PHƯƠNG ÁN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1.</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Thông tin tổ chức, cá nhân khai thác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Tên tổ chức: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Địa chỉ liên lạc: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Điện thoại: ………………………………….., Fax: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Giấy chứng nhận đăng ký doanh nghiệp: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2.</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Cơ sở lập Phương án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i/>
          <w:iCs/>
          <w:color w:val="auto"/>
          <w:sz w:val="20"/>
          <w:szCs w:val="20"/>
        </w:rPr>
        <w:t>2.1.</w:t>
      </w:r>
      <w:r w:rsidRPr="0091620A" w:rsidR="00C77983">
        <w:rPr>
          <w:rFonts w:ascii="Arial" w:hAnsi="Arial" w:cs="Arial"/>
          <w:color w:val="auto"/>
          <w:sz w:val="20"/>
          <w:szCs w:val="20"/>
        </w:rPr>
        <w:t xml:space="preserve"> </w:t>
      </w:r>
      <w:r w:rsidRPr="0091620A" w:rsidR="00C77983">
        <w:rPr>
          <w:rFonts w:ascii="Arial" w:hAnsi="Arial" w:cs="Arial"/>
          <w:b/>
          <w:bCs/>
          <w:i/>
          <w:iCs/>
          <w:color w:val="auto"/>
          <w:sz w:val="20"/>
          <w:szCs w:val="20"/>
        </w:rPr>
        <w:t>Cơ sở pháp lý</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Giấy phép khai thác khoáng sản đã được cấp.</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Văn bản phê duyệt quy hoạch và kế hoạch sử dụng đất tại địa phương nơi có dự án đầu tư xây dựng (nếu có).</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Các văn bản của cơ quan quản lý nhà nước, chủ đầu tư có liên quan.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i/>
          <w:iCs/>
          <w:color w:val="auto"/>
          <w:sz w:val="20"/>
          <w:szCs w:val="20"/>
        </w:rPr>
        <w:t>2.2.</w:t>
      </w:r>
      <w:r w:rsidRPr="0091620A" w:rsidR="00C77983">
        <w:rPr>
          <w:rFonts w:ascii="Arial" w:hAnsi="Arial" w:cs="Arial"/>
          <w:color w:val="auto"/>
          <w:sz w:val="20"/>
          <w:szCs w:val="20"/>
        </w:rPr>
        <w:t xml:space="preserve"> </w:t>
      </w:r>
      <w:r w:rsidRPr="0091620A" w:rsidR="00C77983">
        <w:rPr>
          <w:rFonts w:ascii="Arial" w:hAnsi="Arial" w:cs="Arial"/>
          <w:b/>
          <w:bCs/>
          <w:i/>
          <w:iCs/>
          <w:color w:val="auto"/>
          <w:sz w:val="20"/>
          <w:szCs w:val="20"/>
        </w:rPr>
        <w:t>Tài liệu cơ sở</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Tài liệu khảo sát, đánh giá thông tin chung đối với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Các tài liệu kỹ thuật khác.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3.</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Địa chỉ chế biến, sử dụng, tiêu thụ theo giấy phép khai thác khoáng sản được cấp</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Trình bày rõ địa chỉ chế biến, sử dụng, tiêu thụ theo giấy phép khai thác khoáng sản được cấp.</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4.</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 xml:space="preserve">Địa chỉ chế biến, sử dụng, tiêu thụ đề nghị </w:t>
      </w: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chỉnh</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Địa chỉ chế biến, sử dụng, tiêu thụ đề nghị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Lý do đề nghị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5.</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 xml:space="preserve">So sánh phương án đề nghị </w:t>
      </w: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chỉnh với phương án theo giấy phép khai thác khoáng sản đã cấp</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So sánh, đánh giá các tác động của việc thay đổi phương án chế biến, sử dụng, tiêu thụ khoáng sản so với phương án theo giấy phép khai thác khoáng sản đã cấp.</w:t>
      </w:r>
    </w:p>
    <w:p w:rsidR="00A77B3E" w:rsidRPr="0091620A" w:rsidP="00D524CA">
      <w:pPr>
        <w:spacing w:before="120" w:after="0" w:line="240" w:lineRule="auto"/>
        <w:jc w:val="center"/>
        <w:rPr>
          <w:rFonts w:ascii="Arial" w:hAnsi="Arial" w:cs="Arial"/>
          <w:b/>
          <w:bCs/>
          <w:color w:val="auto"/>
          <w:sz w:val="20"/>
          <w:szCs w:val="20"/>
        </w:rPr>
      </w:pPr>
      <w:r w:rsidRPr="0091620A" w:rsidR="00231B5F">
        <w:rPr>
          <w:rFonts w:ascii="Arial" w:hAnsi="Arial" w:cs="Arial"/>
          <w:b/>
          <w:bCs/>
          <w:color w:val="auto"/>
          <w:sz w:val="20"/>
          <w:szCs w:val="20"/>
        </w:rPr>
        <w:t>PHẦN</w:t>
      </w:r>
      <w:r w:rsidRPr="0091620A" w:rsidR="00C77983">
        <w:rPr>
          <w:rFonts w:ascii="Arial" w:hAnsi="Arial" w:cs="Arial"/>
          <w:b/>
          <w:bCs/>
          <w:color w:val="auto"/>
          <w:sz w:val="20"/>
          <w:szCs w:val="20"/>
        </w:rPr>
        <w:t xml:space="preserve"> II. CÁC TÀI LIỆU PHÁP LÝ LIÊN QUAN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Các văn bản pháp lý liên quan việc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 phương án.</w:t>
      </w:r>
    </w:p>
    <w:tbl>
      <w:tblPr>
        <w:tblStyle w:val="TableNormal"/>
        <w:tblW w:w="5000" w:type="pct"/>
        <w:tblLook w:val="00A0"/>
      </w:tblPr>
      <w:tblGrid>
        <w:gridCol w:w="4632"/>
        <w:gridCol w:w="4655"/>
      </w:tblGrid>
      <w:tr>
        <w:tblPrEx>
          <w:tblW w:w="5000" w:type="pct"/>
          <w:tblLook w:val="00A0"/>
        </w:tblPrEx>
        <w:tc>
          <w:tcPr>
            <w:tcW w:w="4610" w:type="dxa"/>
            <w:tcMar>
              <w:top w:w="0" w:type="dxa"/>
              <w:left w:w="108" w:type="dxa"/>
              <w:bottom w:w="0" w:type="dxa"/>
              <w:right w:w="108" w:type="dxa"/>
            </w:tcMar>
          </w:tcPr>
          <w:p w:rsidR="00A77B3E" w:rsidRPr="0091620A" w:rsidP="00D524CA">
            <w:pPr>
              <w:spacing w:before="120" w:after="0" w:line="240" w:lineRule="auto"/>
              <w:jc w:val="center"/>
              <w:rPr>
                <w:rFonts w:ascii="Arial" w:hAnsi="Arial" w:cs="Arial"/>
                <w:color w:val="auto"/>
                <w:sz w:val="20"/>
                <w:szCs w:val="20"/>
              </w:rPr>
            </w:pPr>
          </w:p>
        </w:tc>
        <w:tc>
          <w:tcPr>
            <w:tcW w:w="4632" w:type="dxa"/>
            <w:tcMar>
              <w:top w:w="0" w:type="dxa"/>
              <w:left w:w="108" w:type="dxa"/>
              <w:bottom w:w="0" w:type="dxa"/>
              <w:right w:w="108" w:type="dxa"/>
            </w:tcMa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Tổ chức, cá nhân lập Phương án</w:t>
            </w:r>
            <w:r w:rsidRPr="0091620A" w:rsidR="0083030C">
              <w:rPr>
                <w:rFonts w:ascii="Arial" w:hAnsi="Arial" w:cs="Arial"/>
                <w:color w:val="auto"/>
                <w:sz w:val="20"/>
                <w:szCs w:val="20"/>
              </w:rPr>
              <w:br/>
            </w:r>
            <w:r w:rsidRPr="0091620A" w:rsidR="00C77983">
              <w:rPr>
                <w:rFonts w:ascii="Arial" w:hAnsi="Arial" w:cs="Arial"/>
                <w:i/>
                <w:iCs/>
                <w:color w:val="auto"/>
                <w:sz w:val="20"/>
                <w:szCs w:val="20"/>
              </w:rPr>
              <w:t>(Ký tên, đóng dấu)</w:t>
            </w:r>
            <w:r w:rsidRPr="0091620A" w:rsidR="0083030C">
              <w:rPr>
                <w:rFonts w:ascii="Arial" w:hAnsi="Arial" w:cs="Arial"/>
                <w:color w:val="auto"/>
                <w:sz w:val="20"/>
                <w:szCs w:val="20"/>
              </w:rPr>
              <w:br/>
            </w:r>
          </w:p>
        </w:tc>
      </w:tr>
    </w:tbl>
    <w:p w:rsidR="00A77B3E" w:rsidRPr="0091620A" w:rsidP="00D524CA">
      <w:pPr>
        <w:spacing w:before="120" w:after="0" w:line="240" w:lineRule="auto"/>
        <w:rPr>
          <w:rFonts w:ascii="Arial" w:hAnsi="Arial" w:cs="Arial"/>
          <w:color w:val="auto"/>
          <w:sz w:val="20"/>
          <w:szCs w:val="20"/>
        </w:rPr>
      </w:pPr>
    </w:p>
    <w:p w:rsidR="00A77B3E" w:rsidRPr="0091620A" w:rsidP="00D524CA">
      <w:pPr>
        <w:spacing w:before="120" w:after="0" w:line="240" w:lineRule="auto"/>
        <w:rPr>
          <w:rFonts w:ascii="Arial" w:hAnsi="Arial" w:cs="Arial"/>
          <w:color w:val="auto"/>
          <w:sz w:val="20"/>
          <w:szCs w:val="20"/>
        </w:rPr>
      </w:pPr>
      <w:bookmarkStart w:id="447" w:name="muc_3_pl"/>
      <w:r w:rsidRPr="0091620A" w:rsidR="00402ABF">
        <w:rPr>
          <w:rFonts w:ascii="Arial" w:hAnsi="Arial" w:cs="Arial"/>
          <w:b/>
          <w:bCs/>
          <w:color w:val="auto"/>
          <w:sz w:val="20"/>
          <w:szCs w:val="20"/>
        </w:rPr>
        <w:t>III. Bổ sung</w:t>
      </w:r>
      <w:bookmarkEnd w:id="447"/>
      <w:r w:rsidRPr="0091620A" w:rsidR="00402ABF">
        <w:rPr>
          <w:rFonts w:ascii="Arial" w:hAnsi="Arial" w:cs="Arial"/>
          <w:b/>
          <w:bCs/>
          <w:color w:val="auto"/>
          <w:sz w:val="20"/>
          <w:szCs w:val="20"/>
        </w:rPr>
        <w:t xml:space="preserve"> </w:t>
      </w:r>
      <w:bookmarkStart w:id="448" w:name="bieumau_pl_2a_36_2025_tt_bnnmt_1"/>
      <w:r w:rsidRPr="0091620A" w:rsidR="003556B9">
        <w:rPr>
          <w:rFonts w:ascii="Arial" w:hAnsi="Arial" w:cs="Arial"/>
          <w:b/>
          <w:bCs/>
          <w:color w:val="auto"/>
          <w:sz w:val="20"/>
          <w:szCs w:val="20"/>
        </w:rPr>
        <w:t>Phụ lục</w:t>
      </w:r>
      <w:r w:rsidRPr="0091620A" w:rsidR="00402ABF">
        <w:rPr>
          <w:rFonts w:ascii="Arial" w:hAnsi="Arial" w:cs="Arial"/>
          <w:b/>
          <w:bCs/>
          <w:color w:val="auto"/>
          <w:sz w:val="20"/>
          <w:szCs w:val="20"/>
        </w:rPr>
        <w:t xml:space="preserve"> IIa</w:t>
      </w:r>
      <w:bookmarkEnd w:id="448"/>
      <w:r w:rsidRPr="0091620A" w:rsidR="00402ABF">
        <w:rPr>
          <w:rFonts w:ascii="Arial" w:hAnsi="Arial" w:cs="Arial"/>
          <w:b/>
          <w:bCs/>
          <w:color w:val="auto"/>
          <w:sz w:val="20"/>
          <w:szCs w:val="20"/>
        </w:rPr>
        <w:t xml:space="preserve"> </w:t>
      </w:r>
      <w:bookmarkStart w:id="449" w:name="muc_3_pl_name"/>
      <w:r w:rsidRPr="0091620A" w:rsidR="00402ABF">
        <w:rPr>
          <w:rFonts w:ascii="Arial" w:hAnsi="Arial" w:cs="Arial"/>
          <w:b/>
          <w:bCs/>
          <w:color w:val="auto"/>
          <w:sz w:val="20"/>
          <w:szCs w:val="20"/>
        </w:rPr>
        <w:t xml:space="preserve">vào sau </w:t>
      </w:r>
      <w:r w:rsidRPr="0091620A" w:rsidR="003556B9">
        <w:rPr>
          <w:rFonts w:ascii="Arial" w:hAnsi="Arial" w:cs="Arial"/>
          <w:b/>
          <w:bCs/>
          <w:color w:val="auto"/>
          <w:sz w:val="20"/>
          <w:szCs w:val="20"/>
        </w:rPr>
        <w:t>Phụ lục</w:t>
      </w:r>
      <w:r w:rsidRPr="0091620A" w:rsidR="00402ABF">
        <w:rPr>
          <w:rFonts w:ascii="Arial" w:hAnsi="Arial" w:cs="Arial"/>
          <w:b/>
          <w:bCs/>
          <w:color w:val="auto"/>
          <w:sz w:val="20"/>
          <w:szCs w:val="20"/>
        </w:rPr>
        <w:t xml:space="preserve"> II ban hành kèm theo </w:t>
      </w:r>
      <w:r w:rsidRPr="0091620A" w:rsidR="0042348F">
        <w:rPr>
          <w:rFonts w:ascii="Arial" w:hAnsi="Arial" w:cs="Arial"/>
          <w:b/>
          <w:bCs/>
          <w:color w:val="auto"/>
          <w:sz w:val="20"/>
          <w:szCs w:val="20"/>
        </w:rPr>
        <w:t>Thông tư</w:t>
      </w:r>
      <w:r w:rsidRPr="0091620A" w:rsidR="00402ABF">
        <w:rPr>
          <w:rFonts w:ascii="Arial" w:hAnsi="Arial" w:cs="Arial"/>
          <w:b/>
          <w:bCs/>
          <w:color w:val="auto"/>
          <w:sz w:val="20"/>
          <w:szCs w:val="20"/>
        </w:rPr>
        <w:t xml:space="preserve"> số 36</w:t>
      </w:r>
      <w:r w:rsidRPr="0091620A" w:rsidR="0042348F">
        <w:rPr>
          <w:rFonts w:ascii="Arial" w:hAnsi="Arial" w:cs="Arial"/>
          <w:b/>
          <w:bCs/>
          <w:color w:val="auto"/>
          <w:sz w:val="20"/>
          <w:szCs w:val="20"/>
        </w:rPr>
        <w:t>/</w:t>
      </w:r>
      <w:r w:rsidRPr="0091620A" w:rsidR="00402ABF">
        <w:rPr>
          <w:rFonts w:ascii="Arial" w:hAnsi="Arial" w:cs="Arial"/>
          <w:b/>
          <w:bCs/>
          <w:color w:val="auto"/>
          <w:sz w:val="20"/>
          <w:szCs w:val="20"/>
        </w:rPr>
        <w:t>2025</w:t>
      </w:r>
      <w:r w:rsidRPr="0091620A" w:rsidR="0042348F">
        <w:rPr>
          <w:rFonts w:ascii="Arial" w:hAnsi="Arial" w:cs="Arial"/>
          <w:b/>
          <w:bCs/>
          <w:color w:val="auto"/>
          <w:sz w:val="20"/>
          <w:szCs w:val="20"/>
        </w:rPr>
        <w:t>/</w:t>
      </w:r>
      <w:r w:rsidRPr="0091620A" w:rsidR="00402ABF">
        <w:rPr>
          <w:rFonts w:ascii="Arial" w:hAnsi="Arial" w:cs="Arial"/>
          <w:b/>
          <w:bCs/>
          <w:color w:val="auto"/>
          <w:sz w:val="20"/>
          <w:szCs w:val="20"/>
        </w:rPr>
        <w:t>TT-BNNMT như sau:</w:t>
      </w:r>
      <w:bookmarkEnd w:id="449"/>
    </w:p>
    <w:p w:rsidR="00A77B3E" w:rsidRPr="0091620A" w:rsidP="00D524CA">
      <w:pPr>
        <w:spacing w:before="120" w:after="0" w:line="240" w:lineRule="auto"/>
        <w:jc w:val="center"/>
        <w:rPr>
          <w:rFonts w:ascii="Arial" w:hAnsi="Arial" w:cs="Arial"/>
          <w:color w:val="auto"/>
          <w:sz w:val="20"/>
          <w:szCs w:val="20"/>
        </w:rPr>
      </w:pPr>
      <w:bookmarkStart w:id="450" w:name="chuong_pl_31"/>
      <w:r w:rsidRPr="0091620A" w:rsidR="003556B9">
        <w:rPr>
          <w:rFonts w:ascii="Arial" w:hAnsi="Arial" w:cs="Arial"/>
          <w:b/>
          <w:bCs/>
          <w:color w:val="auto"/>
          <w:sz w:val="20"/>
          <w:szCs w:val="20"/>
        </w:rPr>
        <w:t>Phụ lục</w:t>
      </w:r>
      <w:r w:rsidRPr="0091620A" w:rsidR="00402ABF">
        <w:rPr>
          <w:rFonts w:ascii="Arial" w:hAnsi="Arial" w:cs="Arial"/>
          <w:b/>
          <w:bCs/>
          <w:color w:val="auto"/>
          <w:sz w:val="20"/>
          <w:szCs w:val="20"/>
        </w:rPr>
        <w:t xml:space="preserve"> IIa</w:t>
      </w:r>
      <w:bookmarkEnd w:id="450"/>
    </w:p>
    <w:p w:rsidR="00A77B3E" w:rsidRPr="0091620A" w:rsidP="00D524CA">
      <w:pPr>
        <w:spacing w:before="120" w:after="0" w:line="240" w:lineRule="auto"/>
        <w:jc w:val="center"/>
        <w:rPr>
          <w:rFonts w:ascii="Arial" w:hAnsi="Arial" w:cs="Arial"/>
          <w:color w:val="auto"/>
          <w:sz w:val="20"/>
          <w:szCs w:val="20"/>
        </w:rPr>
      </w:pPr>
      <w:bookmarkStart w:id="451" w:name="chuong_pl_31_name"/>
      <w:r w:rsidRPr="0091620A" w:rsidR="003556B9">
        <w:rPr>
          <w:rFonts w:ascii="Arial" w:hAnsi="Arial" w:cs="Arial"/>
          <w:b/>
          <w:bCs/>
          <w:color w:val="auto"/>
          <w:sz w:val="20"/>
          <w:szCs w:val="20"/>
        </w:rPr>
        <w:t>MẪU</w:t>
      </w:r>
      <w:r w:rsidRPr="0091620A" w:rsidR="00402ABF">
        <w:rPr>
          <w:rFonts w:ascii="Arial" w:hAnsi="Arial" w:cs="Arial"/>
          <w:b/>
          <w:bCs/>
          <w:color w:val="auto"/>
          <w:sz w:val="20"/>
          <w:szCs w:val="20"/>
        </w:rPr>
        <w:t xml:space="preserve"> VĂN BẢN, TÀI LIỆU TRONG HỒ SƠ CHẤP THUẬN KHAI THÁC KHOÁNG SẢN Ở KHU VỰC CẤM HOẠT ĐỘNG KHOÁNG SẢN, KHU VỰC TẠM THỜI CẤM HOẠT ĐỘNG KHOÁNG SẢN</w:t>
      </w:r>
      <w:bookmarkEnd w:id="451"/>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
      <w:tblGrid>
        <w:gridCol w:w="1149"/>
        <w:gridCol w:w="7942"/>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632"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bookmarkStart w:id="452" w:name="bieumau_ms_01_p3_pl1"/>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01</w:t>
            </w:r>
            <w:bookmarkEnd w:id="452"/>
          </w:p>
        </w:tc>
        <w:tc>
          <w:tcPr>
            <w:tcW w:w="4368"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Văn bản đề nghị chấp thuận khai thác khoáng sản ở khu vực cấm hoạt động khoáng sản, khu vực tạm thời cấm hoạt động khoáng sản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632"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bookmarkStart w:id="453" w:name="bieumau_ms_02_p3_pl1"/>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02</w:t>
            </w:r>
            <w:bookmarkEnd w:id="453"/>
          </w:p>
        </w:tc>
        <w:tc>
          <w:tcPr>
            <w:tcW w:w="4368"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Phương án đánh giá mức độ ảnh hưởng đến đối tượng cần bảo vệ tại khu vực cấm hoạt động khoáng sản, khu vực tạm thời cấm hoạt động khoáng sản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632"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bookmarkStart w:id="454" w:name="bieumau_ms_03_p3_pl1"/>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03</w:t>
            </w:r>
            <w:bookmarkEnd w:id="454"/>
          </w:p>
        </w:tc>
        <w:tc>
          <w:tcPr>
            <w:tcW w:w="4368"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Văn bản chấp thuận khai thác ở khu vực cấm hoạt động khoáng sản, khu vực tạm thời cấm hoạt động khoáng sản thuộc thẩm quyền của Bộ trưởng Bộ Nông nghiệp và Môi trường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632"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bookmarkStart w:id="455" w:name="bieumau_ms_04_p3_pl1"/>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04</w:t>
            </w:r>
            <w:bookmarkEnd w:id="455"/>
          </w:p>
        </w:tc>
        <w:tc>
          <w:tcPr>
            <w:tcW w:w="4368"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Văn bản chấp thuận khai thác ở khu vực cấm hoạt động khoáng sản, khu vực tạm thời cấm hoạt động khoáng sản thuộc thẩm quyền của Chủ tịch Ủy ban nhân dân cấp tỉnh</w:t>
            </w:r>
          </w:p>
        </w:tc>
      </w:tr>
    </w:tbl>
    <w:p w:rsidR="00A77B3E" w:rsidRPr="0091620A" w:rsidP="00D524CA">
      <w:pPr>
        <w:spacing w:before="120" w:after="0" w:line="240" w:lineRule="auto"/>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bookmarkStart w:id="456" w:name="chuong_pl_32"/>
      <w:r w:rsidRPr="0091620A" w:rsidR="003556B9">
        <w:rPr>
          <w:rFonts w:ascii="Arial" w:hAnsi="Arial" w:cs="Arial"/>
          <w:b/>
          <w:bCs/>
          <w:color w:val="auto"/>
          <w:sz w:val="20"/>
          <w:szCs w:val="20"/>
        </w:rPr>
        <w:t>Mẫu</w:t>
      </w:r>
      <w:r w:rsidRPr="0091620A" w:rsidR="00402ABF">
        <w:rPr>
          <w:rFonts w:ascii="Arial" w:hAnsi="Arial" w:cs="Arial"/>
          <w:b/>
          <w:bCs/>
          <w:color w:val="auto"/>
          <w:sz w:val="20"/>
          <w:szCs w:val="20"/>
        </w:rPr>
        <w:t xml:space="preserve"> số 01: Văn bản đề nghị chấp thuận khai thác khoáng sản ở khu vực cấm hoạt động khoáng sản, khu vực tạm thời cấm hoạt động khoáng sản</w:t>
      </w:r>
      <w:bookmarkEnd w:id="456"/>
    </w:p>
    <w:p w:rsidR="00A77B3E" w:rsidRPr="0091620A" w:rsidP="00D524CA">
      <w:pPr>
        <w:spacing w:before="120" w:after="0" w:line="240" w:lineRule="auto"/>
        <w:jc w:val="center"/>
        <w:rPr>
          <w:rFonts w:ascii="Arial" w:hAnsi="Arial" w:cs="Arial"/>
          <w:color w:val="auto"/>
          <w:sz w:val="20"/>
          <w:szCs w:val="20"/>
        </w:rPr>
      </w:pPr>
      <w:r w:rsidRPr="0091620A" w:rsidR="001D5FA3">
        <w:rPr>
          <w:rFonts w:ascii="Arial" w:hAnsi="Arial" w:cs="Arial"/>
          <w:b/>
          <w:bCs/>
          <w:color w:val="auto"/>
          <w:sz w:val="20"/>
          <w:szCs w:val="20"/>
        </w:rPr>
        <w:t>CỘNG HÒA XÃ HỘI CHỦ NGHĨA VIỆT NAM</w:t>
        <w:br/>
        <w:t xml:space="preserve">Độc lập - Tự do - Hạnh phúc </w:t>
        <w:br/>
        <w:t>---------------</w:t>
      </w:r>
    </w:p>
    <w:p w:rsidR="00A77B3E" w:rsidRPr="0091620A" w:rsidP="00D524CA">
      <w:pPr>
        <w:spacing w:before="120" w:after="0" w:line="240" w:lineRule="auto"/>
        <w:jc w:val="right"/>
        <w:rPr>
          <w:rFonts w:ascii="Arial" w:hAnsi="Arial" w:cs="Arial"/>
          <w:color w:val="auto"/>
          <w:sz w:val="20"/>
          <w:szCs w:val="20"/>
        </w:rPr>
      </w:pPr>
      <w:r w:rsidRPr="0091620A" w:rsidR="00C77983">
        <w:rPr>
          <w:rFonts w:ascii="Arial" w:hAnsi="Arial" w:cs="Arial"/>
          <w:i/>
          <w:iCs/>
          <w:color w:val="auto"/>
          <w:sz w:val="20"/>
          <w:szCs w:val="20"/>
        </w:rPr>
        <w:t>Địa danh</w:t>
      </w:r>
      <w:r w:rsidRPr="0091620A" w:rsidR="0083030C">
        <w:rPr>
          <w:rFonts w:ascii="Arial" w:hAnsi="Arial" w:cs="Arial"/>
          <w:i/>
          <w:iCs/>
          <w:color w:val="auto"/>
          <w:sz w:val="20"/>
          <w:szCs w:val="20"/>
        </w:rPr>
        <w:t>……….</w:t>
      </w:r>
      <w:r w:rsidRPr="0091620A" w:rsidR="00C77983">
        <w:rPr>
          <w:rFonts w:ascii="Arial" w:hAnsi="Arial" w:cs="Arial"/>
          <w:i/>
          <w:iCs/>
          <w:color w:val="auto"/>
          <w:sz w:val="20"/>
          <w:szCs w:val="20"/>
        </w:rPr>
        <w:t>, ngày... tháng... năm...</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VĂN BẢN ĐỀ NGHỊ CHẤP THUẬN KHAI THÁC KHOÁNG SẢN Ở KHU VỰC CẤM HOẠT ĐỘNG KHOÁNG SẢN, KHU VỰC TẠM THỜI CẤM HOẠT ĐỘNG KHOÁNG SẢN</w:t>
      </w:r>
    </w:p>
    <w:p w:rsidR="00A77B3E" w:rsidRPr="0091620A" w:rsidP="00D524CA">
      <w:pPr>
        <w:spacing w:before="120" w:after="0" w:line="240" w:lineRule="auto"/>
        <w:jc w:val="center"/>
        <w:rPr>
          <w:rFonts w:ascii="Arial" w:hAnsi="Arial" w:cs="Arial"/>
          <w:i/>
          <w:iCs/>
          <w:color w:val="auto"/>
          <w:sz w:val="20"/>
          <w:szCs w:val="20"/>
        </w:rPr>
      </w:pPr>
      <w:r w:rsidRPr="0091620A" w:rsidR="00C77983">
        <w:rPr>
          <w:rFonts w:ascii="Arial" w:hAnsi="Arial" w:cs="Arial"/>
          <w:color w:val="auto"/>
          <w:sz w:val="20"/>
          <w:szCs w:val="20"/>
        </w:rPr>
        <w:t>Kính gửi: ……….</w:t>
      </w:r>
      <w:r w:rsidRPr="0091620A" w:rsidR="00C77983">
        <w:rPr>
          <w:rFonts w:ascii="Arial" w:hAnsi="Arial" w:cs="Arial"/>
          <w:i/>
          <w:iCs/>
          <w:color w:val="auto"/>
          <w:sz w:val="20"/>
          <w:szCs w:val="20"/>
        </w:rPr>
        <w:t>(Tên cơ quan nhà nước, người có thẩm quyền)………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…………(Tên tổ chức, cá nhân)………..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Trụ sở tại: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Điện thoại: ………………………………… Fax: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Giấy chứng nhận đăng ký doanh nghiệp số ...... ngày ……. tháng .... năm ...... do .....</w:t>
      </w:r>
      <w:r w:rsidRPr="0091620A" w:rsidR="00C77983">
        <w:rPr>
          <w:rFonts w:ascii="Arial" w:hAnsi="Arial" w:cs="Arial"/>
          <w:i/>
          <w:iCs/>
          <w:color w:val="auto"/>
          <w:sz w:val="20"/>
          <w:szCs w:val="20"/>
        </w:rPr>
        <w:t>(tên cơ quan cấp giấy chứng nhận đăng ký doanh</w:t>
      </w: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nghiệp)……..</w:t>
      </w:r>
      <w:r w:rsidRPr="0091620A" w:rsidR="00C77983">
        <w:rPr>
          <w:rFonts w:ascii="Arial" w:hAnsi="Arial" w:cs="Arial"/>
          <w:color w:val="auto"/>
          <w:sz w:val="20"/>
          <w:szCs w:val="20"/>
        </w:rPr>
        <w:t xml:space="preserve"> cấp; hoặc Giấy phép đầu tư số ...... ngày .... tháng ..... năm …….. do …….. </w:t>
      </w:r>
      <w:r w:rsidRPr="0091620A" w:rsidR="00C77983">
        <w:rPr>
          <w:rFonts w:ascii="Arial" w:hAnsi="Arial" w:cs="Arial"/>
          <w:i/>
          <w:iCs/>
          <w:color w:val="auto"/>
          <w:sz w:val="20"/>
          <w:szCs w:val="20"/>
        </w:rPr>
        <w:t>(tên cơ quan nhà nước, người có thẩm quyền cấp giấy phép đầu</w:t>
      </w: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 xml:space="preserve">tư) ………… </w:t>
      </w:r>
      <w:r w:rsidRPr="0091620A" w:rsidR="00C77983">
        <w:rPr>
          <w:rFonts w:ascii="Arial" w:hAnsi="Arial" w:cs="Arial"/>
          <w:color w:val="auto"/>
          <w:sz w:val="20"/>
          <w:szCs w:val="20"/>
        </w:rPr>
        <w:t>cấp.</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Báo cáo kết quả thăm dò khoáng sản …….</w:t>
      </w:r>
      <w:r w:rsidRPr="0091620A" w:rsidR="00C77983">
        <w:rPr>
          <w:rFonts w:ascii="Arial" w:hAnsi="Arial" w:cs="Arial"/>
          <w:i/>
          <w:iCs/>
          <w:color w:val="auto"/>
          <w:sz w:val="20"/>
          <w:szCs w:val="20"/>
        </w:rPr>
        <w:t xml:space="preserve">(tên khoáng sản) …….. </w:t>
      </w:r>
      <w:r w:rsidRPr="0091620A" w:rsidR="00C77983">
        <w:rPr>
          <w:rFonts w:ascii="Arial" w:hAnsi="Arial" w:cs="Arial"/>
          <w:color w:val="auto"/>
          <w:sz w:val="20"/>
          <w:szCs w:val="20"/>
        </w:rPr>
        <w:t xml:space="preserve">tại khu vực .... thuộc </w:t>
      </w:r>
      <w:r w:rsidRPr="0091620A" w:rsidR="00C77983">
        <w:rPr>
          <w:rFonts w:ascii="Arial" w:hAnsi="Arial" w:cs="Arial"/>
          <w:i/>
          <w:iCs/>
          <w:color w:val="auto"/>
          <w:sz w:val="20"/>
          <w:szCs w:val="20"/>
        </w:rPr>
        <w:t xml:space="preserve">(tên cấp xã)…….., ………..(tên cấp tỉnh)………… </w:t>
      </w:r>
      <w:r w:rsidRPr="0091620A" w:rsidR="00C77983">
        <w:rPr>
          <w:rFonts w:ascii="Arial" w:hAnsi="Arial" w:cs="Arial"/>
          <w:color w:val="auto"/>
          <w:sz w:val="20"/>
          <w:szCs w:val="20"/>
        </w:rPr>
        <w:t xml:space="preserve">đã được </w:t>
      </w:r>
      <w:r w:rsidRPr="0091620A" w:rsidR="00C77983">
        <w:rPr>
          <w:rFonts w:ascii="Arial" w:hAnsi="Arial" w:cs="Arial"/>
          <w:i/>
          <w:iCs/>
          <w:color w:val="auto"/>
          <w:sz w:val="20"/>
          <w:szCs w:val="20"/>
        </w:rPr>
        <w:t>(cơ quan</w:t>
      </w: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 xml:space="preserve">phê duyệt) ……….. </w:t>
      </w:r>
      <w:r w:rsidRPr="0091620A" w:rsidR="00C77983">
        <w:rPr>
          <w:rFonts w:ascii="Arial" w:hAnsi="Arial" w:cs="Arial"/>
          <w:color w:val="auto"/>
          <w:sz w:val="20"/>
          <w:szCs w:val="20"/>
        </w:rPr>
        <w:t>phê duyệt, công nhận hoặc xác nhận theo văn bản số ...... ngày.... tháng.... năm....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Trữ lượng, tài nguyên ………..</w:t>
      </w:r>
      <w:r w:rsidRPr="0091620A" w:rsidR="00C77983">
        <w:rPr>
          <w:rFonts w:ascii="Arial" w:hAnsi="Arial" w:cs="Arial"/>
          <w:i/>
          <w:iCs/>
          <w:color w:val="auto"/>
          <w:sz w:val="20"/>
          <w:szCs w:val="20"/>
        </w:rPr>
        <w:t xml:space="preserve">(tên khoáng sản)………. </w:t>
      </w:r>
      <w:r w:rsidRPr="0091620A" w:rsidR="00C77983">
        <w:rPr>
          <w:rFonts w:ascii="Arial" w:hAnsi="Arial" w:cs="Arial"/>
          <w:color w:val="auto"/>
          <w:sz w:val="20"/>
          <w:szCs w:val="20"/>
        </w:rPr>
        <w:t>được công nhận (phê duyệt, xác nhận): ……………(tấn, m</w:t>
      </w:r>
      <w:r w:rsidRPr="0091620A" w:rsidR="00C77983">
        <w:rPr>
          <w:rFonts w:ascii="Arial" w:hAnsi="Arial" w:cs="Arial"/>
          <w:color w:val="auto"/>
          <w:sz w:val="20"/>
          <w:szCs w:val="20"/>
          <w:vertAlign w:val="superscript"/>
        </w:rPr>
        <w:t>3</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Đề nghị được chấp thuận khai thác khoáng sản ở khu vực cấm hoạt động khoáng sản, khu vực tạm thời cấm hoạt động khoáng sản) đối với khoáng sản .........(tên khoáng sản) …….tại khu vực thuộc .......(tên cấp xã)......, .........(tên cấp tỉnh)...........</w:t>
      </w:r>
      <w:r w:rsidRPr="0091620A" w:rsidR="00C77983">
        <w:rPr>
          <w:rFonts w:ascii="Arial" w:hAnsi="Arial" w:cs="Arial"/>
          <w:i/>
          <w:iCs/>
          <w:color w:val="auto"/>
          <w:sz w:val="20"/>
          <w:szCs w:val="20"/>
        </w:rPr>
        <w:t xml:space="preserve"> </w:t>
      </w:r>
      <w:r w:rsidRPr="0091620A" w:rsidR="00C77983">
        <w:rPr>
          <w:rFonts w:ascii="Arial" w:hAnsi="Arial" w:cs="Arial"/>
          <w:color w:val="auto"/>
          <w:sz w:val="20"/>
          <w:szCs w:val="20"/>
        </w:rPr>
        <w:t>với các nội dung như sau:</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1. Trữ lượng (khối lượng) khoáng sản dự kiến đề nghị cấp phép khai thác: ………(tấn, m</w:t>
      </w:r>
      <w:r w:rsidRPr="0091620A" w:rsidR="00C77983">
        <w:rPr>
          <w:rFonts w:ascii="Arial" w:hAnsi="Arial" w:cs="Arial"/>
          <w:color w:val="auto"/>
          <w:sz w:val="20"/>
          <w:szCs w:val="20"/>
          <w:vertAlign w:val="superscript"/>
        </w:rPr>
        <w:t>3</w:t>
      </w:r>
      <w:r w:rsidRPr="0091620A" w:rsidR="00C77983">
        <w:rPr>
          <w:rFonts w:ascii="Arial" w:hAnsi="Arial" w:cs="Arial"/>
          <w:color w:val="auto"/>
          <w:sz w:val="20"/>
          <w:szCs w:val="20"/>
        </w:rPr>
        <w:t>,...), trong đó:</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a) Khoáng sản chính: ………(tấn, m </w:t>
      </w:r>
      <w:r w:rsidRPr="0091620A" w:rsidR="00C77983">
        <w:rPr>
          <w:rFonts w:ascii="Arial" w:hAnsi="Arial" w:cs="Arial"/>
          <w:color w:val="auto"/>
          <w:sz w:val="20"/>
          <w:szCs w:val="20"/>
          <w:vertAlign w:val="superscript"/>
        </w:rPr>
        <w:t>3</w:t>
      </w:r>
      <w:r w:rsidRPr="0091620A" w:rsidR="00C77983">
        <w:rPr>
          <w:rFonts w:ascii="Arial" w:hAnsi="Arial" w:cs="Arial"/>
          <w:color w:val="auto"/>
          <w:sz w:val="20"/>
          <w:szCs w:val="20"/>
        </w:rPr>
        <w:t xml:space="preserve">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b) Khoáng sản đi kèm (nếu có): ………..(tấn, m </w:t>
      </w:r>
      <w:r w:rsidRPr="0091620A" w:rsidR="00C77983">
        <w:rPr>
          <w:rFonts w:ascii="Arial" w:hAnsi="Arial" w:cs="Arial"/>
          <w:color w:val="auto"/>
          <w:sz w:val="20"/>
          <w:szCs w:val="20"/>
          <w:vertAlign w:val="superscript"/>
        </w:rPr>
        <w:t>3</w:t>
      </w:r>
      <w:r w:rsidRPr="0091620A" w:rsidR="00C77983">
        <w:rPr>
          <w:rFonts w:ascii="Arial" w:hAnsi="Arial" w:cs="Arial"/>
          <w:color w:val="auto"/>
          <w:sz w:val="20"/>
          <w:szCs w:val="20"/>
        </w:rPr>
        <w:t xml:space="preserve">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2. Phương pháp khai thác: ……….(Lộ thiên, hầm lò, khác).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3. Diện tích khu vực đề nghị cấp giấy phép khai thác khoáng sản: </w:t>
      </w:r>
      <w:r w:rsidRPr="0091620A" w:rsidR="0083030C">
        <w:rPr>
          <w:rFonts w:ascii="Arial" w:hAnsi="Arial" w:cs="Arial"/>
          <w:color w:val="auto"/>
          <w:sz w:val="20"/>
          <w:szCs w:val="20"/>
        </w:rPr>
        <w:t xml:space="preserve">…… </w:t>
      </w:r>
      <w:r w:rsidRPr="0091620A" w:rsidR="00C77983">
        <w:rPr>
          <w:rFonts w:ascii="Arial" w:hAnsi="Arial" w:cs="Arial"/>
          <w:color w:val="auto"/>
          <w:sz w:val="20"/>
          <w:szCs w:val="20"/>
        </w:rPr>
        <w:t>(ha, 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 km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 trong đó diện tích nằm trong khu vực cấm hoạt động khoáng sản, tạm thời cấm hoạt động khoáng sản là ……….(ha, 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 km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Toạ độ, diện tích được thể hiện chi tiết theo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kèm theo.</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……..(Tên tổ chức, cá nhân)……….. </w:t>
      </w:r>
      <w:r w:rsidRPr="0091620A" w:rsidR="00C77983">
        <w:rPr>
          <w:rFonts w:ascii="Arial" w:hAnsi="Arial" w:cs="Arial"/>
          <w:color w:val="auto"/>
          <w:sz w:val="20"/>
          <w:szCs w:val="20"/>
        </w:rPr>
        <w:t xml:space="preserve">cam kết thực hiện đúng quy định của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về địa chất, khoáng sản và quy định của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khác có liên quan.</w:t>
      </w:r>
      <w:r w:rsidRPr="0091620A" w:rsidR="0042348F">
        <w:rPr>
          <w:rFonts w:ascii="Arial" w:hAnsi="Arial" w:cs="Arial"/>
          <w:color w:val="auto"/>
          <w:sz w:val="20"/>
          <w:szCs w:val="20"/>
        </w:rPr>
        <w:t>/</w:t>
      </w:r>
      <w:r w:rsidRPr="0091620A" w:rsidR="00C77983">
        <w:rPr>
          <w:rFonts w:ascii="Arial" w:hAnsi="Arial" w:cs="Arial"/>
          <w:color w:val="auto"/>
          <w:sz w:val="20"/>
          <w:szCs w:val="20"/>
        </w:rPr>
        <w:t>.</w:t>
      </w:r>
    </w:p>
    <w:tbl>
      <w:tblPr>
        <w:tblStyle w:val="TableNormal"/>
        <w:tblW w:w="5000" w:type="pct"/>
        <w:tblLook w:val="00A0"/>
      </w:tblPr>
      <w:tblGrid>
        <w:gridCol w:w="4636"/>
        <w:gridCol w:w="4651"/>
      </w:tblGrid>
      <w:tr>
        <w:tblPrEx>
          <w:tblW w:w="5000" w:type="pct"/>
          <w:tblLook w:val="00A0"/>
        </w:tblPrEx>
        <w:tc>
          <w:tcPr>
            <w:tcW w:w="4614" w:type="dxa"/>
            <w:tcMar>
              <w:top w:w="0" w:type="dxa"/>
              <w:left w:w="108" w:type="dxa"/>
              <w:bottom w:w="0" w:type="dxa"/>
              <w:right w:w="108" w:type="dxa"/>
            </w:tcMar>
          </w:tcPr>
          <w:p w:rsidR="00A77B3E" w:rsidRPr="0091620A" w:rsidP="00D524CA">
            <w:pPr>
              <w:spacing w:before="120" w:after="0" w:line="240" w:lineRule="auto"/>
              <w:jc w:val="center"/>
              <w:rPr>
                <w:rFonts w:ascii="Arial" w:hAnsi="Arial" w:cs="Arial"/>
                <w:color w:val="auto"/>
                <w:sz w:val="20"/>
                <w:szCs w:val="20"/>
              </w:rPr>
            </w:pPr>
          </w:p>
        </w:tc>
        <w:tc>
          <w:tcPr>
            <w:tcW w:w="4628" w:type="dxa"/>
            <w:tcMar>
              <w:top w:w="0" w:type="dxa"/>
              <w:left w:w="108" w:type="dxa"/>
              <w:bottom w:w="0" w:type="dxa"/>
              <w:right w:w="108" w:type="dxa"/>
            </w:tcMa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 xml:space="preserve">Tổ chức, cá nhân </w:t>
            </w:r>
            <w:r w:rsidRPr="0091620A" w:rsidR="00C77983">
              <w:rPr>
                <w:rFonts w:ascii="Arial" w:hAnsi="Arial" w:cs="Arial"/>
                <w:color w:val="auto"/>
                <w:sz w:val="20"/>
                <w:szCs w:val="20"/>
              </w:rPr>
              <w:br/>
            </w:r>
            <w:r w:rsidRPr="0091620A" w:rsidR="00C77983">
              <w:rPr>
                <w:rFonts w:ascii="Arial" w:hAnsi="Arial" w:cs="Arial"/>
                <w:i/>
                <w:iCs/>
                <w:color w:val="auto"/>
                <w:sz w:val="20"/>
                <w:szCs w:val="20"/>
              </w:rPr>
              <w:t>(Ký tên, đóng dấu)</w:t>
            </w:r>
            <w:r w:rsidRPr="0091620A" w:rsidR="0083030C">
              <w:rPr>
                <w:rFonts w:ascii="Arial" w:hAnsi="Arial" w:cs="Arial"/>
                <w:color w:val="auto"/>
                <w:sz w:val="20"/>
                <w:szCs w:val="20"/>
              </w:rPr>
              <w:br/>
            </w:r>
          </w:p>
        </w:tc>
      </w:tr>
    </w:tbl>
    <w:p w:rsidR="00A77B3E" w:rsidRPr="0091620A" w:rsidP="00D524CA">
      <w:pPr>
        <w:spacing w:before="120" w:after="0" w:line="240" w:lineRule="auto"/>
        <w:rPr>
          <w:color w:val="auto"/>
        </w:rPr>
      </w:pPr>
    </w:p>
    <w:tbl>
      <w:tblPr>
        <w:tblStyle w:val="TableNormal"/>
        <w:tblW w:w="5000" w:type="pct"/>
        <w:tblCellMar>
          <w:left w:w="0" w:type="dxa"/>
          <w:right w:w="0" w:type="dxa"/>
        </w:tblCellMar>
        <w:tblLook w:val="00A0"/>
      </w:tblPr>
      <w:tblGrid>
        <w:gridCol w:w="4643"/>
        <w:gridCol w:w="4644"/>
      </w:tblGrid>
      <w:tr>
        <w:tblPrEx>
          <w:tblW w:w="5000" w:type="pct"/>
          <w:tblCellMar>
            <w:left w:w="0" w:type="dxa"/>
            <w:right w:w="0" w:type="dxa"/>
          </w:tblCellMar>
          <w:tblLook w:val="00A0"/>
        </w:tblPrEx>
        <w:tc>
          <w:tcPr>
            <w:tcW w:w="2500" w:type="pct"/>
            <w:tcMar>
              <w:top w:w="0" w:type="dxa"/>
              <w:left w:w="108" w:type="dxa"/>
              <w:bottom w:w="0" w:type="dxa"/>
              <w:right w:w="108" w:type="dxa"/>
            </w:tcMar>
          </w:tcPr>
          <w:p w:rsidR="001D5FA3" w:rsidRPr="0091620A" w:rsidP="00D524CA">
            <w:pPr>
              <w:spacing w:before="120" w:after="0" w:line="240" w:lineRule="auto"/>
              <w:jc w:val="center"/>
              <w:rPr>
                <w:rFonts w:ascii="Arial" w:hAnsi="Arial" w:cs="Arial"/>
                <w:sz w:val="20"/>
                <w:szCs w:val="20"/>
              </w:rPr>
            </w:pPr>
            <w:r w:rsidRPr="0091620A">
              <w:rPr>
                <w:rFonts w:ascii="Arial" w:hAnsi="Arial" w:cs="Arial"/>
                <w:b/>
                <w:bCs/>
                <w:sz w:val="20"/>
                <w:szCs w:val="20"/>
              </w:rPr>
              <w:t>TÊN TỔ CHỨC CÁ NHÂN..........</w:t>
              <w:br/>
              <w:t>----------</w:t>
            </w:r>
          </w:p>
        </w:tc>
        <w:tc>
          <w:tcPr>
            <w:tcW w:w="2500" w:type="pct"/>
            <w:tcMar>
              <w:top w:w="0" w:type="dxa"/>
              <w:left w:w="108" w:type="dxa"/>
              <w:bottom w:w="0" w:type="dxa"/>
              <w:right w:w="108" w:type="dxa"/>
            </w:tcMar>
          </w:tcPr>
          <w:p w:rsidR="001D5FA3" w:rsidRPr="0091620A" w:rsidP="00D524CA">
            <w:pPr>
              <w:spacing w:before="120" w:after="0" w:line="240" w:lineRule="auto"/>
              <w:jc w:val="center"/>
              <w:rPr>
                <w:rFonts w:ascii="Arial" w:hAnsi="Arial" w:cs="Arial"/>
                <w:sz w:val="20"/>
                <w:szCs w:val="20"/>
              </w:rPr>
            </w:pPr>
          </w:p>
        </w:tc>
      </w:tr>
    </w:tbl>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3556B9">
        <w:rPr>
          <w:rFonts w:ascii="Arial" w:hAnsi="Arial" w:cs="Arial"/>
          <w:b/>
          <w:bCs/>
          <w:color w:val="auto"/>
          <w:sz w:val="20"/>
          <w:szCs w:val="20"/>
        </w:rPr>
        <w:t>PHỤ LỤC</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TỌA ĐỘ, DIỆN TÍCH KHU VỰC ĐỀ NGHỊ</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CHẤP THUẬN KHAI THÁC KHOÁNG SẢN Ở KHU VỰC CẤM HOẠT ĐỘNG KHOÁNG SẢN, KHU VỰC TẠM THỜI CẤM HOẠT ĐỘNG KHOÁNG SẢN</w:t>
      </w:r>
    </w:p>
    <w:p w:rsidR="00A77B3E" w:rsidRPr="0091620A" w:rsidP="00D524CA">
      <w:pPr>
        <w:spacing w:before="120" w:after="0" w:line="240" w:lineRule="auto"/>
        <w:jc w:val="center"/>
        <w:rPr>
          <w:rFonts w:ascii="Arial" w:hAnsi="Arial" w:cs="Arial"/>
          <w:i/>
          <w:iCs/>
          <w:color w:val="auto"/>
          <w:sz w:val="20"/>
          <w:szCs w:val="20"/>
        </w:rPr>
      </w:pPr>
      <w:r w:rsidRPr="0091620A" w:rsidR="00C77983">
        <w:rPr>
          <w:rFonts w:ascii="Arial" w:hAnsi="Arial" w:cs="Arial"/>
          <w:i/>
          <w:iCs/>
          <w:color w:val="auto"/>
          <w:sz w:val="20"/>
          <w:szCs w:val="20"/>
        </w:rPr>
        <w:t>(Kèm theo Văn bản số ...... ngày ...... tháng ...... năm ........ của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1.</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Tọa độ, diện tích khu vực đề nghị cấp giấy phép khai thác khoáng sản</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
      <w:tblGrid>
        <w:gridCol w:w="2257"/>
        <w:gridCol w:w="3416"/>
        <w:gridCol w:w="3418"/>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1241" w:type="pct"/>
            <w:vMerge w:val="restart"/>
            <w:tcMar>
              <w:top w:w="0" w:type="dxa"/>
              <w:left w:w="10" w:type="dxa"/>
              <w:bottom w:w="0" w:type="dxa"/>
              <w:right w:w="10" w:type="dxa"/>
            </w:tcMar>
            <w:vAlign w:val="center"/>
          </w:tcPr>
          <w:p w:rsidR="001D5FA3"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Điểm</w:t>
            </w:r>
            <w:r w:rsidRPr="0091620A">
              <w:rPr>
                <w:rFonts w:ascii="Arial" w:hAnsi="Arial" w:cs="Arial"/>
                <w:b/>
                <w:bCs/>
                <w:color w:val="auto"/>
                <w:sz w:val="20"/>
                <w:szCs w:val="20"/>
              </w:rPr>
              <w:t xml:space="preserve"> góc</w:t>
            </w:r>
          </w:p>
        </w:tc>
        <w:tc>
          <w:tcPr>
            <w:tcW w:w="3759" w:type="pct"/>
            <w:gridSpan w:val="2"/>
            <w:tcMar>
              <w:top w:w="0" w:type="dxa"/>
              <w:left w:w="10" w:type="dxa"/>
              <w:bottom w:w="0" w:type="dxa"/>
              <w:right w:w="10" w:type="dxa"/>
            </w:tcMar>
            <w:vAlign w:val="center"/>
          </w:tcPr>
          <w:p w:rsidR="001D5FA3"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Hệ tọa độ VN-2000</w:t>
            </w:r>
          </w:p>
          <w:p w:rsidR="001D5FA3"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color w:val="auto"/>
                <w:sz w:val="20"/>
                <w:szCs w:val="20"/>
              </w:rPr>
              <w:t>(Kinh tuyến trục ... múi chiếu...)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1241" w:type="pct"/>
            <w:vMerge/>
            <w:tcMar>
              <w:top w:w="0" w:type="dxa"/>
              <w:left w:w="10" w:type="dxa"/>
              <w:bottom w:w="0" w:type="dxa"/>
              <w:right w:w="10" w:type="dxa"/>
            </w:tcMar>
            <w:vAlign w:val="center"/>
          </w:tcPr>
          <w:p w:rsidR="001D5FA3" w:rsidRPr="0091620A" w:rsidP="00D524CA">
            <w:pPr>
              <w:widowControl w:val="0"/>
              <w:spacing w:before="120" w:after="0" w:line="240" w:lineRule="auto"/>
              <w:jc w:val="center"/>
              <w:rPr>
                <w:rFonts w:ascii="Arial" w:hAnsi="Arial" w:cs="Arial"/>
                <w:color w:val="auto"/>
                <w:sz w:val="20"/>
                <w:szCs w:val="20"/>
              </w:rPr>
            </w:pPr>
          </w:p>
        </w:tc>
        <w:tc>
          <w:tcPr>
            <w:tcW w:w="1879" w:type="pct"/>
            <w:tcMar>
              <w:top w:w="0" w:type="dxa"/>
              <w:left w:w="10" w:type="dxa"/>
              <w:bottom w:w="0" w:type="dxa"/>
              <w:right w:w="10" w:type="dxa"/>
            </w:tcMar>
            <w:vAlign w:val="center"/>
          </w:tcPr>
          <w:p w:rsidR="001D5FA3"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X</w:t>
            </w:r>
            <w:r w:rsidRPr="0091620A">
              <w:rPr>
                <w:rFonts w:ascii="Arial" w:hAnsi="Arial" w:cs="Arial"/>
                <w:color w:val="auto"/>
                <w:sz w:val="20"/>
                <w:szCs w:val="20"/>
              </w:rPr>
              <w:t>(m)</w:t>
            </w:r>
          </w:p>
        </w:tc>
        <w:tc>
          <w:tcPr>
            <w:tcW w:w="1880" w:type="pct"/>
            <w:tcMar>
              <w:top w:w="0" w:type="dxa"/>
              <w:left w:w="10" w:type="dxa"/>
              <w:bottom w:w="0" w:type="dxa"/>
              <w:right w:w="10" w:type="dxa"/>
            </w:tcMar>
            <w:vAlign w:val="center"/>
          </w:tcPr>
          <w:p w:rsidR="001D5FA3"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Y</w:t>
            </w:r>
            <w:r w:rsidRPr="0091620A">
              <w:rPr>
                <w:rFonts w:ascii="Arial" w:hAnsi="Arial" w:cs="Arial"/>
                <w:color w:val="auto"/>
                <w:sz w:val="20"/>
                <w:szCs w:val="20"/>
              </w:rPr>
              <w:t>(m)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1241"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1</w:t>
            </w:r>
          </w:p>
        </w:tc>
        <w:tc>
          <w:tcPr>
            <w:tcW w:w="1879"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880"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1241"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2</w:t>
            </w:r>
          </w:p>
        </w:tc>
        <w:tc>
          <w:tcPr>
            <w:tcW w:w="1879"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880"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1241"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879"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880"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1241"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n</w:t>
            </w:r>
          </w:p>
        </w:tc>
        <w:tc>
          <w:tcPr>
            <w:tcW w:w="1879"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880"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5000" w:type="pct"/>
            <w:gridSpan w:val="3"/>
            <w:tcMar>
              <w:top w:w="0" w:type="dxa"/>
              <w:left w:w="10" w:type="dxa"/>
              <w:bottom w:w="0" w:type="dxa"/>
              <w:right w:w="10" w:type="dxa"/>
            </w:tcMar>
            <w:vAlign w:val="center"/>
          </w:tcPr>
          <w:p w:rsidR="001D5FA3"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Diện tích:</w:t>
            </w:r>
            <w:r w:rsidRPr="0091620A">
              <w:rPr>
                <w:rFonts w:ascii="Arial" w:hAnsi="Arial" w:cs="Arial"/>
                <w:color w:val="auto"/>
                <w:sz w:val="20"/>
                <w:szCs w:val="20"/>
              </w:rPr>
              <w:t xml:space="preserve"> ……..(ha, m</w:t>
            </w:r>
            <w:r w:rsidRPr="0091620A">
              <w:rPr>
                <w:rFonts w:ascii="Arial" w:hAnsi="Arial" w:cs="Arial"/>
                <w:color w:val="auto"/>
                <w:sz w:val="20"/>
                <w:szCs w:val="20"/>
                <w:vertAlign w:val="superscript"/>
              </w:rPr>
              <w:t>2</w:t>
            </w:r>
            <w:r w:rsidRPr="0091620A">
              <w:rPr>
                <w:rFonts w:ascii="Arial" w:hAnsi="Arial" w:cs="Arial"/>
                <w:color w:val="auto"/>
                <w:sz w:val="20"/>
                <w:szCs w:val="20"/>
              </w:rPr>
              <w:t>, km</w:t>
            </w:r>
            <w:r w:rsidRPr="0091620A">
              <w:rPr>
                <w:rFonts w:ascii="Arial" w:hAnsi="Arial" w:cs="Arial"/>
                <w:color w:val="auto"/>
                <w:sz w:val="20"/>
                <w:szCs w:val="20"/>
                <w:vertAlign w:val="superscript"/>
              </w:rPr>
              <w:t>2</w:t>
            </w:r>
            <w:r w:rsidRPr="0091620A">
              <w:rPr>
                <w:rFonts w:ascii="Arial" w:hAnsi="Arial" w:cs="Arial"/>
                <w:color w:val="auto"/>
                <w:sz w:val="20"/>
                <w:szCs w:val="20"/>
              </w:rPr>
              <w:t>)</w:t>
            </w:r>
          </w:p>
        </w:tc>
      </w:tr>
    </w:tbl>
    <w:p w:rsidR="00A77B3E" w:rsidRPr="0091620A" w:rsidP="00D524CA">
      <w:pPr>
        <w:spacing w:before="120" w:after="0" w:line="240" w:lineRule="auto"/>
        <w:rPr>
          <w:rFonts w:ascii="Arial" w:hAnsi="Arial" w:cs="Arial"/>
          <w:b/>
          <w:bCs/>
          <w:color w:val="auto"/>
          <w:sz w:val="20"/>
          <w:szCs w:val="20"/>
        </w:rPr>
      </w:pPr>
      <w:r w:rsidRPr="0091620A" w:rsidR="00C77983">
        <w:rPr>
          <w:rFonts w:ascii="Arial" w:hAnsi="Arial" w:cs="Arial"/>
          <w:b/>
          <w:bCs/>
          <w:color w:val="auto"/>
          <w:sz w:val="20"/>
          <w:szCs w:val="20"/>
        </w:rPr>
        <w:t>2.</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Tọa độ, diện tích nằm trong khu vực cấm hoạt động khoáng sản, tạm thời cấm hoạt động khoáng sản</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
      <w:tblGrid>
        <w:gridCol w:w="2257"/>
        <w:gridCol w:w="3416"/>
        <w:gridCol w:w="3418"/>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1241" w:type="pct"/>
            <w:vMerge w:val="restart"/>
            <w:tcBorders>
              <w:top w:val="single" w:sz="4" w:space="0" w:color="000000"/>
              <w:left w:val="single" w:sz="4" w:space="0" w:color="000000"/>
              <w:right w:val="single" w:sz="4" w:space="0" w:color="000000"/>
            </w:tcBorders>
            <w:tcMar>
              <w:top w:w="0" w:type="dxa"/>
              <w:left w:w="10" w:type="dxa"/>
              <w:bottom w:w="0" w:type="dxa"/>
              <w:right w:w="10" w:type="dxa"/>
            </w:tcMar>
            <w:vAlign w:val="center"/>
          </w:tcPr>
          <w:p w:rsidR="001D5FA3"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Điểm</w:t>
            </w:r>
            <w:r w:rsidRPr="0091620A">
              <w:rPr>
                <w:rFonts w:ascii="Arial" w:hAnsi="Arial" w:cs="Arial"/>
                <w:b/>
                <w:bCs/>
                <w:color w:val="auto"/>
                <w:sz w:val="20"/>
                <w:szCs w:val="20"/>
              </w:rPr>
              <w:t xml:space="preserve"> góc</w:t>
            </w:r>
          </w:p>
        </w:tc>
        <w:tc>
          <w:tcPr>
            <w:tcW w:w="3759" w:type="pct"/>
            <w:gridSpan w:val="2"/>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1D5FA3"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Hệ tọa độ VN-2000</w:t>
            </w:r>
          </w:p>
          <w:p w:rsidR="001D5FA3"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color w:val="auto"/>
                <w:sz w:val="20"/>
                <w:szCs w:val="20"/>
              </w:rPr>
              <w:t>(Kinh tuyến trục ... múi chiếu...)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1241" w:type="pct"/>
            <w:vMerge/>
            <w:tcBorders>
              <w:left w:val="single" w:sz="4" w:space="0" w:color="000000"/>
              <w:bottom w:val="single" w:sz="4" w:space="0" w:color="000000"/>
              <w:right w:val="single" w:sz="4" w:space="0" w:color="000000"/>
            </w:tcBorders>
            <w:tcMar>
              <w:top w:w="0" w:type="dxa"/>
              <w:left w:w="10" w:type="dxa"/>
              <w:bottom w:w="0" w:type="dxa"/>
              <w:right w:w="10" w:type="dxa"/>
            </w:tcMar>
            <w:vAlign w:val="center"/>
          </w:tcPr>
          <w:p w:rsidR="001D5FA3" w:rsidRPr="0091620A" w:rsidP="00D524CA">
            <w:pPr>
              <w:widowControl w:val="0"/>
              <w:spacing w:before="120" w:after="0" w:line="240" w:lineRule="auto"/>
              <w:jc w:val="center"/>
              <w:rPr>
                <w:rFonts w:ascii="Arial" w:hAnsi="Arial" w:cs="Arial"/>
                <w:color w:val="auto"/>
                <w:sz w:val="20"/>
                <w:szCs w:val="20"/>
              </w:rPr>
            </w:pPr>
          </w:p>
        </w:tc>
        <w:tc>
          <w:tcPr>
            <w:tcW w:w="1879"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1D5FA3"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X</w:t>
            </w:r>
            <w:r w:rsidRPr="0091620A">
              <w:rPr>
                <w:rFonts w:ascii="Arial" w:hAnsi="Arial" w:cs="Arial"/>
                <w:color w:val="auto"/>
                <w:sz w:val="20"/>
                <w:szCs w:val="20"/>
              </w:rPr>
              <w:t>(m)</w:t>
            </w:r>
          </w:p>
        </w:tc>
        <w:tc>
          <w:tcPr>
            <w:tcW w:w="1880"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1D5FA3"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Y</w:t>
            </w:r>
            <w:r w:rsidRPr="0091620A">
              <w:rPr>
                <w:rFonts w:ascii="Arial" w:hAnsi="Arial" w:cs="Arial"/>
                <w:color w:val="auto"/>
                <w:sz w:val="20"/>
                <w:szCs w:val="20"/>
              </w:rPr>
              <w:t>(m)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1241"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1</w:t>
            </w:r>
          </w:p>
        </w:tc>
        <w:tc>
          <w:tcPr>
            <w:tcW w:w="1879"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880"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1241"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2</w:t>
            </w:r>
          </w:p>
        </w:tc>
        <w:tc>
          <w:tcPr>
            <w:tcW w:w="1879"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880"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1241"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879"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880"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1241"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n</w:t>
            </w:r>
          </w:p>
        </w:tc>
        <w:tc>
          <w:tcPr>
            <w:tcW w:w="1879"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880"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5000" w:type="pct"/>
            <w:gridSpan w:val="3"/>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1D5FA3"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Diện tích:</w:t>
            </w:r>
            <w:r w:rsidRPr="0091620A">
              <w:rPr>
                <w:rFonts w:ascii="Arial" w:hAnsi="Arial" w:cs="Arial"/>
                <w:color w:val="auto"/>
                <w:sz w:val="20"/>
                <w:szCs w:val="20"/>
              </w:rPr>
              <w:t xml:space="preserve"> ……..(ha, m</w:t>
            </w:r>
            <w:r w:rsidRPr="0091620A">
              <w:rPr>
                <w:rFonts w:ascii="Arial" w:hAnsi="Arial" w:cs="Arial"/>
                <w:color w:val="auto"/>
                <w:sz w:val="20"/>
                <w:szCs w:val="20"/>
                <w:vertAlign w:val="superscript"/>
              </w:rPr>
              <w:t>2</w:t>
            </w:r>
            <w:r w:rsidRPr="0091620A">
              <w:rPr>
                <w:rFonts w:ascii="Arial" w:hAnsi="Arial" w:cs="Arial"/>
                <w:color w:val="auto"/>
                <w:sz w:val="20"/>
                <w:szCs w:val="20"/>
              </w:rPr>
              <w:t>, km</w:t>
            </w:r>
            <w:r w:rsidRPr="0091620A">
              <w:rPr>
                <w:rFonts w:ascii="Arial" w:hAnsi="Arial" w:cs="Arial"/>
                <w:color w:val="auto"/>
                <w:sz w:val="20"/>
                <w:szCs w:val="20"/>
                <w:vertAlign w:val="superscript"/>
              </w:rPr>
              <w:t>2</w:t>
            </w:r>
            <w:r w:rsidRPr="0091620A">
              <w:rPr>
                <w:rFonts w:ascii="Arial" w:hAnsi="Arial" w:cs="Arial"/>
                <w:color w:val="auto"/>
                <w:sz w:val="20"/>
                <w:szCs w:val="20"/>
              </w:rPr>
              <w:t>)</w:t>
            </w:r>
          </w:p>
        </w:tc>
      </w:tr>
    </w:tbl>
    <w:p w:rsidR="00A77B3E" w:rsidRPr="0091620A" w:rsidP="00D524CA">
      <w:pPr>
        <w:spacing w:before="120" w:after="0" w:line="240" w:lineRule="auto"/>
        <w:rPr>
          <w:rFonts w:ascii="Arial" w:hAnsi="Arial" w:cs="Arial"/>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bookmarkStart w:id="457" w:name="chuong_pl_33"/>
      <w:r w:rsidRPr="0091620A" w:rsidR="003556B9">
        <w:rPr>
          <w:rFonts w:ascii="Arial" w:hAnsi="Arial" w:cs="Arial"/>
          <w:b/>
          <w:bCs/>
          <w:color w:val="auto"/>
          <w:sz w:val="20"/>
          <w:szCs w:val="20"/>
        </w:rPr>
        <w:t>Mẫu</w:t>
      </w:r>
      <w:r w:rsidRPr="0091620A" w:rsidR="00402ABF">
        <w:rPr>
          <w:rFonts w:ascii="Arial" w:hAnsi="Arial" w:cs="Arial"/>
          <w:b/>
          <w:bCs/>
          <w:color w:val="auto"/>
          <w:sz w:val="20"/>
          <w:szCs w:val="20"/>
        </w:rPr>
        <w:t xml:space="preserve"> số 02: Phương án đánh giá mức độ ảnh hưởng đến đối tượng cần bảo vệ tại khu vực cấm hoạt động khoáng sản, khu vực tạm thời cấm hoạt động khoáng sản</w:t>
      </w:r>
      <w:bookmarkEnd w:id="457"/>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nil"/>
        </w:tblBorders>
        <w:tblCellMar>
          <w:left w:w="0" w:type="dxa"/>
          <w:right w:w="0" w:type="dxa"/>
        </w:tblCellMar>
        <w:tblLook w:val="01E0"/>
      </w:tblPr>
      <w:tblGrid>
        <w:gridCol w:w="908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nil"/>
          </w:tblBorders>
          <w:tblCellMar>
            <w:left w:w="0" w:type="dxa"/>
            <w:right w:w="0" w:type="dxa"/>
          </w:tblCellMar>
          <w:tblLook w:val="01E0"/>
        </w:tblPrEx>
        <w:tc>
          <w:tcPr>
            <w:tcW w:w="5000" w:type="pct"/>
            <w:shd w:val="clear" w:color="auto" w:fill="auto"/>
          </w:tcPr>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color w:val="auto"/>
                <w:sz w:val="20"/>
                <w:szCs w:val="20"/>
              </w:rPr>
            </w:pPr>
            <w:r w:rsidRPr="0091620A" w:rsidR="00C77983">
              <w:rPr>
                <w:rFonts w:ascii="Arial" w:hAnsi="Arial" w:cs="Arial"/>
                <w:b/>
                <w:bCs/>
                <w:color w:val="auto"/>
                <w:sz w:val="20"/>
                <w:szCs w:val="20"/>
              </w:rPr>
              <w:t>TÊN TỔ CHỨC, CÁ NHÂN ……………….</w:t>
              <w:br/>
            </w:r>
            <w:r w:rsidRPr="0091620A" w:rsidR="001D5FA3">
              <w:rPr>
                <w:rFonts w:ascii="Arial" w:hAnsi="Arial" w:cs="Arial"/>
                <w:b/>
                <w:color w:val="auto"/>
                <w:sz w:val="20"/>
                <w:szCs w:val="20"/>
              </w:rPr>
              <w:t>------------</w:t>
            </w: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1D5FA3" w:rsidRPr="0091620A" w:rsidP="00D524CA">
            <w:pPr>
              <w:spacing w:before="120" w:after="0" w:line="240" w:lineRule="auto"/>
              <w:jc w:val="center"/>
              <w:rPr>
                <w:rFonts w:ascii="Arial" w:hAnsi="Arial" w:cs="Arial"/>
                <w:b/>
                <w:bCs/>
                <w:color w:val="auto"/>
                <w:sz w:val="20"/>
                <w:szCs w:val="20"/>
              </w:rPr>
            </w:pPr>
          </w:p>
          <w:p w:rsidR="001D5FA3"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PHƯƠNG ÁN ĐÁNH GIÁ MỨC ĐỘ ẢNH HƯỞNG ĐẾN ĐỐI TƯỢNG</w:t>
            </w:r>
            <w:r w:rsidRPr="0091620A" w:rsidR="001D5FA3">
              <w:rPr>
                <w:rFonts w:ascii="Arial" w:hAnsi="Arial" w:cs="Arial"/>
                <w:b/>
                <w:bCs/>
                <w:color w:val="auto"/>
                <w:sz w:val="20"/>
                <w:szCs w:val="20"/>
              </w:rPr>
              <w:t xml:space="preserve"> </w:t>
            </w:r>
            <w:r w:rsidRPr="0091620A" w:rsidR="00C77983">
              <w:rPr>
                <w:rFonts w:ascii="Arial" w:hAnsi="Arial" w:cs="Arial"/>
                <w:b/>
                <w:bCs/>
                <w:color w:val="auto"/>
                <w:sz w:val="20"/>
                <w:szCs w:val="20"/>
              </w:rPr>
              <w:t>CẦN BẢO VỆ TẠI KHU VỰC CẤM HOẠT ĐỘNG KHOÁNG SẢN, KHU</w:t>
            </w:r>
            <w:r w:rsidRPr="0091620A" w:rsidR="001D5FA3">
              <w:rPr>
                <w:rFonts w:ascii="Arial" w:hAnsi="Arial" w:cs="Arial"/>
                <w:b/>
                <w:bCs/>
                <w:color w:val="auto"/>
                <w:sz w:val="20"/>
                <w:szCs w:val="20"/>
              </w:rPr>
              <w:t xml:space="preserve"> </w:t>
            </w:r>
            <w:r w:rsidRPr="0091620A" w:rsidR="00C77983">
              <w:rPr>
                <w:rFonts w:ascii="Arial" w:hAnsi="Arial" w:cs="Arial"/>
                <w:b/>
                <w:bCs/>
                <w:color w:val="auto"/>
                <w:sz w:val="20"/>
                <w:szCs w:val="20"/>
              </w:rPr>
              <w:t>VỰC TẠM THỜI CẤM HOẠT ĐỘNG KHOÁNG SẢN</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i/>
                <w:iCs/>
                <w:color w:val="auto"/>
                <w:sz w:val="20"/>
                <w:szCs w:val="20"/>
              </w:rPr>
              <w:t>(Tên khu vực……, thuộc ……….(tên cấp xã)…….., …….(tên cấp tỉnh)......)</w:t>
            </w: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1D5FA3" w:rsidRPr="0091620A" w:rsidP="00D524CA">
            <w:pPr>
              <w:spacing w:before="120" w:after="0" w:line="240" w:lineRule="auto"/>
              <w:jc w:val="center"/>
              <w:rPr>
                <w:rFonts w:ascii="Arial" w:hAnsi="Arial" w:cs="Arial"/>
                <w:b/>
                <w:bCs/>
                <w:color w:val="auto"/>
                <w:sz w:val="20"/>
                <w:szCs w:val="20"/>
              </w:rPr>
            </w:pPr>
          </w:p>
          <w:p w:rsidR="001D5FA3"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Địa danh......., năm 20...</w:t>
            </w:r>
          </w:p>
        </w:tc>
      </w:tr>
    </w:tbl>
    <w:p w:rsidR="00A77B3E" w:rsidRPr="0091620A" w:rsidP="00D524CA">
      <w:pPr>
        <w:spacing w:before="120" w:after="0" w:line="240" w:lineRule="auto"/>
        <w:jc w:val="center"/>
        <w:rPr>
          <w:color w:val="auto"/>
        </w:rPr>
      </w:pP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nil"/>
        </w:tblBorders>
        <w:tblCellMar>
          <w:left w:w="0" w:type="dxa"/>
          <w:right w:w="0" w:type="dxa"/>
        </w:tblCellMar>
        <w:tblLook w:val="01E0"/>
      </w:tblPr>
      <w:tblGrid>
        <w:gridCol w:w="908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nil"/>
          </w:tblBorders>
          <w:tblCellMar>
            <w:left w:w="0" w:type="dxa"/>
            <w:right w:w="0" w:type="dxa"/>
          </w:tblCellMar>
          <w:tblLook w:val="01E0"/>
        </w:tblPrEx>
        <w:tc>
          <w:tcPr>
            <w:tcW w:w="5000" w:type="pct"/>
            <w:shd w:val="clear" w:color="auto" w:fill="auto"/>
          </w:tcPr>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b/>
                <w:color w:val="auto"/>
                <w:sz w:val="20"/>
                <w:szCs w:val="20"/>
              </w:rPr>
            </w:pPr>
            <w:r w:rsidRPr="0091620A" w:rsidR="00C77983">
              <w:rPr>
                <w:rFonts w:ascii="Arial" w:hAnsi="Arial" w:cs="Arial"/>
                <w:b/>
                <w:bCs/>
                <w:color w:val="auto"/>
                <w:sz w:val="20"/>
                <w:szCs w:val="20"/>
              </w:rPr>
              <w:t>TÊN TỔ CHỨC, CÁ NHÂN ………….</w:t>
              <w:br/>
            </w:r>
            <w:r w:rsidRPr="0091620A" w:rsidR="001D5FA3">
              <w:rPr>
                <w:rFonts w:ascii="Arial" w:hAnsi="Arial" w:cs="Arial"/>
                <w:b/>
                <w:color w:val="auto"/>
                <w:sz w:val="20"/>
                <w:szCs w:val="20"/>
              </w:rPr>
              <w:t>------------</w:t>
            </w:r>
          </w:p>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PHƯƠNG ÁN ĐÁNH GIÁ MỨC ĐỘ ẢNH HƯỞNG ĐẾN ĐỐI TƯỢNG</w:t>
              <w:br/>
              <w:t>CẦN BẢO VỆ TẠI KHU VỰC CẤM HOẠT ĐỘNG KHOÁNG SẢN, KHU</w:t>
              <w:br/>
              <w:t>VỰC TẠM THỜI CẤM HOẠT ĐỘNG KHOÁNG SẢN</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i/>
                <w:iCs/>
                <w:color w:val="auto"/>
                <w:sz w:val="20"/>
                <w:szCs w:val="20"/>
              </w:rPr>
              <w:t>(Tên khu vực……, thuộc ……….(tên cấp xã)…….., …….(tên cấp tỉnh)......)</w:t>
            </w:r>
          </w:p>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p>
          <w:tbl>
            <w:tblPr>
              <w:tblStyle w:val="TableNormal"/>
              <w:tblW w:w="5000" w:type="pct"/>
              <w:tblLook w:val="0000"/>
            </w:tblPr>
            <w:tblGrid>
              <w:gridCol w:w="4581"/>
              <w:gridCol w:w="4490"/>
            </w:tblGrid>
            <w:tr>
              <w:tblPrEx>
                <w:tblW w:w="5000" w:type="pct"/>
                <w:tblLook w:val="0000"/>
              </w:tblPrEx>
              <w:trPr>
                <w:trHeight w:val="1150"/>
              </w:trPr>
              <w:tc>
                <w:tcPr>
                  <w:tcW w:w="4444" w:type="dxa"/>
                  <w:tcMar>
                    <w:top w:w="0" w:type="dxa"/>
                    <w:left w:w="10" w:type="dxa"/>
                    <w:bottom w:w="0" w:type="dxa"/>
                    <w:right w:w="10" w:type="dxa"/>
                  </w:tcMa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TỔ CHỨC, CÁ NHÂN</w:t>
                  </w:r>
                  <w:r w:rsidRPr="0091620A" w:rsidR="0083030C">
                    <w:rPr>
                      <w:rFonts w:ascii="Arial" w:hAnsi="Arial" w:cs="Arial"/>
                      <w:b/>
                      <w:bCs/>
                      <w:color w:val="auto"/>
                      <w:sz w:val="20"/>
                      <w:szCs w:val="20"/>
                    </w:rPr>
                    <w:br/>
                  </w:r>
                  <w:r w:rsidRPr="0091620A" w:rsidR="00C77983">
                    <w:rPr>
                      <w:rFonts w:ascii="Arial" w:hAnsi="Arial" w:cs="Arial"/>
                      <w:b/>
                      <w:bCs/>
                      <w:color w:val="auto"/>
                      <w:sz w:val="20"/>
                      <w:szCs w:val="20"/>
                    </w:rPr>
                    <w:t>KHAI THÁC KHOÁNG SẢN</w:t>
                  </w:r>
                  <w:r w:rsidRPr="0091620A" w:rsidR="0083030C">
                    <w:rPr>
                      <w:rFonts w:ascii="Arial" w:hAnsi="Arial" w:cs="Arial"/>
                      <w:b/>
                      <w:bCs/>
                      <w:color w:val="auto"/>
                      <w:sz w:val="20"/>
                      <w:szCs w:val="20"/>
                    </w:rPr>
                    <w:br/>
                  </w:r>
                  <w:r w:rsidRPr="0091620A" w:rsidR="00C77983">
                    <w:rPr>
                      <w:rFonts w:ascii="Arial" w:hAnsi="Arial" w:cs="Arial"/>
                      <w:color w:val="auto"/>
                      <w:sz w:val="20"/>
                      <w:szCs w:val="20"/>
                    </w:rPr>
                    <w:t>(Chức danh)</w:t>
                  </w:r>
                  <w:r w:rsidRPr="0091620A" w:rsidR="0083030C">
                    <w:rPr>
                      <w:rFonts w:ascii="Arial" w:hAnsi="Arial" w:cs="Arial"/>
                      <w:color w:val="auto"/>
                      <w:sz w:val="20"/>
                      <w:szCs w:val="20"/>
                    </w:rPr>
                    <w:br/>
                    <w:br/>
                    <w:br/>
                    <w:br/>
                  </w:r>
                  <w:r w:rsidRPr="0091620A" w:rsidR="00C77983">
                    <w:rPr>
                      <w:rFonts w:ascii="Arial" w:hAnsi="Arial" w:cs="Arial"/>
                      <w:i/>
                      <w:iCs/>
                      <w:color w:val="auto"/>
                      <w:sz w:val="20"/>
                      <w:szCs w:val="20"/>
                    </w:rPr>
                    <w:t>Chữ ký, đóng dấu</w:t>
                  </w:r>
                  <w:r w:rsidRPr="0091620A" w:rsidR="0083030C">
                    <w:rPr>
                      <w:rFonts w:ascii="Arial" w:hAnsi="Arial" w:cs="Arial"/>
                      <w:color w:val="auto"/>
                      <w:sz w:val="20"/>
                      <w:szCs w:val="20"/>
                    </w:rPr>
                    <w:br/>
                  </w:r>
                  <w:r w:rsidRPr="0091620A" w:rsidR="00C77983">
                    <w:rPr>
                      <w:rFonts w:ascii="Arial" w:hAnsi="Arial" w:cs="Arial"/>
                      <w:b/>
                      <w:bCs/>
                      <w:i/>
                      <w:iCs/>
                      <w:color w:val="auto"/>
                      <w:sz w:val="20"/>
                      <w:szCs w:val="20"/>
                    </w:rPr>
                    <w:t>(Họ và tên)</w:t>
                  </w:r>
                </w:p>
              </w:tc>
              <w:tc>
                <w:tcPr>
                  <w:tcW w:w="4356" w:type="dxa"/>
                  <w:tcMar>
                    <w:top w:w="0" w:type="dxa"/>
                    <w:left w:w="10" w:type="dxa"/>
                    <w:bottom w:w="0" w:type="dxa"/>
                    <w:right w:w="10" w:type="dxa"/>
                  </w:tcMa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ĐƠN VỊ LẬP PHƯƠNG ÁN</w:t>
                  </w:r>
                  <w:r w:rsidRPr="0091620A" w:rsidR="0083030C">
                    <w:rPr>
                      <w:rFonts w:ascii="Arial" w:hAnsi="Arial" w:cs="Arial"/>
                      <w:color w:val="auto"/>
                      <w:sz w:val="20"/>
                      <w:szCs w:val="20"/>
                    </w:rPr>
                    <w:br/>
                  </w:r>
                  <w:r w:rsidRPr="0091620A" w:rsidR="00C77983">
                    <w:rPr>
                      <w:rFonts w:ascii="Arial" w:hAnsi="Arial" w:cs="Arial"/>
                      <w:color w:val="auto"/>
                      <w:sz w:val="20"/>
                      <w:szCs w:val="20"/>
                    </w:rPr>
                    <w:t>(nếu có)</w:t>
                  </w:r>
                  <w:r w:rsidRPr="0091620A" w:rsidR="0083030C">
                    <w:rPr>
                      <w:rFonts w:ascii="Arial" w:hAnsi="Arial" w:cs="Arial"/>
                      <w:color w:val="auto"/>
                      <w:sz w:val="20"/>
                      <w:szCs w:val="20"/>
                    </w:rPr>
                    <w:br/>
                  </w:r>
                  <w:r w:rsidRPr="0091620A" w:rsidR="00C77983">
                    <w:rPr>
                      <w:rFonts w:ascii="Arial" w:hAnsi="Arial" w:cs="Arial"/>
                      <w:color w:val="auto"/>
                      <w:sz w:val="20"/>
                      <w:szCs w:val="20"/>
                    </w:rPr>
                    <w:t>(Chức danh)</w:t>
                  </w:r>
                  <w:r w:rsidRPr="0091620A" w:rsidR="0083030C">
                    <w:rPr>
                      <w:rFonts w:ascii="Arial" w:hAnsi="Arial" w:cs="Arial"/>
                      <w:color w:val="auto"/>
                      <w:sz w:val="20"/>
                      <w:szCs w:val="20"/>
                    </w:rPr>
                    <w:br/>
                    <w:br/>
                    <w:br/>
                    <w:br/>
                  </w:r>
                  <w:r w:rsidRPr="0091620A" w:rsidR="00C77983">
                    <w:rPr>
                      <w:rFonts w:ascii="Arial" w:hAnsi="Arial" w:cs="Arial"/>
                      <w:i/>
                      <w:iCs/>
                      <w:color w:val="auto"/>
                      <w:sz w:val="20"/>
                      <w:szCs w:val="20"/>
                    </w:rPr>
                    <w:t>Chữ ký, đóng dấu</w:t>
                  </w:r>
                  <w:r w:rsidRPr="0091620A" w:rsidR="0083030C">
                    <w:rPr>
                      <w:rFonts w:ascii="Arial" w:hAnsi="Arial" w:cs="Arial"/>
                      <w:color w:val="auto"/>
                      <w:sz w:val="20"/>
                      <w:szCs w:val="20"/>
                    </w:rPr>
                    <w:br/>
                  </w:r>
                  <w:r w:rsidRPr="0091620A" w:rsidR="00C77983">
                    <w:rPr>
                      <w:rFonts w:ascii="Arial" w:hAnsi="Arial" w:cs="Arial"/>
                      <w:b/>
                      <w:bCs/>
                      <w:i/>
                      <w:iCs/>
                      <w:color w:val="auto"/>
                      <w:sz w:val="20"/>
                      <w:szCs w:val="20"/>
                    </w:rPr>
                    <w:t>(Họ và tên)</w:t>
                  </w:r>
                </w:p>
              </w:tc>
            </w:tr>
          </w:tbl>
          <w:p w:rsidR="00A77B3E" w:rsidRPr="0091620A" w:rsidP="00D524CA">
            <w:pPr>
              <w:spacing w:before="120" w:after="0" w:line="240" w:lineRule="auto"/>
              <w:jc w:val="center"/>
              <w:rPr>
                <w:rFonts w:ascii="Arial" w:hAnsi="Arial" w:cs="Arial"/>
                <w:color w:val="auto"/>
                <w:sz w:val="20"/>
                <w:szCs w:val="20"/>
              </w:rPr>
            </w:pPr>
          </w:p>
          <w:p w:rsidR="001D5FA3" w:rsidRPr="0091620A" w:rsidP="00D524CA">
            <w:pPr>
              <w:spacing w:before="120" w:after="0" w:line="240" w:lineRule="auto"/>
              <w:jc w:val="center"/>
              <w:rPr>
                <w:rFonts w:ascii="Arial" w:hAnsi="Arial" w:cs="Arial"/>
                <w:color w:val="auto"/>
                <w:sz w:val="20"/>
                <w:szCs w:val="20"/>
              </w:rPr>
            </w:pPr>
          </w:p>
          <w:p w:rsidR="001D5FA3"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p>
          <w:p w:rsidR="006409A3" w:rsidRPr="0091620A" w:rsidP="00D524CA">
            <w:pPr>
              <w:spacing w:before="120" w:after="0" w:line="240" w:lineRule="auto"/>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Địa danh......., năm 20...</w:t>
            </w:r>
          </w:p>
          <w:p w:rsidR="00A77B3E" w:rsidRPr="0091620A" w:rsidP="00D524CA">
            <w:pPr>
              <w:spacing w:before="120" w:after="0" w:line="240" w:lineRule="auto"/>
              <w:jc w:val="center"/>
              <w:rPr>
                <w:rFonts w:ascii="Arial" w:hAnsi="Arial" w:cs="Arial"/>
                <w:color w:val="auto"/>
                <w:sz w:val="20"/>
                <w:szCs w:val="20"/>
              </w:rPr>
            </w:pPr>
          </w:p>
        </w:tc>
      </w:tr>
    </w:tbl>
    <w:p w:rsidR="00A77B3E" w:rsidRPr="0091620A" w:rsidP="00D524CA">
      <w:pPr>
        <w:spacing w:before="120" w:after="0" w:line="240" w:lineRule="auto"/>
        <w:jc w:val="center"/>
        <w:rPr>
          <w:color w:val="auto"/>
        </w:rPr>
      </w:pPr>
    </w:p>
    <w:p w:rsidR="00A77B3E" w:rsidRPr="0091620A" w:rsidP="00D524CA">
      <w:pPr>
        <w:spacing w:before="120" w:after="0" w:line="240" w:lineRule="auto"/>
        <w:jc w:val="center"/>
        <w:rPr>
          <w:rFonts w:ascii="Arial" w:hAnsi="Arial" w:cs="Arial"/>
          <w:b/>
          <w:bCs/>
          <w:color w:val="auto"/>
          <w:sz w:val="20"/>
          <w:szCs w:val="20"/>
        </w:rPr>
      </w:pPr>
      <w:r w:rsidRPr="0091620A" w:rsidR="00231B5F">
        <w:rPr>
          <w:rFonts w:ascii="Arial" w:hAnsi="Arial" w:cs="Arial"/>
          <w:b/>
          <w:bCs/>
          <w:color w:val="auto"/>
          <w:sz w:val="20"/>
          <w:szCs w:val="20"/>
        </w:rPr>
        <w:t>MỤC</w:t>
      </w:r>
      <w:r w:rsidRPr="0091620A" w:rsidR="00C77983">
        <w:rPr>
          <w:rFonts w:ascii="Arial" w:hAnsi="Arial" w:cs="Arial"/>
          <w:b/>
          <w:bCs/>
          <w:color w:val="auto"/>
          <w:sz w:val="20"/>
          <w:szCs w:val="20"/>
        </w:rPr>
        <w:t xml:space="preserve"> LỤC</w:t>
      </w: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MỞ ĐẦU</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1. Căn cứ pháp lý, kỹ thuật và cơ sở tài liệu để lập Phương án đánh giá mức độ ảnh hưởng đến đối tượng cần bảo vệ trong khu vực cấm hoạt động khoáng sản, tạm thời cấm hoạt động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1.1. Liệt kê các văn bản pháp lý, quy chuẩn, tiêu chuẩn và hướng dẫn kỹ thuật có liên quan làm căn cứ cho việc lập dự án đầu tư, phương án khai thác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1.2. Liệt kê các tài liệu đã có trước đây và tài liệu, kết quả khảo sát sử dụng lập dự án đầu tư, phương án khai thác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2.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tiêu, nhiệm vụ của Phương án.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3. Thông tin về tổ chức, cá nhân đề nghị chấp thuận khai thác khoáng sản tại khu vực cấm hoạt động khoáng sản, tạm thời cấm hoạt động khoáng sản </w:t>
      </w:r>
      <w:r w:rsidRPr="0091620A" w:rsidR="00C77983">
        <w:rPr>
          <w:rFonts w:ascii="Arial" w:hAnsi="Arial" w:cs="Arial"/>
          <w:i/>
          <w:iCs/>
          <w:color w:val="auto"/>
          <w:sz w:val="20"/>
          <w:szCs w:val="20"/>
        </w:rPr>
        <w:t xml:space="preserve">(Tên tổ chức, cá nhân, người đại diện pháp </w:t>
      </w:r>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địa chỉ, điện thoại, mail, website, fax).</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4. Thông tin về đơn vị lập Phương án, nếu có </w:t>
      </w:r>
      <w:r w:rsidRPr="0091620A" w:rsidR="00C77983">
        <w:rPr>
          <w:rFonts w:ascii="Arial" w:hAnsi="Arial" w:cs="Arial"/>
          <w:i/>
          <w:iCs/>
          <w:color w:val="auto"/>
          <w:sz w:val="20"/>
          <w:szCs w:val="20"/>
        </w:rPr>
        <w:t xml:space="preserve">(Tên đơn vị, người đại diện pháp </w:t>
      </w:r>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địa chỉ, điện thoại, mail, website, fax, chứng chỉ năng lực).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5. Danh sách những người trực tiếp tham gia lập Phương án.</w:t>
      </w:r>
    </w:p>
    <w:p w:rsidR="00A77B3E"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CHƯƠNG</w:t>
      </w:r>
      <w:r w:rsidRPr="0091620A" w:rsidR="00C77983">
        <w:rPr>
          <w:rFonts w:ascii="Arial" w:hAnsi="Arial" w:cs="Arial"/>
          <w:b/>
          <w:bCs/>
          <w:color w:val="auto"/>
          <w:sz w:val="20"/>
          <w:szCs w:val="20"/>
        </w:rPr>
        <w:t xml:space="preserve"> 1</w:t>
      </w: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KHÁI QUÁT KHU VỰC ĐỀ NGHỊ KHAI THÁC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1.</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 xml:space="preserve">Đặc </w:t>
      </w:r>
      <w:r w:rsidRPr="0091620A" w:rsidR="00231B5F">
        <w:rPr>
          <w:rFonts w:ascii="Arial" w:hAnsi="Arial" w:cs="Arial"/>
          <w:b/>
          <w:bCs/>
          <w:color w:val="auto"/>
          <w:sz w:val="20"/>
          <w:szCs w:val="20"/>
        </w:rPr>
        <w:t>điểm</w:t>
      </w:r>
      <w:r w:rsidRPr="0091620A" w:rsidR="00C77983">
        <w:rPr>
          <w:rFonts w:ascii="Arial" w:hAnsi="Arial" w:cs="Arial"/>
          <w:b/>
          <w:bCs/>
          <w:color w:val="auto"/>
          <w:sz w:val="20"/>
          <w:szCs w:val="20"/>
        </w:rPr>
        <w:t xml:space="preserve"> địa lý tự nhiên - kinh tế nhân văn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Vị trí địa lý hành chính, tọa độ, diện tích của khu vực khai thác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Các thông tin về đặc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địa lý tự nhiên - kinh tế, nhân văn.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2.</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Lịch sử nghiên cứu</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Lịch sử nghiên cứu địa chất và khoáng sản khu vực khai thác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Các kết quả nghiên cứu,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tra, thăm dò, khai thác khoáng sản liên quan đến diện tích lựa chọn khai thác khoáng sản.</w:t>
      </w:r>
    </w:p>
    <w:p w:rsidR="006409A3" w:rsidRPr="0091620A" w:rsidP="00D524CA">
      <w:pPr>
        <w:spacing w:before="120" w:after="0" w:line="240" w:lineRule="auto"/>
        <w:jc w:val="center"/>
        <w:rPr>
          <w:rFonts w:ascii="Arial" w:hAnsi="Arial" w:cs="Arial"/>
          <w:b/>
          <w:bCs/>
          <w:color w:val="auto"/>
          <w:sz w:val="20"/>
          <w:szCs w:val="20"/>
        </w:rPr>
      </w:pPr>
      <w:r w:rsidRPr="0091620A" w:rsidR="00231B5F">
        <w:rPr>
          <w:rFonts w:ascii="Arial" w:hAnsi="Arial" w:cs="Arial"/>
          <w:b/>
          <w:bCs/>
          <w:color w:val="auto"/>
          <w:sz w:val="20"/>
          <w:szCs w:val="20"/>
        </w:rPr>
        <w:t>CHƯƠNG</w:t>
      </w:r>
      <w:r w:rsidRPr="0091620A" w:rsidR="00C77983">
        <w:rPr>
          <w:rFonts w:ascii="Arial" w:hAnsi="Arial" w:cs="Arial"/>
          <w:b/>
          <w:bCs/>
          <w:color w:val="auto"/>
          <w:sz w:val="20"/>
          <w:szCs w:val="20"/>
        </w:rPr>
        <w:t xml:space="preserve"> 2 </w:t>
      </w: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PHẠM VI, ĐỐI TƯỢNG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1.</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 xml:space="preserve">Đặc </w:t>
      </w:r>
      <w:r w:rsidRPr="0091620A" w:rsidR="00231B5F">
        <w:rPr>
          <w:rFonts w:ascii="Arial" w:hAnsi="Arial" w:cs="Arial"/>
          <w:b/>
          <w:bCs/>
          <w:color w:val="auto"/>
          <w:sz w:val="20"/>
          <w:szCs w:val="20"/>
        </w:rPr>
        <w:t>điểm</w:t>
      </w:r>
      <w:r w:rsidRPr="0091620A" w:rsidR="00C77983">
        <w:rPr>
          <w:rFonts w:ascii="Arial" w:hAnsi="Arial" w:cs="Arial"/>
          <w:b/>
          <w:bCs/>
          <w:color w:val="auto"/>
          <w:sz w:val="20"/>
          <w:szCs w:val="20"/>
        </w:rPr>
        <w:t xml:space="preserve"> địa chất vùng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2.</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 xml:space="preserve">Đặc </w:t>
      </w:r>
      <w:r w:rsidRPr="0091620A" w:rsidR="00231B5F">
        <w:rPr>
          <w:rFonts w:ascii="Arial" w:hAnsi="Arial" w:cs="Arial"/>
          <w:b/>
          <w:bCs/>
          <w:color w:val="auto"/>
          <w:sz w:val="20"/>
          <w:szCs w:val="20"/>
        </w:rPr>
        <w:t>điểm</w:t>
      </w:r>
      <w:r w:rsidRPr="0091620A" w:rsidR="00C77983">
        <w:rPr>
          <w:rFonts w:ascii="Arial" w:hAnsi="Arial" w:cs="Arial"/>
          <w:b/>
          <w:bCs/>
          <w:color w:val="auto"/>
          <w:sz w:val="20"/>
          <w:szCs w:val="20"/>
        </w:rPr>
        <w:t xml:space="preserve"> địa chất khoáng sản khu vực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Đặc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địa chất, chất lượng, quy mô, nguồn gốc khoáng sản trong khu vực khai thác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Mức độ nghiên cứu từng thân quặng, đới khoáng hóa chứa quặng.</w:t>
      </w:r>
    </w:p>
    <w:p w:rsidR="00A77B3E"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CHƯƠNG</w:t>
      </w:r>
      <w:r w:rsidRPr="0091620A" w:rsidR="00C77983">
        <w:rPr>
          <w:rFonts w:ascii="Arial" w:hAnsi="Arial" w:cs="Arial"/>
          <w:b/>
          <w:bCs/>
          <w:color w:val="auto"/>
          <w:sz w:val="20"/>
          <w:szCs w:val="20"/>
        </w:rPr>
        <w:t xml:space="preserve"> 3</w:t>
      </w: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PHẠM VI, ĐỐI TƯỢNG BẢO VỆ VÀ NỘI DUNG ĐÁNH GIÁ MỨC ĐỘ ẢNH HƯỞNG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I.</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Phạm vi và đối tượng bảo vệ</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1.</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Phạm vi không gian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2.</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Đối tượng cần bảo vệ</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Xác định đối tượng, số lượng, phạm vi phân bố của đối tượng cần bảo vệ trong khu vực cấm hoạt động khoáng sản, tạm thời cấm hoạt động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Cơ quan quản lý đối tượng cần bảo vệ.</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II. Giải pháp kỹ thuật công nghệ (dự kiến)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1.</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Trữ lượng (khối lượng) khoáng sản trong khai trường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Tính toán trữ lượng (khối lượng) khai trường bao gồm: Khối lượng (trữ lượng) địa chất trong ranh giới khảo sát, đánh giá và trữ lượng (khối lượng) địa chất dự kiến huy động vào khai thác (được quy đổi theo khoáng sản nguyên khai).</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2.</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Hệ thống khai thác, công nghệ khai thác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Mô tả công nghệ khai thác.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Lập </w:t>
      </w:r>
      <w:r w:rsidRPr="0091620A" w:rsidR="003556B9">
        <w:rPr>
          <w:rFonts w:ascii="Arial" w:hAnsi="Arial" w:cs="Arial"/>
          <w:color w:val="auto"/>
          <w:sz w:val="20"/>
          <w:szCs w:val="20"/>
        </w:rPr>
        <w:t>bảng</w:t>
      </w:r>
      <w:r w:rsidRPr="0091620A" w:rsidR="00C77983">
        <w:rPr>
          <w:rFonts w:ascii="Arial" w:hAnsi="Arial" w:cs="Arial"/>
          <w:color w:val="auto"/>
          <w:sz w:val="20"/>
          <w:szCs w:val="20"/>
        </w:rPr>
        <w:t xml:space="preserve"> thống kê các thông số kỹ thuật của hệ thống khai thác.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Liệt kê danh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các thiết bị khai thác, đặc tính kỹ thuật cơ bản các loại thiết bị chính.</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3.</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Vận tải mỏ</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Mô tả khối lượng vận tải và phương thức vận tải hợp lý. Mô tả năng suất và số lượng thiết bị vận tải cần thiết theo từng năm.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Mô tả tuyến đường vận tải.</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4.</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Công tác đổ thải (nếu có)</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Xác định khối lượng chất thải loại không đủ tiêu chuẩn sử dụng cho các dự án, công trình sử dụng khoáng sản trong quá trình khai thác mỏ.</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Xác định vị trí, quy mô của bãi thải; biện pháp bảo đảm an toàn, thoát nước mặt.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5.</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 xml:space="preserve">Các hạng </w:t>
      </w:r>
      <w:r w:rsidRPr="0091620A" w:rsidR="00231B5F">
        <w:rPr>
          <w:rFonts w:ascii="Arial" w:hAnsi="Arial" w:cs="Arial"/>
          <w:b/>
          <w:bCs/>
          <w:color w:val="auto"/>
          <w:sz w:val="20"/>
          <w:szCs w:val="20"/>
        </w:rPr>
        <w:t>mục</w:t>
      </w:r>
      <w:r w:rsidRPr="0091620A" w:rsidR="00C77983">
        <w:rPr>
          <w:rFonts w:ascii="Arial" w:hAnsi="Arial" w:cs="Arial"/>
          <w:b/>
          <w:bCs/>
          <w:color w:val="auto"/>
          <w:sz w:val="20"/>
          <w:szCs w:val="20"/>
        </w:rPr>
        <w:t>, công trình phụ trợ phục vụ cho hoạt động khai thác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Hệ thống cung cấp điện và trang bị điện.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Hệ thống cấp nước và thoát nước.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Các công trình, biện pháp bảo vệ môi trường.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III.</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Nội dung đánh giá mức độ ảnh hưởng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Đánh giá mức độ tác động của phương pháp, giải pháp kỹ thuật công nghệ</w:t>
      </w:r>
      <w:r w:rsidRPr="0091620A" w:rsidR="0083030C">
        <w:rPr>
          <w:rFonts w:ascii="Arial" w:hAnsi="Arial" w:cs="Arial"/>
          <w:color w:val="auto"/>
          <w:sz w:val="20"/>
          <w:szCs w:val="20"/>
        </w:rPr>
        <w:t xml:space="preserve"> </w:t>
      </w:r>
      <w:r w:rsidRPr="0091620A" w:rsidR="00C77983">
        <w:rPr>
          <w:rFonts w:ascii="Arial" w:hAnsi="Arial" w:cs="Arial"/>
          <w:color w:val="auto"/>
          <w:sz w:val="20"/>
          <w:szCs w:val="20"/>
        </w:rPr>
        <w:t>khi khai thác khoáng sản đến đối tượng cần bảo vệ trong khu vực cấm hoạt động khoáng sản, tạm thời cấm hoạt động khoáng sản.</w:t>
      </w:r>
    </w:p>
    <w:p w:rsidR="00A77B3E" w:rsidRPr="0091620A" w:rsidP="00D524CA">
      <w:pPr>
        <w:spacing w:before="120" w:after="0" w:line="240" w:lineRule="auto"/>
        <w:jc w:val="center"/>
        <w:rPr>
          <w:rFonts w:ascii="Arial" w:hAnsi="Arial" w:cs="Arial"/>
          <w:b/>
          <w:bCs/>
          <w:color w:val="auto"/>
          <w:sz w:val="20"/>
          <w:szCs w:val="20"/>
        </w:rPr>
      </w:pPr>
      <w:r w:rsidRPr="0091620A" w:rsidR="00231B5F">
        <w:rPr>
          <w:rFonts w:ascii="Arial" w:hAnsi="Arial" w:cs="Arial"/>
          <w:b/>
          <w:bCs/>
          <w:color w:val="auto"/>
          <w:sz w:val="20"/>
          <w:szCs w:val="20"/>
        </w:rPr>
        <w:t>CHƯƠNG</w:t>
      </w:r>
      <w:r w:rsidRPr="0091620A" w:rsidR="00C77983">
        <w:rPr>
          <w:rFonts w:ascii="Arial" w:hAnsi="Arial" w:cs="Arial"/>
          <w:b/>
          <w:bCs/>
          <w:color w:val="auto"/>
          <w:sz w:val="20"/>
          <w:szCs w:val="20"/>
        </w:rPr>
        <w:t xml:space="preserve"> 4</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ĐÁNH GIÁ HIỆU QUẢ KINH TẾ</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1. Hiệu quả kinh tế khi không khai thác trong khu vực cấm hoạt động khoáng sản, khu vực tạm thời cấm hoạt động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2. Hiệu quả kinh tế khi khai thác trong và ngoài khu vực cấm hoạt động khoáng sản, khu vực tạm thời cấm hoạt động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3. Đánh giá hiệu quả kinh tế toàn bộ khu vực khai thác để sơ bộ lựa chọn phương pháp khai thác (lộ thiên, hầm lò, khác), qua đó đánh giá hiệu quả kinh tế mỏ.</w:t>
      </w: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KẾT LUẬN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Đánh giá hiệu quả việc khai thác khoáng sản tại khu vực cấm hoạt động khoáng sản, khu vực tạm thời cấm hoạt động khoáng sản để đưa ra bức tranh tổng thể, lựa chọn phương án khai thác phù hợp, hiệu quả.</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Các yêu cầu, kiến nghị, cảnh báo khác.</w:t>
      </w:r>
    </w:p>
    <w:p w:rsidR="00A77B3E"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PHẦN</w:t>
      </w:r>
      <w:r w:rsidRPr="0091620A" w:rsidR="00C77983">
        <w:rPr>
          <w:rFonts w:ascii="Arial" w:hAnsi="Arial" w:cs="Arial"/>
          <w:b/>
          <w:bCs/>
          <w:color w:val="auto"/>
          <w:sz w:val="20"/>
          <w:szCs w:val="20"/>
        </w:rPr>
        <w:t xml:space="preserve"> </w:t>
      </w:r>
      <w:r w:rsidRPr="0091620A" w:rsidR="003556B9">
        <w:rPr>
          <w:rFonts w:ascii="Arial" w:hAnsi="Arial" w:cs="Arial"/>
          <w:b/>
          <w:bCs/>
          <w:color w:val="auto"/>
          <w:sz w:val="20"/>
          <w:szCs w:val="20"/>
        </w:rPr>
        <w:t>PHỤ LỤC</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 xml:space="preserve">DANH </w:t>
      </w:r>
      <w:r w:rsidRPr="0091620A" w:rsidR="00231B5F">
        <w:rPr>
          <w:rFonts w:ascii="Arial" w:hAnsi="Arial" w:cs="Arial"/>
          <w:b/>
          <w:bCs/>
          <w:color w:val="auto"/>
          <w:sz w:val="20"/>
          <w:szCs w:val="20"/>
        </w:rPr>
        <w:t>MỤC</w:t>
      </w:r>
      <w:r w:rsidRPr="0091620A" w:rsidR="00C77983">
        <w:rPr>
          <w:rFonts w:ascii="Arial" w:hAnsi="Arial" w:cs="Arial"/>
          <w:b/>
          <w:bCs/>
          <w:color w:val="auto"/>
          <w:sz w:val="20"/>
          <w:szCs w:val="20"/>
        </w:rPr>
        <w:t xml:space="preserve"> BẢN VẼ VÀ CÁC TÀI LIỆU KÈM THEO</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Bản đồ khu vực khai thác khoáng sản với tỷ lệ thích hợp; trong đó thể hiện ranh giới đề nghị khai thác, ranh giới đề nghị khai thác trong khu vực cấm hoạt động khoáng sản, khu vực tạm thời cấm hoạt động khoáng sản.</w:t>
      </w:r>
    </w:p>
    <w:p w:rsidR="00DA50F6" w:rsidRPr="0091620A" w:rsidP="00D524CA">
      <w:pPr>
        <w:spacing w:before="120" w:after="0" w:line="240" w:lineRule="auto"/>
        <w:rPr>
          <w:rFonts w:ascii="Arial" w:hAnsi="Arial" w:cs="Arial"/>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bookmarkStart w:id="458" w:name="chuong_pl_34"/>
      <w:r w:rsidRPr="0091620A" w:rsidR="003556B9">
        <w:rPr>
          <w:rFonts w:ascii="Arial" w:hAnsi="Arial" w:cs="Arial"/>
          <w:b/>
          <w:bCs/>
          <w:color w:val="auto"/>
          <w:sz w:val="20"/>
          <w:szCs w:val="20"/>
        </w:rPr>
        <w:t>Mẫu</w:t>
      </w:r>
      <w:r w:rsidRPr="0091620A" w:rsidR="00402ABF">
        <w:rPr>
          <w:rFonts w:ascii="Arial" w:hAnsi="Arial" w:cs="Arial"/>
          <w:b/>
          <w:bCs/>
          <w:color w:val="auto"/>
          <w:sz w:val="20"/>
          <w:szCs w:val="20"/>
        </w:rPr>
        <w:t xml:space="preserve"> số 03: Văn bản chấp thuận khai thác ở khu vực cấm hoạt động khoáng sản, khu vực tạm thời cấm hoạt động khoáng sản thuộc thẩm quyền của Bộ trưởng Bộ Nông nghiệp và Môi trường</w:t>
      </w:r>
      <w:bookmarkEnd w:id="458"/>
    </w:p>
    <w:tbl>
      <w:tblPr>
        <w:tblStyle w:val="TableNormal"/>
        <w:tblW w:w="5000" w:type="pct"/>
        <w:tblCellMar>
          <w:left w:w="0" w:type="dxa"/>
          <w:right w:w="0" w:type="dxa"/>
        </w:tblCellMar>
        <w:tblLook w:val="01E0"/>
      </w:tblPr>
      <w:tblGrid>
        <w:gridCol w:w="4133"/>
        <w:gridCol w:w="4938"/>
      </w:tblGrid>
      <w:tr>
        <w:tblPrEx>
          <w:tblW w:w="5000" w:type="pct"/>
          <w:tblCellMar>
            <w:left w:w="0" w:type="dxa"/>
            <w:right w:w="0" w:type="dxa"/>
          </w:tblCellMar>
          <w:tblLook w:val="01E0"/>
        </w:tblPrEx>
        <w:tc>
          <w:tcPr>
            <w:tcW w:w="2278" w:type="pct"/>
            <w:shd w:val="clear" w:color="auto" w:fill="auto"/>
          </w:tcPr>
          <w:p w:rsidR="006409A3" w:rsidRPr="0091620A" w:rsidP="00D524CA">
            <w:pPr>
              <w:spacing w:before="120" w:after="0" w:line="240" w:lineRule="auto"/>
              <w:jc w:val="center"/>
              <w:rPr>
                <w:rFonts w:ascii="Arial" w:hAnsi="Arial" w:cs="Arial"/>
                <w:sz w:val="20"/>
                <w:szCs w:val="20"/>
              </w:rPr>
            </w:pPr>
            <w:r w:rsidRPr="0091620A">
              <w:rPr>
                <w:rFonts w:ascii="Arial" w:hAnsi="Arial" w:cs="Arial"/>
                <w:b/>
                <w:bCs/>
                <w:sz w:val="20"/>
                <w:szCs w:val="20"/>
              </w:rPr>
              <w:t>BỘ NÔNG NGHIỆP VÀ MÔI TRƯỜNG</w:t>
            </w:r>
            <w:r w:rsidRPr="0091620A">
              <w:rPr>
                <w:rFonts w:ascii="Arial" w:hAnsi="Arial" w:cs="Arial"/>
                <w:sz w:val="20"/>
                <w:szCs w:val="20"/>
              </w:rPr>
              <w:br/>
            </w:r>
            <w:r w:rsidRPr="0091620A">
              <w:rPr>
                <w:rFonts w:ascii="Arial" w:hAnsi="Arial" w:cs="Arial"/>
                <w:b/>
                <w:bCs/>
                <w:sz w:val="20"/>
                <w:szCs w:val="20"/>
              </w:rPr>
              <w:t>---------</w:t>
            </w:r>
          </w:p>
        </w:tc>
        <w:tc>
          <w:tcPr>
            <w:tcW w:w="2722" w:type="pct"/>
            <w:shd w:val="clear" w:color="auto" w:fill="auto"/>
          </w:tcPr>
          <w:p w:rsidR="006409A3" w:rsidRPr="0091620A" w:rsidP="00D524CA">
            <w:pPr>
              <w:spacing w:before="120" w:after="0" w:line="240" w:lineRule="auto"/>
              <w:jc w:val="center"/>
              <w:rPr>
                <w:rFonts w:ascii="Arial" w:hAnsi="Arial" w:cs="Arial"/>
                <w:i/>
                <w:iCs/>
                <w:sz w:val="20"/>
                <w:szCs w:val="20"/>
              </w:rPr>
            </w:pPr>
            <w:r w:rsidRPr="0091620A">
              <w:rPr>
                <w:rFonts w:ascii="Arial" w:hAnsi="Arial" w:cs="Arial"/>
                <w:b/>
                <w:bCs/>
                <w:sz w:val="20"/>
                <w:szCs w:val="20"/>
              </w:rPr>
              <w:t>CỘNG HÒA XÃ HỘI CHỦ NGHĨA VIỆT NAM</w:t>
              <w:br/>
              <w:t xml:space="preserve">Độc lập - Tự do - Hạnh phúc </w:t>
              <w:br/>
              <w:t>---------------</w:t>
            </w:r>
          </w:p>
        </w:tc>
      </w:tr>
      <w:tr>
        <w:tblPrEx>
          <w:tblW w:w="5000" w:type="pct"/>
          <w:tblCellMar>
            <w:left w:w="0" w:type="dxa"/>
            <w:right w:w="0" w:type="dxa"/>
          </w:tblCellMar>
          <w:tblLook w:val="01E0"/>
        </w:tblPrEx>
        <w:tc>
          <w:tcPr>
            <w:tcW w:w="2278" w:type="pct"/>
            <w:shd w:val="clear" w:color="auto" w:fill="auto"/>
          </w:tcPr>
          <w:p w:rsidR="006409A3" w:rsidRPr="0091620A" w:rsidP="00D524CA">
            <w:pPr>
              <w:spacing w:before="120" w:after="0" w:line="240" w:lineRule="auto"/>
              <w:jc w:val="center"/>
              <w:rPr>
                <w:rFonts w:ascii="Arial" w:hAnsi="Arial" w:cs="Arial"/>
                <w:b/>
                <w:bCs/>
                <w:sz w:val="20"/>
                <w:szCs w:val="20"/>
              </w:rPr>
            </w:pPr>
            <w:r w:rsidRPr="0091620A">
              <w:rPr>
                <w:rFonts w:ascii="Arial" w:hAnsi="Arial" w:cs="Arial"/>
                <w:sz w:val="20"/>
                <w:szCs w:val="20"/>
              </w:rPr>
              <w:t>Số: .......</w:t>
            </w:r>
            <w:r w:rsidRPr="0091620A" w:rsidR="0042348F">
              <w:rPr>
                <w:rFonts w:ascii="Arial" w:hAnsi="Arial" w:cs="Arial"/>
                <w:sz w:val="20"/>
                <w:szCs w:val="20"/>
              </w:rPr>
              <w:t>/</w:t>
            </w:r>
            <w:r w:rsidRPr="0091620A">
              <w:rPr>
                <w:rFonts w:ascii="Arial" w:hAnsi="Arial" w:cs="Arial"/>
                <w:sz w:val="20"/>
                <w:szCs w:val="20"/>
              </w:rPr>
              <w:t>TB-BNNMT</w:t>
            </w:r>
          </w:p>
        </w:tc>
        <w:tc>
          <w:tcPr>
            <w:tcW w:w="2722" w:type="pct"/>
            <w:shd w:val="clear" w:color="auto" w:fill="auto"/>
          </w:tcPr>
          <w:p w:rsidR="006409A3" w:rsidRPr="0091620A" w:rsidP="00D524CA">
            <w:pPr>
              <w:spacing w:before="120" w:after="0" w:line="240" w:lineRule="auto"/>
              <w:jc w:val="right"/>
              <w:rPr>
                <w:rFonts w:ascii="Arial" w:hAnsi="Arial" w:cs="Arial"/>
                <w:b/>
                <w:bCs/>
                <w:sz w:val="20"/>
                <w:szCs w:val="20"/>
              </w:rPr>
            </w:pPr>
            <w:r w:rsidRPr="0091620A">
              <w:rPr>
                <w:rFonts w:ascii="Arial" w:hAnsi="Arial" w:cs="Arial"/>
                <w:i/>
                <w:iCs/>
                <w:sz w:val="20"/>
                <w:szCs w:val="20"/>
              </w:rPr>
              <w:t>Địa danh....., ngày ..... tháng ...... năm ......</w:t>
            </w:r>
          </w:p>
        </w:tc>
      </w:tr>
    </w:tbl>
    <w:p w:rsidR="00A77B3E" w:rsidRPr="0091620A" w:rsidP="00D524CA">
      <w:pPr>
        <w:spacing w:before="120" w:after="0" w:line="240" w:lineRule="auto"/>
        <w:jc w:val="center"/>
        <w:rPr>
          <w:rFonts w:ascii="Arial" w:hAnsi="Arial" w:cs="Arial"/>
          <w:color w:val="auto"/>
          <w:sz w:val="20"/>
          <w:szCs w:val="20"/>
        </w:rPr>
      </w:pPr>
    </w:p>
    <w:p w:rsidR="006409A3"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 xml:space="preserve">THÔNG BÁO </w:t>
      </w: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Chấp thuận khai thác khoáng sản tại khu vực cấm hoạt động khoáng sản, khu vực tạm thời cấm hoạt động khoáng sản</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 xml:space="preserve">Kính gửi: .... </w:t>
      </w:r>
      <w:r w:rsidRPr="0091620A" w:rsidR="00C77983">
        <w:rPr>
          <w:rFonts w:ascii="Arial" w:hAnsi="Arial" w:cs="Arial"/>
          <w:i/>
          <w:color w:val="auto"/>
          <w:sz w:val="20"/>
          <w:szCs w:val="20"/>
        </w:rPr>
        <w:t>(tên tổ chức, cá nhân)</w:t>
      </w:r>
      <w:r w:rsidRPr="0091620A" w:rsidR="00C77983">
        <w:rPr>
          <w:rFonts w:ascii="Arial" w:hAnsi="Arial" w:cs="Arial"/>
          <w:color w:val="auto"/>
          <w:sz w:val="20"/>
          <w:szCs w:val="20"/>
        </w:rPr>
        <w:t xml:space="preserve">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231B5F">
        <w:rPr>
          <w:rFonts w:ascii="Arial" w:hAnsi="Arial" w:cs="Arial"/>
          <w:i/>
          <w:iCs/>
          <w:color w:val="auto"/>
          <w:sz w:val="20"/>
          <w:szCs w:val="20"/>
        </w:rPr>
        <w:t>khoản</w:t>
      </w:r>
      <w:r w:rsidRPr="0091620A" w:rsidR="00C77983">
        <w:rPr>
          <w:rFonts w:ascii="Arial" w:hAnsi="Arial" w:cs="Arial"/>
          <w:i/>
          <w:iCs/>
          <w:color w:val="auto"/>
          <w:sz w:val="20"/>
          <w:szCs w:val="20"/>
        </w:rPr>
        <w:t xml:space="preserve"> 3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26 </w:t>
      </w:r>
      <w:bookmarkStart w:id="459" w:name="tvpllink_dlpntvbrtg_37"/>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Địa chất và khoáng sản</w:t>
      </w:r>
      <w:bookmarkEnd w:id="459"/>
      <w:r w:rsidRPr="0091620A" w:rsidR="00C77983">
        <w:rPr>
          <w:rFonts w:ascii="Arial" w:hAnsi="Arial" w:cs="Arial"/>
          <w:i/>
          <w:iCs/>
          <w:color w:val="auto"/>
          <w:sz w:val="20"/>
          <w:szCs w:val="20"/>
        </w:rPr>
        <w:t xml:space="preserve">; sửa đổi, bổ sung tại </w:t>
      </w:r>
      <w:r w:rsidRPr="0091620A" w:rsidR="00231B5F">
        <w:rPr>
          <w:rFonts w:ascii="Arial" w:hAnsi="Arial" w:cs="Arial"/>
          <w:i/>
          <w:iCs/>
          <w:color w:val="auto"/>
          <w:sz w:val="20"/>
          <w:szCs w:val="20"/>
        </w:rPr>
        <w:t>khoản</w:t>
      </w:r>
      <w:r w:rsidRPr="0091620A" w:rsidR="00C77983">
        <w:rPr>
          <w:rFonts w:ascii="Arial" w:hAnsi="Arial" w:cs="Arial"/>
          <w:i/>
          <w:iCs/>
          <w:color w:val="auto"/>
          <w:sz w:val="20"/>
          <w:szCs w:val="20"/>
        </w:rPr>
        <w:t xml:space="preserve"> 6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1 </w:t>
      </w:r>
      <w:bookmarkStart w:id="460" w:name="tvpllink_nucvepaket_24"/>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sửa đổi, bổ sung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của </w:t>
      </w:r>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Địa chất và khoáng sản</w:t>
      </w:r>
      <w:bookmarkEnd w:id="460"/>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Căn cứ ý kiến của các Bộ, cơ quan ngang Bộ,.... tại các Văn bản số</w:t>
      </w:r>
      <w:r w:rsidRPr="0091620A" w:rsidR="00C77983">
        <w:rPr>
          <w:rFonts w:ascii="Arial" w:hAnsi="Arial" w:cs="Arial"/>
          <w:color w:val="auto"/>
          <w:sz w:val="20"/>
          <w:szCs w:val="20"/>
        </w:rPr>
        <w:t xml:space="preserve"> …… </w:t>
      </w:r>
      <w:r w:rsidRPr="0091620A" w:rsidR="00C77983">
        <w:rPr>
          <w:rFonts w:ascii="Arial" w:hAnsi="Arial" w:cs="Arial"/>
          <w:i/>
          <w:iCs/>
          <w:color w:val="auto"/>
          <w:sz w:val="20"/>
          <w:szCs w:val="20"/>
        </w:rPr>
        <w:t>ngày ... tháng .... năm về việc....;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Xét đề nghị của</w:t>
      </w:r>
      <w:r w:rsidRPr="0091620A" w:rsidR="00DA50F6">
        <w:rPr>
          <w:rFonts w:ascii="Arial" w:hAnsi="Arial" w:cs="Arial"/>
          <w:i/>
          <w:iCs/>
          <w:color w:val="auto"/>
          <w:sz w:val="20"/>
          <w:szCs w:val="20"/>
        </w:rPr>
        <w:t xml:space="preserve"> …… </w:t>
      </w:r>
      <w:r w:rsidRPr="0091620A" w:rsidR="00C77983">
        <w:rPr>
          <w:rFonts w:ascii="Arial" w:hAnsi="Arial" w:cs="Arial"/>
          <w:i/>
          <w:iCs/>
          <w:color w:val="auto"/>
          <w:sz w:val="20"/>
          <w:szCs w:val="20"/>
        </w:rPr>
        <w:t>(tên tổ chức, cá nhân đề nghị).... tại Văn bản số ….</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ngày ...... tháng ...... năm ........ về việc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Trên cơ sở báo cáo kết quả thẩm định hồ sơ của Cục Địa chất và Khoáng sản Việt Nam, Bộ Nông nghiệp và Môi trường có ý kiến như sau:</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1. Chấp thuận để... </w:t>
      </w:r>
      <w:r w:rsidRPr="0091620A" w:rsidR="00C77983">
        <w:rPr>
          <w:rFonts w:ascii="Arial" w:hAnsi="Arial" w:cs="Arial"/>
          <w:i/>
          <w:color w:val="auto"/>
          <w:sz w:val="20"/>
          <w:szCs w:val="20"/>
        </w:rPr>
        <w:t>(tên tổ chức, cá nhân)</w:t>
      </w:r>
      <w:r w:rsidRPr="0091620A" w:rsidR="00C77983">
        <w:rPr>
          <w:rFonts w:ascii="Arial" w:hAnsi="Arial" w:cs="Arial"/>
          <w:color w:val="auto"/>
          <w:sz w:val="20"/>
          <w:szCs w:val="20"/>
        </w:rPr>
        <w:t xml:space="preserve"> ... được lập hồ sơ đề nghị cấp giấy phép khai thác khoáng sản .... </w:t>
      </w:r>
      <w:r w:rsidRPr="0091620A" w:rsidR="00C77983">
        <w:rPr>
          <w:rFonts w:ascii="Arial" w:hAnsi="Arial" w:cs="Arial"/>
          <w:i/>
          <w:iCs/>
          <w:color w:val="auto"/>
          <w:sz w:val="20"/>
          <w:szCs w:val="20"/>
        </w:rPr>
        <w:t>(tên khoáng sản)</w:t>
      </w:r>
      <w:r w:rsidRPr="0091620A" w:rsidR="00C77983">
        <w:rPr>
          <w:rFonts w:ascii="Arial" w:hAnsi="Arial" w:cs="Arial"/>
          <w:color w:val="auto"/>
          <w:sz w:val="20"/>
          <w:szCs w:val="20"/>
        </w:rPr>
        <w:t xml:space="preserve"> trong khu vực cấm hoạt động khoáng sản, tạm thời cấm hoạt động khoáng sản .... tại xã, phường ……… tỉnh …….., kèm theo Phương án đánh giá mức độ ảnh hưởng đến đối tượng cần bảo vệ với một số thông tin chính như sau:</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Loại khoáng sản khai thác: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Phương pháp khai thác khoáng sản: …………. (lộ thiên, hầm lò, khác).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Diện tích dự kiến đề nghị cấp giấy phép khai thác khoáng sản: …………. ha (km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 trong đó diện tích khai thác khoáng sản nằm trong khu vực cấm hoạt động khoáng sản, khu vực tạm thời cấm hoạt động khoáng sản là ……….. ha (km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 xml:space="preserve">), được giới hạn bởi các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góc có tọa độ xác định tại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kèm theo Thông báo này.</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2. … </w:t>
      </w:r>
      <w:r w:rsidRPr="0091620A" w:rsidR="00C77983">
        <w:rPr>
          <w:rFonts w:ascii="Arial" w:hAnsi="Arial" w:cs="Arial"/>
          <w:i/>
          <w:iCs/>
          <w:color w:val="auto"/>
          <w:sz w:val="20"/>
          <w:szCs w:val="20"/>
        </w:rPr>
        <w:t>(tên tổ chức, cá nhân)</w:t>
      </w:r>
      <w:r w:rsidRPr="0091620A" w:rsidR="00C77983">
        <w:rPr>
          <w:rFonts w:ascii="Arial" w:hAnsi="Arial" w:cs="Arial"/>
          <w:color w:val="auto"/>
          <w:sz w:val="20"/>
          <w:szCs w:val="20"/>
        </w:rPr>
        <w:t xml:space="preserve"> .... có trách nhiệm: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a) Lập hồ sơ đề nghị cấp giấy phép khai thác khoáng sản theo quy định của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hiện hành.</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b) Chịu trách nhiệm toàn diện trước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về thông tin, số liệu trong Phương án đánh giá mức độ ảnh hưởng đến đối tượng cần bảo vệ.</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c) Các yêu cầu khác (nếu có).</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Bộ trưởng Bộ Nông nghiệp và Môi trường thông báo để </w:t>
      </w:r>
      <w:r w:rsidRPr="0091620A" w:rsidR="00C77983">
        <w:rPr>
          <w:rFonts w:ascii="Arial" w:hAnsi="Arial" w:cs="Arial"/>
          <w:i/>
          <w:iCs/>
          <w:color w:val="auto"/>
          <w:sz w:val="20"/>
          <w:szCs w:val="20"/>
        </w:rPr>
        <w:t>...(tên tổ chức, cá nhân)...</w:t>
      </w:r>
      <w:r w:rsidRPr="0091620A" w:rsidR="00C77983">
        <w:rPr>
          <w:rFonts w:ascii="Arial" w:hAnsi="Arial" w:cs="Arial"/>
          <w:color w:val="auto"/>
          <w:sz w:val="20"/>
          <w:szCs w:val="20"/>
        </w:rPr>
        <w:t xml:space="preserve"> biết, thực hiện.</w:t>
      </w:r>
      <w:r w:rsidRPr="0091620A" w:rsidR="0042348F">
        <w:rPr>
          <w:rFonts w:ascii="Arial" w:hAnsi="Arial" w:cs="Arial"/>
          <w:color w:val="auto"/>
          <w:sz w:val="20"/>
          <w:szCs w:val="20"/>
        </w:rPr>
        <w:t>/</w:t>
      </w:r>
      <w:r w:rsidRPr="0091620A" w:rsidR="00C77983">
        <w:rPr>
          <w:rFonts w:ascii="Arial" w:hAnsi="Arial" w:cs="Arial"/>
          <w:color w:val="auto"/>
          <w:sz w:val="20"/>
          <w:szCs w:val="20"/>
        </w:rPr>
        <w:t>.</w:t>
      </w:r>
    </w:p>
    <w:p w:rsidR="000933A8" w:rsidRPr="0091620A" w:rsidP="00D524CA">
      <w:pPr>
        <w:spacing w:before="120" w:after="0" w:line="240" w:lineRule="auto"/>
        <w:rPr>
          <w:rFonts w:ascii="Arial" w:hAnsi="Arial" w:cs="Arial"/>
          <w:color w:val="auto"/>
          <w:sz w:val="20"/>
          <w:szCs w:val="20"/>
        </w:rPr>
      </w:pPr>
    </w:p>
    <w:tbl>
      <w:tblPr>
        <w:tblStyle w:val="TableNormal"/>
        <w:tblW w:w="5000" w:type="pct"/>
        <w:tblLook w:val="00A0"/>
      </w:tblPr>
      <w:tblGrid>
        <w:gridCol w:w="4643"/>
        <w:gridCol w:w="4644"/>
      </w:tblGrid>
      <w:tr>
        <w:tblPrEx>
          <w:tblW w:w="5000" w:type="pct"/>
          <w:tblLook w:val="00A0"/>
        </w:tblPrEx>
        <w:tc>
          <w:tcPr>
            <w:tcW w:w="4621" w:type="dxa"/>
            <w:shd w:val="solid" w:color="FFFFFF" w:fill="FFFFFF"/>
            <w:tcMar>
              <w:top w:w="0" w:type="dxa"/>
              <w:left w:w="108" w:type="dxa"/>
              <w:bottom w:w="0" w:type="dxa"/>
              <w:right w:w="108" w:type="dxa"/>
            </w:tcMa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i/>
                <w:iCs/>
                <w:color w:val="auto"/>
                <w:sz w:val="20"/>
                <w:szCs w:val="20"/>
              </w:rPr>
              <w:t>Nơi nhận:</w:t>
              <w:br/>
            </w:r>
            <w:r w:rsidRPr="0091620A" w:rsidR="00C77983">
              <w:rPr>
                <w:rFonts w:ascii="Arial" w:hAnsi="Arial" w:cs="Arial"/>
                <w:color w:val="auto"/>
                <w:sz w:val="16"/>
                <w:szCs w:val="20"/>
              </w:rPr>
              <w:t xml:space="preserve">- </w:t>
            </w:r>
            <w:r w:rsidRPr="0091620A" w:rsidR="00C77983">
              <w:rPr>
                <w:rFonts w:ascii="Arial" w:hAnsi="Arial" w:cs="Arial"/>
                <w:i/>
                <w:iCs/>
                <w:color w:val="auto"/>
                <w:sz w:val="16"/>
                <w:szCs w:val="20"/>
              </w:rPr>
              <w:t>....(Tên tổ chức, cá nhân)...;</w:t>
            </w:r>
            <w:r w:rsidRPr="0091620A" w:rsidR="000933A8">
              <w:rPr>
                <w:rFonts w:ascii="Arial" w:hAnsi="Arial" w:cs="Arial"/>
                <w:color w:val="auto"/>
                <w:sz w:val="16"/>
                <w:szCs w:val="20"/>
              </w:rPr>
              <w:br/>
            </w:r>
            <w:r w:rsidRPr="0091620A" w:rsidR="00C77983">
              <w:rPr>
                <w:rFonts w:ascii="Arial" w:hAnsi="Arial" w:cs="Arial"/>
                <w:color w:val="auto"/>
                <w:sz w:val="16"/>
                <w:szCs w:val="20"/>
              </w:rPr>
              <w:t>- Cơ quan cấp phép;</w:t>
            </w:r>
            <w:r w:rsidRPr="0091620A" w:rsidR="000933A8">
              <w:rPr>
                <w:rFonts w:ascii="Arial" w:hAnsi="Arial" w:cs="Arial"/>
                <w:color w:val="auto"/>
                <w:sz w:val="16"/>
                <w:szCs w:val="20"/>
              </w:rPr>
              <w:br/>
            </w:r>
            <w:r w:rsidRPr="0091620A" w:rsidR="00C77983">
              <w:rPr>
                <w:rFonts w:ascii="Arial" w:hAnsi="Arial" w:cs="Arial"/>
                <w:color w:val="auto"/>
                <w:sz w:val="16"/>
                <w:szCs w:val="20"/>
              </w:rPr>
              <w:t>- Cơ quan thẩm định hồ sơ;</w:t>
            </w:r>
            <w:r w:rsidRPr="0091620A" w:rsidR="000933A8">
              <w:rPr>
                <w:rFonts w:ascii="Arial" w:hAnsi="Arial" w:cs="Arial"/>
                <w:color w:val="auto"/>
                <w:sz w:val="16"/>
                <w:szCs w:val="20"/>
              </w:rPr>
              <w:br/>
            </w:r>
            <w:r w:rsidRPr="0091620A" w:rsidR="00C77983">
              <w:rPr>
                <w:rFonts w:ascii="Arial" w:hAnsi="Arial" w:cs="Arial"/>
                <w:color w:val="auto"/>
                <w:sz w:val="16"/>
                <w:szCs w:val="20"/>
              </w:rPr>
              <w:t>- Ủy ban nhân dân tỉnh (thành phố) ...</w:t>
            </w:r>
            <w:r w:rsidRPr="0091620A" w:rsidR="000933A8">
              <w:rPr>
                <w:rFonts w:ascii="Arial" w:hAnsi="Arial" w:cs="Arial"/>
                <w:color w:val="auto"/>
                <w:sz w:val="16"/>
                <w:szCs w:val="20"/>
              </w:rPr>
              <w:br/>
            </w:r>
            <w:r w:rsidRPr="0091620A" w:rsidR="00C77983">
              <w:rPr>
                <w:rFonts w:ascii="Arial" w:hAnsi="Arial" w:cs="Arial"/>
                <w:color w:val="auto"/>
                <w:sz w:val="16"/>
                <w:szCs w:val="20"/>
              </w:rPr>
              <w:t>- ……………………..</w:t>
            </w:r>
            <w:r w:rsidRPr="0091620A" w:rsidR="000933A8">
              <w:rPr>
                <w:rFonts w:ascii="Arial" w:hAnsi="Arial" w:cs="Arial"/>
                <w:color w:val="auto"/>
                <w:sz w:val="16"/>
                <w:szCs w:val="20"/>
              </w:rPr>
              <w:br/>
            </w:r>
            <w:r w:rsidRPr="0091620A" w:rsidR="00C77983">
              <w:rPr>
                <w:rFonts w:ascii="Arial" w:hAnsi="Arial" w:cs="Arial"/>
                <w:color w:val="auto"/>
                <w:sz w:val="16"/>
                <w:szCs w:val="20"/>
              </w:rPr>
              <w:t>- Lưu VT, ……… (……..)</w:t>
            </w:r>
          </w:p>
        </w:tc>
        <w:tc>
          <w:tcPr>
            <w:tcW w:w="4621" w:type="dxa"/>
            <w:shd w:val="solid" w:color="FFFFFF" w:fill="FFFFFF"/>
            <w:tcMar>
              <w:top w:w="0" w:type="dxa"/>
              <w:left w:w="108" w:type="dxa"/>
              <w:bottom w:w="0" w:type="dxa"/>
              <w:right w:w="108" w:type="dxa"/>
            </w:tcMar>
          </w:tcPr>
          <w:p w:rsidR="00A77B3E" w:rsidRPr="0091620A" w:rsidP="00D524CA">
            <w:pPr>
              <w:spacing w:before="120" w:after="0" w:line="240" w:lineRule="auto"/>
              <w:jc w:val="center"/>
              <w:rPr>
                <w:rFonts w:ascii="Arial" w:hAnsi="Arial" w:cs="Arial"/>
                <w:i/>
                <w:iCs/>
                <w:color w:val="auto"/>
                <w:sz w:val="20"/>
                <w:szCs w:val="20"/>
              </w:rPr>
            </w:pPr>
            <w:r w:rsidRPr="0091620A" w:rsidR="00C77983">
              <w:rPr>
                <w:rFonts w:ascii="Arial" w:hAnsi="Arial" w:cs="Arial"/>
                <w:b/>
                <w:bCs/>
                <w:color w:val="auto"/>
                <w:sz w:val="20"/>
                <w:szCs w:val="20"/>
              </w:rPr>
              <w:t>BỘ TRƯỞNG</w:t>
            </w:r>
            <w:r w:rsidRPr="0091620A" w:rsidR="000933A8">
              <w:rPr>
                <w:rFonts w:ascii="Arial" w:hAnsi="Arial" w:cs="Arial"/>
                <w:b/>
                <w:bCs/>
                <w:color w:val="auto"/>
                <w:sz w:val="20"/>
                <w:szCs w:val="20"/>
              </w:rPr>
              <w:br/>
            </w:r>
            <w:r w:rsidRPr="0091620A" w:rsidR="00C77983">
              <w:rPr>
                <w:rFonts w:ascii="Arial" w:hAnsi="Arial" w:cs="Arial"/>
                <w:i/>
                <w:iCs/>
                <w:color w:val="auto"/>
                <w:sz w:val="20"/>
                <w:szCs w:val="20"/>
              </w:rPr>
              <w:t>(Ký tên, đóng dấu)</w:t>
            </w:r>
          </w:p>
        </w:tc>
      </w:tr>
    </w:tbl>
    <w:p w:rsidR="00A77B3E" w:rsidRPr="0091620A" w:rsidP="00D524CA">
      <w:pPr>
        <w:spacing w:before="120" w:after="0" w:line="240" w:lineRule="auto"/>
        <w:rPr>
          <w:color w:val="auto"/>
        </w:rPr>
      </w:pPr>
    </w:p>
    <w:tbl>
      <w:tblPr>
        <w:tblStyle w:val="TableNormal"/>
        <w:tblW w:w="5000" w:type="pct"/>
        <w:tblCellMar>
          <w:left w:w="0" w:type="dxa"/>
          <w:right w:w="0" w:type="dxa"/>
        </w:tblCellMar>
        <w:tblLook w:val="01E0"/>
      </w:tblPr>
      <w:tblGrid>
        <w:gridCol w:w="4133"/>
        <w:gridCol w:w="4938"/>
      </w:tblGrid>
      <w:tr>
        <w:tblPrEx>
          <w:tblW w:w="5000" w:type="pct"/>
          <w:tblCellMar>
            <w:left w:w="0" w:type="dxa"/>
            <w:right w:w="0" w:type="dxa"/>
          </w:tblCellMar>
          <w:tblLook w:val="01E0"/>
        </w:tblPrEx>
        <w:tc>
          <w:tcPr>
            <w:tcW w:w="2278" w:type="pct"/>
            <w:shd w:val="clear" w:color="auto" w:fill="auto"/>
          </w:tcPr>
          <w:p w:rsidR="006409A3" w:rsidRPr="0091620A" w:rsidP="00D524CA">
            <w:pPr>
              <w:spacing w:before="120" w:after="0" w:line="240" w:lineRule="auto"/>
              <w:jc w:val="center"/>
              <w:rPr>
                <w:rFonts w:ascii="Arial" w:hAnsi="Arial" w:cs="Arial"/>
                <w:sz w:val="20"/>
                <w:szCs w:val="20"/>
              </w:rPr>
            </w:pPr>
            <w:r w:rsidRPr="0091620A">
              <w:rPr>
                <w:rFonts w:ascii="Arial" w:hAnsi="Arial" w:cs="Arial"/>
                <w:b/>
                <w:bCs/>
                <w:sz w:val="20"/>
                <w:szCs w:val="20"/>
              </w:rPr>
              <w:t>BỘ NÔNG NGHIỆP VÀ MÔI TRƯỜNG</w:t>
            </w:r>
            <w:r w:rsidRPr="0091620A">
              <w:rPr>
                <w:rFonts w:ascii="Arial" w:hAnsi="Arial" w:cs="Arial"/>
                <w:sz w:val="20"/>
                <w:szCs w:val="20"/>
              </w:rPr>
              <w:br/>
            </w:r>
            <w:r w:rsidRPr="0091620A">
              <w:rPr>
                <w:rFonts w:ascii="Arial" w:hAnsi="Arial" w:cs="Arial"/>
                <w:b/>
                <w:bCs/>
                <w:sz w:val="20"/>
                <w:szCs w:val="20"/>
              </w:rPr>
              <w:t>---------</w:t>
            </w:r>
          </w:p>
        </w:tc>
        <w:tc>
          <w:tcPr>
            <w:tcW w:w="2722" w:type="pct"/>
            <w:shd w:val="clear" w:color="auto" w:fill="auto"/>
          </w:tcPr>
          <w:p w:rsidR="006409A3" w:rsidRPr="0091620A" w:rsidP="00D524CA">
            <w:pPr>
              <w:spacing w:before="120" w:after="0" w:line="240" w:lineRule="auto"/>
              <w:jc w:val="center"/>
              <w:rPr>
                <w:rFonts w:ascii="Arial" w:hAnsi="Arial" w:cs="Arial"/>
                <w:i/>
                <w:iCs/>
                <w:sz w:val="20"/>
                <w:szCs w:val="20"/>
              </w:rPr>
            </w:pPr>
          </w:p>
        </w:tc>
      </w:tr>
    </w:tbl>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3556B9">
        <w:rPr>
          <w:rFonts w:ascii="Arial" w:hAnsi="Arial" w:cs="Arial"/>
          <w:b/>
          <w:bCs/>
          <w:color w:val="auto"/>
          <w:sz w:val="20"/>
          <w:szCs w:val="20"/>
        </w:rPr>
        <w:t>PHỤ LỤC</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TỌA ĐỘ, DIỆN TÍCH KHU VỰC CHẤP THUẬN KHAI THÁC KHOÁNG SẢN TẠI KHU VỰC CẤM HOẠT ĐỘNG KHOÁNG SẢN, KHU VỰC TẠM THỜI CẤM HOẠT ĐỘNG KHOÁNG SẢN</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i/>
          <w:iCs/>
          <w:color w:val="auto"/>
          <w:sz w:val="20"/>
          <w:szCs w:val="20"/>
        </w:rPr>
        <w:t>(Kèm theo Thông báo số ...... ngày ...... tháng ...... năm ........ của</w:t>
      </w: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Bộ trưởng Bộ Nông nghiệp và Môi trường)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1.</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Tọa độ, diện tích khu vực dự kiến đề nghị cấp giấy phép khai thác khoáng sản</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2155"/>
        <w:gridCol w:w="3463"/>
        <w:gridCol w:w="3463"/>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186" w:type="pct"/>
            <w:vMerge w:val="restart"/>
            <w:shd w:val="clear" w:color="auto" w:fill="auto"/>
            <w:vAlign w:val="center"/>
          </w:tcPr>
          <w:p w:rsidR="006409A3" w:rsidRPr="0091620A" w:rsidP="00D524CA">
            <w:pPr>
              <w:spacing w:before="120" w:after="0" w:line="240" w:lineRule="auto"/>
              <w:jc w:val="center"/>
              <w:rPr>
                <w:rFonts w:ascii="Arial" w:hAnsi="Arial" w:cs="Arial"/>
                <w:b/>
                <w:bCs/>
                <w:color w:val="auto"/>
                <w:sz w:val="20"/>
                <w:szCs w:val="20"/>
              </w:rPr>
            </w:pPr>
            <w:r w:rsidRPr="0091620A" w:rsidR="00231B5F">
              <w:rPr>
                <w:rFonts w:ascii="Arial" w:hAnsi="Arial" w:cs="Arial"/>
                <w:b/>
                <w:bCs/>
                <w:color w:val="auto"/>
                <w:sz w:val="20"/>
                <w:szCs w:val="20"/>
              </w:rPr>
              <w:t>Điểm</w:t>
            </w:r>
            <w:r w:rsidRPr="0091620A">
              <w:rPr>
                <w:rFonts w:ascii="Arial" w:hAnsi="Arial" w:cs="Arial"/>
                <w:b/>
                <w:bCs/>
                <w:color w:val="auto"/>
                <w:sz w:val="20"/>
                <w:szCs w:val="20"/>
              </w:rPr>
              <w:t xml:space="preserve"> góc</w:t>
            </w:r>
          </w:p>
        </w:tc>
        <w:tc>
          <w:tcPr>
            <w:tcW w:w="3814" w:type="pct"/>
            <w:gridSpan w:val="2"/>
            <w:shd w:val="clear" w:color="auto" w:fill="auto"/>
            <w:vAlign w:val="center"/>
          </w:tcPr>
          <w:p w:rsidR="006409A3"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Hệ tọa độ VN-2000</w:t>
            </w:r>
          </w:p>
          <w:p w:rsidR="006409A3"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color w:val="auto"/>
                <w:sz w:val="20"/>
                <w:szCs w:val="20"/>
              </w:rPr>
              <w:t>(Kinh tuyến trục ... múi chiếu...)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186" w:type="pct"/>
            <w:vMerge/>
            <w:shd w:val="clear" w:color="auto" w:fill="auto"/>
            <w:vAlign w:val="center"/>
          </w:tcPr>
          <w:p w:rsidR="006409A3" w:rsidRPr="0091620A" w:rsidP="00D524CA">
            <w:pPr>
              <w:widowControl w:val="0"/>
              <w:spacing w:before="120" w:after="0" w:line="240" w:lineRule="auto"/>
              <w:jc w:val="center"/>
              <w:rPr>
                <w:rFonts w:ascii="Arial" w:hAnsi="Arial" w:cs="Arial"/>
                <w:color w:val="auto"/>
                <w:sz w:val="20"/>
                <w:szCs w:val="20"/>
              </w:rPr>
            </w:pPr>
          </w:p>
        </w:tc>
        <w:tc>
          <w:tcPr>
            <w:tcW w:w="1907" w:type="pct"/>
            <w:shd w:val="clear" w:color="auto" w:fill="auto"/>
            <w:vAlign w:val="center"/>
          </w:tcPr>
          <w:p w:rsidR="006409A3"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X</w:t>
            </w:r>
            <w:r w:rsidRPr="0091620A" w:rsidR="00881B75">
              <w:rPr>
                <w:rFonts w:ascii="Arial" w:hAnsi="Arial" w:cs="Arial"/>
                <w:b/>
                <w:bCs/>
                <w:color w:val="auto"/>
                <w:sz w:val="20"/>
                <w:szCs w:val="20"/>
              </w:rPr>
              <w:t xml:space="preserve"> </w:t>
            </w:r>
            <w:r w:rsidRPr="0091620A">
              <w:rPr>
                <w:rFonts w:ascii="Arial" w:hAnsi="Arial" w:cs="Arial"/>
                <w:color w:val="auto"/>
                <w:sz w:val="20"/>
                <w:szCs w:val="20"/>
              </w:rPr>
              <w:t>(m)</w:t>
            </w:r>
          </w:p>
        </w:tc>
        <w:tc>
          <w:tcPr>
            <w:tcW w:w="1907" w:type="pct"/>
            <w:shd w:val="clear" w:color="auto" w:fill="auto"/>
            <w:vAlign w:val="center"/>
          </w:tcPr>
          <w:p w:rsidR="006409A3"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Y</w:t>
            </w:r>
            <w:r w:rsidRPr="0091620A" w:rsidR="00881B75">
              <w:rPr>
                <w:rFonts w:ascii="Arial" w:hAnsi="Arial" w:cs="Arial"/>
                <w:b/>
                <w:bCs/>
                <w:color w:val="auto"/>
                <w:sz w:val="20"/>
                <w:szCs w:val="20"/>
              </w:rPr>
              <w:t xml:space="preserve"> </w:t>
            </w:r>
            <w:r w:rsidRPr="0091620A">
              <w:rPr>
                <w:rFonts w:ascii="Arial" w:hAnsi="Arial" w:cs="Arial"/>
                <w:color w:val="auto"/>
                <w:sz w:val="20"/>
                <w:szCs w:val="20"/>
              </w:rPr>
              <w:t>(m)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186"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1</w:t>
            </w:r>
          </w:p>
        </w:tc>
        <w:tc>
          <w:tcPr>
            <w:tcW w:w="1907"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c>
          <w:tcPr>
            <w:tcW w:w="1907"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186"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2</w:t>
            </w:r>
          </w:p>
        </w:tc>
        <w:tc>
          <w:tcPr>
            <w:tcW w:w="1907"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c>
          <w:tcPr>
            <w:tcW w:w="1907"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186"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907"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c>
          <w:tcPr>
            <w:tcW w:w="1907"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186"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n</w:t>
            </w:r>
          </w:p>
        </w:tc>
        <w:tc>
          <w:tcPr>
            <w:tcW w:w="1907"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c>
          <w:tcPr>
            <w:tcW w:w="1907" w:type="pct"/>
            <w:shd w:val="clear" w:color="auto" w:fill="auto"/>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gridSpan w:val="3"/>
            <w:shd w:val="clear" w:color="auto" w:fill="auto"/>
            <w:vAlign w:val="center"/>
          </w:tcPr>
          <w:p w:rsidR="006409A3"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Diện tích:</w:t>
            </w:r>
            <w:r w:rsidRPr="0091620A">
              <w:rPr>
                <w:rFonts w:ascii="Arial" w:hAnsi="Arial" w:cs="Arial"/>
                <w:color w:val="auto"/>
                <w:sz w:val="20"/>
                <w:szCs w:val="20"/>
              </w:rPr>
              <w:t xml:space="preserve"> …………(ha, m</w:t>
            </w:r>
            <w:r w:rsidRPr="0091620A">
              <w:rPr>
                <w:rFonts w:ascii="Arial" w:hAnsi="Arial" w:cs="Arial"/>
                <w:color w:val="auto"/>
                <w:sz w:val="20"/>
                <w:szCs w:val="20"/>
                <w:vertAlign w:val="superscript"/>
              </w:rPr>
              <w:t>2</w:t>
            </w:r>
            <w:r w:rsidRPr="0091620A">
              <w:rPr>
                <w:rFonts w:ascii="Arial" w:hAnsi="Arial" w:cs="Arial"/>
                <w:color w:val="auto"/>
                <w:sz w:val="20"/>
                <w:szCs w:val="20"/>
              </w:rPr>
              <w:t>, km</w:t>
            </w:r>
            <w:r w:rsidRPr="0091620A">
              <w:rPr>
                <w:rFonts w:ascii="Arial" w:hAnsi="Arial" w:cs="Arial"/>
                <w:color w:val="auto"/>
                <w:sz w:val="20"/>
                <w:szCs w:val="20"/>
                <w:vertAlign w:val="superscript"/>
              </w:rPr>
              <w:t>2</w:t>
            </w:r>
            <w:r w:rsidRPr="0091620A">
              <w:rPr>
                <w:rFonts w:ascii="Arial" w:hAnsi="Arial" w:cs="Arial"/>
                <w:color w:val="auto"/>
                <w:sz w:val="20"/>
                <w:szCs w:val="20"/>
              </w:rPr>
              <w:t>)</w:t>
            </w:r>
          </w:p>
        </w:tc>
      </w:tr>
    </w:tbl>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2.</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Tọa độ, diện tích dự kiến khai thác trong khu vực cấm hoạt động khoáng sản, tạm thời cấm hoạt động khoáng sản</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
      <w:tblGrid>
        <w:gridCol w:w="2153"/>
        <w:gridCol w:w="3469"/>
        <w:gridCol w:w="3469"/>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2142" w:type="dxa"/>
            <w:vMerge w:val="restart"/>
            <w:tcBorders>
              <w:top w:val="single" w:sz="4" w:space="0" w:color="000000"/>
              <w:left w:val="single" w:sz="4" w:space="0" w:color="000000"/>
              <w:right w:val="single" w:sz="4" w:space="0" w:color="000000"/>
            </w:tcBorders>
            <w:tcMar>
              <w:top w:w="0" w:type="dxa"/>
              <w:left w:w="10" w:type="dxa"/>
              <w:bottom w:w="0" w:type="dxa"/>
              <w:right w:w="10" w:type="dxa"/>
            </w:tcMar>
            <w:vAlign w:val="center"/>
          </w:tcPr>
          <w:p w:rsidR="006409A3" w:rsidRPr="0091620A" w:rsidP="00D524CA">
            <w:pPr>
              <w:spacing w:before="120" w:after="0" w:line="240" w:lineRule="auto"/>
              <w:jc w:val="center"/>
              <w:rPr>
                <w:rFonts w:ascii="Arial" w:hAnsi="Arial" w:cs="Arial"/>
                <w:b/>
                <w:bCs/>
                <w:color w:val="auto"/>
                <w:sz w:val="20"/>
                <w:szCs w:val="20"/>
              </w:rPr>
            </w:pPr>
            <w:r w:rsidRPr="0091620A" w:rsidR="00231B5F">
              <w:rPr>
                <w:rFonts w:ascii="Arial" w:hAnsi="Arial" w:cs="Arial"/>
                <w:b/>
                <w:bCs/>
                <w:color w:val="auto"/>
                <w:sz w:val="20"/>
                <w:szCs w:val="20"/>
              </w:rPr>
              <w:t>Điểm</w:t>
            </w:r>
            <w:r w:rsidRPr="0091620A">
              <w:rPr>
                <w:rFonts w:ascii="Arial" w:hAnsi="Arial" w:cs="Arial"/>
                <w:b/>
                <w:bCs/>
                <w:color w:val="auto"/>
                <w:sz w:val="20"/>
                <w:szCs w:val="20"/>
              </w:rPr>
              <w:t xml:space="preserve"> góc</w:t>
            </w:r>
          </w:p>
        </w:tc>
        <w:tc>
          <w:tcPr>
            <w:tcW w:w="6904" w:type="dxa"/>
            <w:gridSpan w:val="2"/>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6409A3"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Hệ tọa độ VN-2000</w:t>
            </w:r>
          </w:p>
          <w:p w:rsidR="006409A3"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color w:val="auto"/>
                <w:sz w:val="20"/>
                <w:szCs w:val="20"/>
              </w:rPr>
              <w:t>(Kinh tuyến trục ... múi chiếu...)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2142" w:type="dxa"/>
            <w:vMerge/>
            <w:tcBorders>
              <w:left w:val="single" w:sz="4" w:space="0" w:color="000000"/>
              <w:bottom w:val="single" w:sz="4" w:space="0" w:color="000000"/>
              <w:right w:val="single" w:sz="4" w:space="0" w:color="000000"/>
            </w:tcBorders>
            <w:tcMar>
              <w:top w:w="0" w:type="dxa"/>
              <w:left w:w="10" w:type="dxa"/>
              <w:bottom w:w="0" w:type="dxa"/>
              <w:right w:w="10" w:type="dxa"/>
            </w:tcMar>
            <w:vAlign w:val="center"/>
          </w:tcPr>
          <w:p w:rsidR="006409A3" w:rsidRPr="0091620A" w:rsidP="00D524CA">
            <w:pPr>
              <w:widowControl w:val="0"/>
              <w:spacing w:before="120" w:after="0" w:line="240" w:lineRule="auto"/>
              <w:rPr>
                <w:rFonts w:ascii="Arial" w:hAnsi="Arial" w:cs="Arial"/>
                <w:color w:val="auto"/>
                <w:sz w:val="20"/>
                <w:szCs w:val="20"/>
              </w:rPr>
            </w:pP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6409A3"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X</w:t>
            </w:r>
            <w:r w:rsidRPr="0091620A" w:rsidR="004A04E9">
              <w:rPr>
                <w:rFonts w:ascii="Arial" w:hAnsi="Arial" w:cs="Arial"/>
                <w:b/>
                <w:bCs/>
                <w:color w:val="auto"/>
                <w:sz w:val="20"/>
                <w:szCs w:val="20"/>
              </w:rPr>
              <w:t xml:space="preserve"> </w:t>
            </w:r>
            <w:r w:rsidRPr="0091620A">
              <w:rPr>
                <w:rFonts w:ascii="Arial" w:hAnsi="Arial" w:cs="Arial"/>
                <w:color w:val="auto"/>
                <w:sz w:val="20"/>
                <w:szCs w:val="20"/>
              </w:rPr>
              <w:t>(m)</w:t>
            </w: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6409A3"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Y</w:t>
            </w:r>
            <w:r w:rsidRPr="0091620A" w:rsidR="004A04E9">
              <w:rPr>
                <w:rFonts w:ascii="Arial" w:hAnsi="Arial" w:cs="Arial"/>
                <w:b/>
                <w:bCs/>
                <w:color w:val="auto"/>
                <w:sz w:val="20"/>
                <w:szCs w:val="20"/>
              </w:rPr>
              <w:t xml:space="preserve"> </w:t>
            </w:r>
            <w:r w:rsidRPr="0091620A">
              <w:rPr>
                <w:rFonts w:ascii="Arial" w:hAnsi="Arial" w:cs="Arial"/>
                <w:color w:val="auto"/>
                <w:sz w:val="20"/>
                <w:szCs w:val="20"/>
              </w:rPr>
              <w:t>(m)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214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1</w:t>
            </w: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214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2</w:t>
            </w: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214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214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n</w:t>
            </w: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9046" w:type="dxa"/>
            <w:gridSpan w:val="3"/>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6409A3"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Diện tích:</w:t>
            </w:r>
            <w:r w:rsidRPr="0091620A">
              <w:rPr>
                <w:rFonts w:ascii="Arial" w:hAnsi="Arial" w:cs="Arial"/>
                <w:color w:val="auto"/>
                <w:sz w:val="20"/>
                <w:szCs w:val="20"/>
              </w:rPr>
              <w:t xml:space="preserve"> …………(ha, m</w:t>
            </w:r>
            <w:r w:rsidRPr="0091620A">
              <w:rPr>
                <w:rFonts w:ascii="Arial" w:hAnsi="Arial" w:cs="Arial"/>
                <w:color w:val="auto"/>
                <w:sz w:val="20"/>
                <w:szCs w:val="20"/>
                <w:vertAlign w:val="superscript"/>
              </w:rPr>
              <w:t>2</w:t>
            </w:r>
            <w:r w:rsidRPr="0091620A">
              <w:rPr>
                <w:rFonts w:ascii="Arial" w:hAnsi="Arial" w:cs="Arial"/>
                <w:color w:val="auto"/>
                <w:sz w:val="20"/>
                <w:szCs w:val="20"/>
              </w:rPr>
              <w:t>, km</w:t>
            </w:r>
            <w:r w:rsidRPr="0091620A">
              <w:rPr>
                <w:rFonts w:ascii="Arial" w:hAnsi="Arial" w:cs="Arial"/>
                <w:color w:val="auto"/>
                <w:sz w:val="20"/>
                <w:szCs w:val="20"/>
                <w:vertAlign w:val="superscript"/>
              </w:rPr>
              <w:t>2</w:t>
            </w:r>
            <w:r w:rsidRPr="0091620A">
              <w:rPr>
                <w:rFonts w:ascii="Arial" w:hAnsi="Arial" w:cs="Arial"/>
                <w:color w:val="auto"/>
                <w:sz w:val="20"/>
                <w:szCs w:val="20"/>
              </w:rPr>
              <w:t>)</w:t>
            </w:r>
          </w:p>
        </w:tc>
      </w:tr>
    </w:tbl>
    <w:p w:rsidR="00A77B3E" w:rsidRPr="0091620A" w:rsidP="00D524CA">
      <w:pPr>
        <w:spacing w:before="120" w:after="0" w:line="240" w:lineRule="auto"/>
        <w:rPr>
          <w:rFonts w:ascii="Arial" w:hAnsi="Arial" w:cs="Arial"/>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bookmarkStart w:id="461" w:name="chuong_pl_35"/>
      <w:r w:rsidRPr="0091620A" w:rsidR="003556B9">
        <w:rPr>
          <w:rFonts w:ascii="Arial" w:hAnsi="Arial" w:cs="Arial"/>
          <w:b/>
          <w:bCs/>
          <w:color w:val="auto"/>
          <w:sz w:val="20"/>
          <w:szCs w:val="20"/>
        </w:rPr>
        <w:t>Mẫu</w:t>
      </w:r>
      <w:r w:rsidRPr="0091620A" w:rsidR="00402ABF">
        <w:rPr>
          <w:rFonts w:ascii="Arial" w:hAnsi="Arial" w:cs="Arial"/>
          <w:b/>
          <w:bCs/>
          <w:color w:val="auto"/>
          <w:sz w:val="20"/>
          <w:szCs w:val="20"/>
        </w:rPr>
        <w:t xml:space="preserve"> số 04: Văn bản chấp thuận khai thác ở khu vực cấm hoạt động khoáng sản, khu vực tạm thời cấm hoạt động khoáng sản thuộc thẩm quyền của Chủ tịch Ủy ban nhân dân cấp tỉnh</w:t>
      </w:r>
      <w:bookmarkEnd w:id="461"/>
    </w:p>
    <w:tbl>
      <w:tblPr>
        <w:tblStyle w:val="TableNormal"/>
        <w:tblW w:w="5000" w:type="pct"/>
        <w:tblCellMar>
          <w:left w:w="0" w:type="dxa"/>
          <w:right w:w="0" w:type="dxa"/>
        </w:tblCellMar>
        <w:tblLook w:val="01E0"/>
      </w:tblPr>
      <w:tblGrid>
        <w:gridCol w:w="4129"/>
        <w:gridCol w:w="4942"/>
      </w:tblGrid>
      <w:tr>
        <w:tblPrEx>
          <w:tblW w:w="5000" w:type="pct"/>
          <w:tblCellMar>
            <w:left w:w="0" w:type="dxa"/>
            <w:right w:w="0" w:type="dxa"/>
          </w:tblCellMar>
          <w:tblLook w:val="01E0"/>
        </w:tblPrEx>
        <w:tc>
          <w:tcPr>
            <w:tcW w:w="2276" w:type="pct"/>
            <w:shd w:val="clear" w:color="auto" w:fill="auto"/>
          </w:tcPr>
          <w:p w:rsidR="006409A3" w:rsidRPr="0091620A" w:rsidP="00D524CA">
            <w:pPr>
              <w:spacing w:before="120" w:after="0" w:line="240" w:lineRule="auto"/>
              <w:jc w:val="center"/>
              <w:rPr>
                <w:rFonts w:ascii="Arial" w:hAnsi="Arial" w:cs="Arial"/>
                <w:sz w:val="20"/>
                <w:szCs w:val="20"/>
              </w:rPr>
            </w:pPr>
            <w:r w:rsidRPr="0091620A">
              <w:rPr>
                <w:rFonts w:ascii="Arial" w:hAnsi="Arial" w:cs="Arial"/>
                <w:b/>
                <w:bCs/>
                <w:sz w:val="20"/>
                <w:szCs w:val="20"/>
              </w:rPr>
              <w:t>UBND TỈNH (THÀNH PHỐ) .........</w:t>
            </w:r>
            <w:r w:rsidRPr="0091620A">
              <w:rPr>
                <w:rFonts w:ascii="Arial" w:hAnsi="Arial" w:cs="Arial"/>
                <w:sz w:val="20"/>
                <w:szCs w:val="20"/>
              </w:rPr>
              <w:br/>
            </w:r>
            <w:r w:rsidRPr="0091620A">
              <w:rPr>
                <w:rFonts w:ascii="Arial" w:hAnsi="Arial" w:cs="Arial"/>
                <w:b/>
                <w:sz w:val="20"/>
                <w:szCs w:val="20"/>
              </w:rPr>
              <w:t>--------</w:t>
            </w:r>
          </w:p>
        </w:tc>
        <w:tc>
          <w:tcPr>
            <w:tcW w:w="2724" w:type="pct"/>
            <w:shd w:val="clear" w:color="auto" w:fill="auto"/>
          </w:tcPr>
          <w:p w:rsidR="006409A3" w:rsidRPr="0091620A" w:rsidP="00D524CA">
            <w:pPr>
              <w:spacing w:before="120" w:after="0" w:line="240" w:lineRule="auto"/>
              <w:jc w:val="center"/>
              <w:rPr>
                <w:rFonts w:ascii="Arial" w:hAnsi="Arial" w:cs="Arial"/>
                <w:sz w:val="20"/>
                <w:szCs w:val="20"/>
              </w:rPr>
            </w:pPr>
            <w:r w:rsidRPr="0091620A">
              <w:rPr>
                <w:rFonts w:ascii="Arial" w:hAnsi="Arial" w:cs="Arial"/>
                <w:b/>
                <w:bCs/>
                <w:sz w:val="20"/>
                <w:szCs w:val="20"/>
              </w:rPr>
              <w:t>CỘNG HÒA XÃ HỘI CHỦ NGHĨA VIỆT NAM</w:t>
              <w:br/>
              <w:t xml:space="preserve">Độc lập - Tự do - Hạnh phúc </w:t>
              <w:br/>
              <w:t>---------------</w:t>
            </w:r>
          </w:p>
        </w:tc>
      </w:tr>
      <w:tr>
        <w:tblPrEx>
          <w:tblW w:w="5000" w:type="pct"/>
          <w:tblCellMar>
            <w:left w:w="0" w:type="dxa"/>
            <w:right w:w="0" w:type="dxa"/>
          </w:tblCellMar>
          <w:tblLook w:val="01E0"/>
        </w:tblPrEx>
        <w:tc>
          <w:tcPr>
            <w:tcW w:w="2276" w:type="pct"/>
            <w:shd w:val="clear" w:color="auto" w:fill="auto"/>
            <w:vAlign w:val="center"/>
          </w:tcPr>
          <w:p w:rsidR="006409A3" w:rsidRPr="0091620A" w:rsidP="00D524CA">
            <w:pPr>
              <w:spacing w:before="120" w:after="0" w:line="240" w:lineRule="auto"/>
              <w:jc w:val="center"/>
              <w:rPr>
                <w:rFonts w:ascii="Arial" w:hAnsi="Arial" w:cs="Arial"/>
                <w:b/>
                <w:bCs/>
                <w:sz w:val="20"/>
                <w:szCs w:val="20"/>
              </w:rPr>
            </w:pPr>
            <w:r w:rsidRPr="0091620A">
              <w:rPr>
                <w:rFonts w:ascii="Arial" w:hAnsi="Arial" w:cs="Arial"/>
                <w:sz w:val="20"/>
                <w:szCs w:val="20"/>
              </w:rPr>
              <w:t>Số: ..........</w:t>
            </w:r>
            <w:r w:rsidRPr="0091620A" w:rsidR="0042348F">
              <w:rPr>
                <w:rFonts w:ascii="Arial" w:hAnsi="Arial" w:cs="Arial"/>
                <w:sz w:val="20"/>
                <w:szCs w:val="20"/>
              </w:rPr>
              <w:t>/</w:t>
            </w:r>
            <w:r w:rsidRPr="0091620A">
              <w:rPr>
                <w:rFonts w:ascii="Arial" w:hAnsi="Arial" w:cs="Arial"/>
                <w:sz w:val="20"/>
                <w:szCs w:val="20"/>
              </w:rPr>
              <w:t>TB-UBND</w:t>
            </w:r>
          </w:p>
        </w:tc>
        <w:tc>
          <w:tcPr>
            <w:tcW w:w="2724" w:type="pct"/>
            <w:shd w:val="clear" w:color="auto" w:fill="auto"/>
            <w:vAlign w:val="center"/>
          </w:tcPr>
          <w:p w:rsidR="006409A3" w:rsidRPr="0091620A" w:rsidP="00D524CA">
            <w:pPr>
              <w:spacing w:before="120" w:after="0" w:line="240" w:lineRule="auto"/>
              <w:jc w:val="right"/>
              <w:rPr>
                <w:rFonts w:ascii="Arial" w:hAnsi="Arial" w:cs="Arial"/>
                <w:b/>
                <w:bCs/>
                <w:sz w:val="20"/>
                <w:szCs w:val="20"/>
              </w:rPr>
            </w:pPr>
            <w:r w:rsidRPr="0091620A">
              <w:rPr>
                <w:rFonts w:ascii="Arial" w:hAnsi="Arial" w:cs="Arial"/>
                <w:i/>
                <w:iCs/>
                <w:sz w:val="20"/>
                <w:szCs w:val="20"/>
              </w:rPr>
              <w:t>Địa danh.........., ngày... tháng... năm....</w:t>
            </w:r>
          </w:p>
        </w:tc>
      </w:tr>
    </w:tbl>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THÔNG BÁO</w:t>
      </w: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Chấp thuận khai thác khoáng sản tại khu vực cấm hoạt động khoáng sản, khu vực tạm thời cấm hoạt động khoáng sản</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 xml:space="preserve">Kính gửi: .... </w:t>
      </w:r>
      <w:r w:rsidRPr="0091620A" w:rsidR="00C77983">
        <w:rPr>
          <w:rFonts w:ascii="Arial" w:hAnsi="Arial" w:cs="Arial"/>
          <w:i/>
          <w:color w:val="auto"/>
          <w:sz w:val="20"/>
          <w:szCs w:val="20"/>
        </w:rPr>
        <w:t>(tên tổ chức, cá nhân)</w:t>
      </w:r>
      <w:r w:rsidRPr="0091620A" w:rsidR="00C77983">
        <w:rPr>
          <w:rFonts w:ascii="Arial" w:hAnsi="Arial" w:cs="Arial"/>
          <w:color w:val="auto"/>
          <w:sz w:val="20"/>
          <w:szCs w:val="20"/>
        </w:rPr>
        <w:t xml:space="preserve">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231B5F">
        <w:rPr>
          <w:rFonts w:ascii="Arial" w:hAnsi="Arial" w:cs="Arial"/>
          <w:i/>
          <w:iCs/>
          <w:color w:val="auto"/>
          <w:sz w:val="20"/>
          <w:szCs w:val="20"/>
        </w:rPr>
        <w:t>khoản</w:t>
      </w:r>
      <w:r w:rsidRPr="0091620A" w:rsidR="00C77983">
        <w:rPr>
          <w:rFonts w:ascii="Arial" w:hAnsi="Arial" w:cs="Arial"/>
          <w:i/>
          <w:iCs/>
          <w:color w:val="auto"/>
          <w:sz w:val="20"/>
          <w:szCs w:val="20"/>
        </w:rPr>
        <w:t xml:space="preserve"> 3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26 </w:t>
      </w:r>
      <w:bookmarkStart w:id="462" w:name="tvpllink_dlpntvbrtg_38"/>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Địa chất và khoáng sản</w:t>
      </w:r>
      <w:bookmarkEnd w:id="462"/>
      <w:r w:rsidRPr="0091620A" w:rsidR="00C77983">
        <w:rPr>
          <w:rFonts w:ascii="Arial" w:hAnsi="Arial" w:cs="Arial"/>
          <w:i/>
          <w:iCs/>
          <w:color w:val="auto"/>
          <w:sz w:val="20"/>
          <w:szCs w:val="20"/>
        </w:rPr>
        <w:t xml:space="preserve">; sửa đổi, bổ sung tại </w:t>
      </w:r>
      <w:r w:rsidRPr="0091620A" w:rsidR="00231B5F">
        <w:rPr>
          <w:rFonts w:ascii="Arial" w:hAnsi="Arial" w:cs="Arial"/>
          <w:i/>
          <w:iCs/>
          <w:color w:val="auto"/>
          <w:sz w:val="20"/>
          <w:szCs w:val="20"/>
        </w:rPr>
        <w:t>khoản</w:t>
      </w:r>
      <w:r w:rsidRPr="0091620A" w:rsidR="00C77983">
        <w:rPr>
          <w:rFonts w:ascii="Arial" w:hAnsi="Arial" w:cs="Arial"/>
          <w:i/>
          <w:iCs/>
          <w:color w:val="auto"/>
          <w:sz w:val="20"/>
          <w:szCs w:val="20"/>
        </w:rPr>
        <w:t xml:space="preserve"> 6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1 </w:t>
      </w:r>
      <w:bookmarkStart w:id="463" w:name="tvpllink_nucvepaket_25"/>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sửa đổi, bổ sung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của </w:t>
      </w:r>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Địa chất và khoáng sản</w:t>
      </w:r>
      <w:bookmarkEnd w:id="463"/>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Căn cứ ý kiến của các Bộ, cơ quan ngang Bộ,.... tại các Văn bản số</w:t>
      </w:r>
      <w:r w:rsidRPr="0091620A" w:rsidR="00C77983">
        <w:rPr>
          <w:rFonts w:ascii="Arial" w:hAnsi="Arial" w:cs="Arial"/>
          <w:color w:val="auto"/>
          <w:sz w:val="20"/>
          <w:szCs w:val="20"/>
        </w:rPr>
        <w:t xml:space="preserve"> …… </w:t>
      </w:r>
      <w:r w:rsidRPr="0091620A" w:rsidR="00C77983">
        <w:rPr>
          <w:rFonts w:ascii="Arial" w:hAnsi="Arial" w:cs="Arial"/>
          <w:i/>
          <w:iCs/>
          <w:color w:val="auto"/>
          <w:sz w:val="20"/>
          <w:szCs w:val="20"/>
        </w:rPr>
        <w:t>ngày ... tháng .... năm ……… về việc….....;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Xét đề nghị của</w:t>
      </w:r>
      <w:r w:rsidRPr="0091620A" w:rsidR="0009778D">
        <w:rPr>
          <w:rFonts w:ascii="Arial" w:hAnsi="Arial" w:cs="Arial"/>
          <w:i/>
          <w:iCs/>
          <w:color w:val="auto"/>
          <w:sz w:val="20"/>
          <w:szCs w:val="20"/>
        </w:rPr>
        <w:t xml:space="preserve"> …… </w:t>
      </w:r>
      <w:r w:rsidRPr="0091620A" w:rsidR="00C77983">
        <w:rPr>
          <w:rFonts w:ascii="Arial" w:hAnsi="Arial" w:cs="Arial"/>
          <w:i/>
          <w:iCs/>
          <w:color w:val="auto"/>
          <w:sz w:val="20"/>
          <w:szCs w:val="20"/>
        </w:rPr>
        <w:t>(tên tổ chức, cá nhân đề nghị).... tại Văn bản số ….</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 ngày ...... tháng ...... năm ........ về việc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Trên cơ sở báo cáo kết quả thẩm định hồ sơ của Sở Nông nghiệp và Môi trường, Chủ tịch Ủy ban nhân dân tỉnh (thành phố) .... có ý kiến như sau:</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1. Chấp thuận để... </w:t>
      </w:r>
      <w:r w:rsidRPr="0091620A" w:rsidR="00C77983">
        <w:rPr>
          <w:rFonts w:ascii="Arial" w:hAnsi="Arial" w:cs="Arial"/>
          <w:i/>
          <w:color w:val="auto"/>
          <w:sz w:val="20"/>
          <w:szCs w:val="20"/>
        </w:rPr>
        <w:t xml:space="preserve">(tên tổ chức, cá nhân) </w:t>
      </w:r>
      <w:r w:rsidRPr="0091620A" w:rsidR="00C77983">
        <w:rPr>
          <w:rFonts w:ascii="Arial" w:hAnsi="Arial" w:cs="Arial"/>
          <w:color w:val="auto"/>
          <w:sz w:val="20"/>
          <w:szCs w:val="20"/>
        </w:rPr>
        <w:t xml:space="preserve">... được lập hồ sơ đề nghị cấp giấy phép khai thác khoáng sản .... </w:t>
      </w:r>
      <w:r w:rsidRPr="0091620A" w:rsidR="00C77983">
        <w:rPr>
          <w:rFonts w:ascii="Arial" w:hAnsi="Arial" w:cs="Arial"/>
          <w:i/>
          <w:iCs/>
          <w:color w:val="auto"/>
          <w:sz w:val="20"/>
          <w:szCs w:val="20"/>
        </w:rPr>
        <w:t>(tên khoáng sản)</w:t>
      </w:r>
      <w:r w:rsidRPr="0091620A" w:rsidR="00C77983">
        <w:rPr>
          <w:rFonts w:ascii="Arial" w:hAnsi="Arial" w:cs="Arial"/>
          <w:color w:val="auto"/>
          <w:sz w:val="20"/>
          <w:szCs w:val="20"/>
        </w:rPr>
        <w:t xml:space="preserve"> trong khu vực cấm hoạt động khoáng sản, tạm thời cấm hoạt động khoáng sản .... tại xã, phường ……. tỉnh ……., kèm theo Phương án đánh giá mức độ ảnh hưởng đến đối tượng cần bảo vệ với một số thông tin chính như sau:</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Loại khoáng sản khai thác: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Phương pháp khai thác khoáng sản: ……….. (lộ thiên, hầm lò, khác).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Diện tích dự kiến đề nghị cấp giấy phép khai thác khoáng sản: ………….. ha (km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 trong đó diện tích khai thác khoáng sản nằm trong khu vực cấm hoạt động khoáng sản, khu vực tạm thời cấm hoạt động khoáng sản là …………… ha (km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 xml:space="preserve">), được giới hạn bởi các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góc có tọa độ xác định tại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kèm theo Thông báo này.</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2. …….</w:t>
      </w:r>
      <w:r w:rsidRPr="0091620A" w:rsidR="00C77983">
        <w:rPr>
          <w:rFonts w:ascii="Arial" w:hAnsi="Arial" w:cs="Arial"/>
          <w:i/>
          <w:iCs/>
          <w:color w:val="auto"/>
          <w:sz w:val="20"/>
          <w:szCs w:val="20"/>
        </w:rPr>
        <w:t>(tên tổ chức, cá nhân) ....có</w:t>
      </w:r>
      <w:r w:rsidRPr="0091620A" w:rsidR="00C77983">
        <w:rPr>
          <w:rFonts w:ascii="Arial" w:hAnsi="Arial" w:cs="Arial"/>
          <w:color w:val="auto"/>
          <w:sz w:val="20"/>
          <w:szCs w:val="20"/>
        </w:rPr>
        <w:t xml:space="preserve"> trách nhiệm: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a) Lập hồ sơ đề nghị cấp giấy phép khai thác khoáng sản theo quy định của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hiện hành.</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b) Chịu trách nhiệm toàn diện trước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về thông tin, số liệu trong Phương án đánh giá mức độ ảnh hưởng đến đối tượng cần bảo vệ.</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c) Các yêu cầu khác (nếu có).</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Chủ tịch Ủy ban nhân dân tỉnh (thành phố) .... thông báo để ... </w:t>
      </w:r>
      <w:r w:rsidRPr="0091620A" w:rsidR="00C77983">
        <w:rPr>
          <w:rFonts w:ascii="Arial" w:hAnsi="Arial" w:cs="Arial"/>
          <w:i/>
          <w:iCs/>
          <w:color w:val="auto"/>
          <w:sz w:val="20"/>
          <w:szCs w:val="20"/>
        </w:rPr>
        <w:t>(tên tổ chức, cá nhân)...</w:t>
      </w:r>
      <w:r w:rsidRPr="0091620A" w:rsidR="00C77983">
        <w:rPr>
          <w:rFonts w:ascii="Arial" w:hAnsi="Arial" w:cs="Arial"/>
          <w:color w:val="auto"/>
          <w:sz w:val="20"/>
          <w:szCs w:val="20"/>
        </w:rPr>
        <w:t xml:space="preserve"> biết, thực hiện.</w:t>
      </w:r>
      <w:r w:rsidRPr="0091620A" w:rsidR="0042348F">
        <w:rPr>
          <w:rFonts w:ascii="Arial" w:hAnsi="Arial" w:cs="Arial"/>
          <w:color w:val="auto"/>
          <w:sz w:val="20"/>
          <w:szCs w:val="20"/>
        </w:rPr>
        <w:t>/</w:t>
      </w:r>
      <w:r w:rsidRPr="0091620A" w:rsidR="00C77983">
        <w:rPr>
          <w:rFonts w:ascii="Arial" w:hAnsi="Arial" w:cs="Arial"/>
          <w:color w:val="auto"/>
          <w:sz w:val="20"/>
          <w:szCs w:val="20"/>
        </w:rPr>
        <w:t>.</w:t>
      </w:r>
    </w:p>
    <w:p w:rsidR="0009778D" w:rsidRPr="0091620A" w:rsidP="00D524CA">
      <w:pPr>
        <w:spacing w:before="120" w:after="0" w:line="240" w:lineRule="auto"/>
        <w:rPr>
          <w:rFonts w:ascii="Arial" w:hAnsi="Arial" w:cs="Arial"/>
          <w:color w:val="auto"/>
          <w:sz w:val="20"/>
          <w:szCs w:val="20"/>
        </w:rPr>
      </w:pPr>
    </w:p>
    <w:tbl>
      <w:tblPr>
        <w:tblStyle w:val="TableNormal"/>
        <w:tblW w:w="5000" w:type="pct"/>
        <w:tblLook w:val="00A0"/>
      </w:tblPr>
      <w:tblGrid>
        <w:gridCol w:w="4643"/>
        <w:gridCol w:w="4644"/>
      </w:tblGrid>
      <w:tr>
        <w:tblPrEx>
          <w:tblW w:w="5000" w:type="pct"/>
          <w:tblLook w:val="00A0"/>
        </w:tblPrEx>
        <w:tc>
          <w:tcPr>
            <w:tcW w:w="4621" w:type="dxa"/>
            <w:shd w:val="solid" w:color="FFFFFF" w:fill="FFFFFF"/>
            <w:tcMar>
              <w:top w:w="0" w:type="dxa"/>
              <w:left w:w="108" w:type="dxa"/>
              <w:bottom w:w="0" w:type="dxa"/>
              <w:right w:w="108" w:type="dxa"/>
            </w:tcMa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i/>
                <w:iCs/>
                <w:color w:val="auto"/>
                <w:sz w:val="20"/>
                <w:szCs w:val="20"/>
              </w:rPr>
              <w:t>Nơi nhận:</w:t>
              <w:br/>
            </w:r>
            <w:r w:rsidRPr="0091620A" w:rsidR="00C77983">
              <w:rPr>
                <w:rFonts w:ascii="Arial" w:hAnsi="Arial" w:cs="Arial"/>
                <w:color w:val="auto"/>
                <w:sz w:val="16"/>
                <w:szCs w:val="20"/>
              </w:rPr>
              <w:t xml:space="preserve">- </w:t>
            </w:r>
            <w:r w:rsidRPr="0091620A" w:rsidR="00C77983">
              <w:rPr>
                <w:rFonts w:ascii="Arial" w:hAnsi="Arial" w:cs="Arial"/>
                <w:i/>
                <w:iCs/>
                <w:color w:val="auto"/>
                <w:sz w:val="16"/>
                <w:szCs w:val="20"/>
              </w:rPr>
              <w:t>....(Tên tổ chức, cá nhân)...;</w:t>
            </w:r>
            <w:r w:rsidRPr="0091620A" w:rsidR="0009778D">
              <w:rPr>
                <w:rFonts w:ascii="Arial" w:hAnsi="Arial" w:cs="Arial"/>
                <w:color w:val="auto"/>
                <w:sz w:val="16"/>
                <w:szCs w:val="20"/>
              </w:rPr>
              <w:br/>
            </w:r>
            <w:r w:rsidRPr="0091620A" w:rsidR="00C77983">
              <w:rPr>
                <w:rFonts w:ascii="Arial" w:hAnsi="Arial" w:cs="Arial"/>
                <w:color w:val="auto"/>
                <w:sz w:val="16"/>
                <w:szCs w:val="20"/>
              </w:rPr>
              <w:t>- Cơ quan cấp phép;</w:t>
            </w:r>
            <w:r w:rsidRPr="0091620A" w:rsidR="0009778D">
              <w:rPr>
                <w:rFonts w:ascii="Arial" w:hAnsi="Arial" w:cs="Arial"/>
                <w:color w:val="auto"/>
                <w:sz w:val="16"/>
                <w:szCs w:val="20"/>
              </w:rPr>
              <w:br/>
            </w:r>
            <w:r w:rsidRPr="0091620A" w:rsidR="00C77983">
              <w:rPr>
                <w:rFonts w:ascii="Arial" w:hAnsi="Arial" w:cs="Arial"/>
                <w:color w:val="auto"/>
                <w:sz w:val="16"/>
                <w:szCs w:val="20"/>
              </w:rPr>
              <w:t>- Cơ quan thẩm định hồ sơ;</w:t>
            </w:r>
            <w:r w:rsidRPr="0091620A" w:rsidR="0009778D">
              <w:rPr>
                <w:rFonts w:ascii="Arial" w:hAnsi="Arial" w:cs="Arial"/>
                <w:color w:val="auto"/>
                <w:sz w:val="16"/>
                <w:szCs w:val="20"/>
              </w:rPr>
              <w:br/>
            </w:r>
            <w:r w:rsidRPr="0091620A" w:rsidR="00C77983">
              <w:rPr>
                <w:rFonts w:ascii="Arial" w:hAnsi="Arial" w:cs="Arial"/>
                <w:color w:val="auto"/>
                <w:sz w:val="16"/>
                <w:szCs w:val="20"/>
              </w:rPr>
              <w:t>- Bộ NNMT;</w:t>
            </w:r>
            <w:r w:rsidRPr="0091620A" w:rsidR="0009778D">
              <w:rPr>
                <w:rFonts w:ascii="Arial" w:hAnsi="Arial" w:cs="Arial"/>
                <w:color w:val="auto"/>
                <w:sz w:val="16"/>
                <w:szCs w:val="20"/>
              </w:rPr>
              <w:br/>
            </w:r>
            <w:r w:rsidRPr="0091620A" w:rsidR="00C77983">
              <w:rPr>
                <w:rFonts w:ascii="Arial" w:hAnsi="Arial" w:cs="Arial"/>
                <w:color w:val="auto"/>
                <w:sz w:val="16"/>
                <w:szCs w:val="20"/>
              </w:rPr>
              <w:t>- ……………………..</w:t>
            </w:r>
            <w:r w:rsidRPr="0091620A" w:rsidR="0009778D">
              <w:rPr>
                <w:rFonts w:ascii="Arial" w:hAnsi="Arial" w:cs="Arial"/>
                <w:color w:val="auto"/>
                <w:sz w:val="16"/>
                <w:szCs w:val="20"/>
              </w:rPr>
              <w:br/>
            </w:r>
            <w:r w:rsidRPr="0091620A" w:rsidR="00C77983">
              <w:rPr>
                <w:rFonts w:ascii="Arial" w:hAnsi="Arial" w:cs="Arial"/>
                <w:color w:val="auto"/>
                <w:sz w:val="16"/>
                <w:szCs w:val="20"/>
              </w:rPr>
              <w:t>- Lưu VT, ……… (……..)</w:t>
            </w:r>
          </w:p>
        </w:tc>
        <w:tc>
          <w:tcPr>
            <w:tcW w:w="4621" w:type="dxa"/>
            <w:shd w:val="solid" w:color="FFFFFF" w:fill="FFFFFF"/>
            <w:tcMar>
              <w:top w:w="0" w:type="dxa"/>
              <w:left w:w="108" w:type="dxa"/>
              <w:bottom w:w="0" w:type="dxa"/>
              <w:right w:w="108" w:type="dxa"/>
            </w:tcMar>
          </w:tcPr>
          <w:p w:rsidR="00A77B3E" w:rsidRPr="0091620A" w:rsidP="00D524CA">
            <w:pPr>
              <w:spacing w:before="120" w:after="0" w:line="240" w:lineRule="auto"/>
              <w:jc w:val="center"/>
              <w:rPr>
                <w:rFonts w:ascii="Arial" w:hAnsi="Arial" w:cs="Arial"/>
                <w:i/>
                <w:iCs/>
                <w:color w:val="auto"/>
                <w:sz w:val="20"/>
                <w:szCs w:val="20"/>
              </w:rPr>
            </w:pPr>
            <w:r w:rsidRPr="0091620A" w:rsidR="00C77983">
              <w:rPr>
                <w:rFonts w:ascii="Arial" w:hAnsi="Arial" w:cs="Arial"/>
                <w:b/>
                <w:bCs/>
                <w:color w:val="auto"/>
                <w:sz w:val="20"/>
                <w:szCs w:val="20"/>
              </w:rPr>
              <w:t>CHỦ TỊCH</w:t>
            </w:r>
            <w:r w:rsidRPr="0091620A" w:rsidR="0009778D">
              <w:rPr>
                <w:rFonts w:ascii="Arial" w:hAnsi="Arial" w:cs="Arial"/>
                <w:b/>
                <w:bCs/>
                <w:color w:val="auto"/>
                <w:sz w:val="20"/>
                <w:szCs w:val="20"/>
              </w:rPr>
              <w:br/>
            </w:r>
            <w:r w:rsidRPr="0091620A" w:rsidR="00C77983">
              <w:rPr>
                <w:rFonts w:ascii="Arial" w:hAnsi="Arial" w:cs="Arial"/>
                <w:i/>
                <w:iCs/>
                <w:color w:val="auto"/>
                <w:sz w:val="20"/>
                <w:szCs w:val="20"/>
              </w:rPr>
              <w:t>(Ký tên, đóng dấu)</w:t>
            </w:r>
          </w:p>
        </w:tc>
      </w:tr>
    </w:tbl>
    <w:p w:rsidR="00A77B3E" w:rsidRPr="0091620A" w:rsidP="00D524CA">
      <w:pPr>
        <w:spacing w:before="120" w:after="0" w:line="240" w:lineRule="auto"/>
        <w:rPr>
          <w:color w:val="auto"/>
        </w:rPr>
      </w:pPr>
    </w:p>
    <w:tbl>
      <w:tblPr>
        <w:tblStyle w:val="TableNormal"/>
        <w:tblW w:w="5000" w:type="pct"/>
        <w:tblCellMar>
          <w:left w:w="0" w:type="dxa"/>
          <w:right w:w="0" w:type="dxa"/>
        </w:tblCellMar>
        <w:tblLook w:val="01E0"/>
      </w:tblPr>
      <w:tblGrid>
        <w:gridCol w:w="4129"/>
        <w:gridCol w:w="4942"/>
      </w:tblGrid>
      <w:tr>
        <w:tblPrEx>
          <w:tblW w:w="5000" w:type="pct"/>
          <w:tblCellMar>
            <w:left w:w="0" w:type="dxa"/>
            <w:right w:w="0" w:type="dxa"/>
          </w:tblCellMar>
          <w:tblLook w:val="01E0"/>
        </w:tblPrEx>
        <w:tc>
          <w:tcPr>
            <w:tcW w:w="2276" w:type="pct"/>
            <w:shd w:val="clear" w:color="auto" w:fill="auto"/>
          </w:tcPr>
          <w:p w:rsidR="003C02E6" w:rsidRPr="0091620A" w:rsidP="00D524CA">
            <w:pPr>
              <w:spacing w:before="120" w:after="0" w:line="240" w:lineRule="auto"/>
              <w:jc w:val="center"/>
              <w:rPr>
                <w:rFonts w:ascii="Arial" w:hAnsi="Arial" w:cs="Arial"/>
                <w:sz w:val="20"/>
                <w:szCs w:val="20"/>
              </w:rPr>
            </w:pPr>
            <w:r w:rsidRPr="0091620A">
              <w:rPr>
                <w:rFonts w:ascii="Arial" w:hAnsi="Arial" w:cs="Arial"/>
                <w:b/>
                <w:bCs/>
                <w:sz w:val="20"/>
                <w:szCs w:val="20"/>
              </w:rPr>
              <w:t>UBND TỈNH (THÀNH PHỐ) .........</w:t>
            </w:r>
            <w:r w:rsidRPr="0091620A">
              <w:rPr>
                <w:rFonts w:ascii="Arial" w:hAnsi="Arial" w:cs="Arial"/>
                <w:sz w:val="20"/>
                <w:szCs w:val="20"/>
              </w:rPr>
              <w:br/>
            </w:r>
            <w:r w:rsidRPr="0091620A">
              <w:rPr>
                <w:rFonts w:ascii="Arial" w:hAnsi="Arial" w:cs="Arial"/>
                <w:b/>
                <w:sz w:val="20"/>
                <w:szCs w:val="20"/>
              </w:rPr>
              <w:t>--------</w:t>
            </w:r>
          </w:p>
        </w:tc>
        <w:tc>
          <w:tcPr>
            <w:tcW w:w="2724" w:type="pct"/>
            <w:shd w:val="clear" w:color="auto" w:fill="auto"/>
          </w:tcPr>
          <w:p w:rsidR="003C02E6" w:rsidRPr="0091620A" w:rsidP="00D524CA">
            <w:pPr>
              <w:spacing w:before="120" w:after="0" w:line="240" w:lineRule="auto"/>
              <w:jc w:val="center"/>
              <w:rPr>
                <w:rFonts w:ascii="Arial" w:hAnsi="Arial" w:cs="Arial"/>
                <w:sz w:val="20"/>
                <w:szCs w:val="20"/>
              </w:rPr>
            </w:pPr>
          </w:p>
        </w:tc>
      </w:tr>
    </w:tbl>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3556B9">
        <w:rPr>
          <w:rFonts w:ascii="Arial" w:hAnsi="Arial" w:cs="Arial"/>
          <w:b/>
          <w:bCs/>
          <w:color w:val="auto"/>
          <w:sz w:val="20"/>
          <w:szCs w:val="20"/>
        </w:rPr>
        <w:t>PHỤ LỤC</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TỌA ĐỘ, DIỆN TÍCH KHU VỰC CHẤP THUẬN KHAI THÁC KHOÁNG SẢN TẠI KHU VỰC CẤM HOẠT ĐỘNG KHOÁNG SẢN,</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KHU VỰC TẠM THỜI CẤM HOẠT ĐỘNG KHOÁNG SẢN</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i/>
          <w:iCs/>
          <w:color w:val="auto"/>
          <w:sz w:val="20"/>
          <w:szCs w:val="20"/>
        </w:rPr>
        <w:t>(Kèm theo Thông báo số ….. ngày ...... tháng ...... năm ........ của</w:t>
      </w: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Chủ tịch Ủy ban nhân dân tỉnh (thành phố)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1.</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Tọa độ, diện tích khu vực dự kiến đề nghị cấp giấy phép khai thác khoáng sản</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
      <w:tblGrid>
        <w:gridCol w:w="2257"/>
        <w:gridCol w:w="3416"/>
        <w:gridCol w:w="3418"/>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2246" w:type="dxa"/>
            <w:vMerge w:val="restart"/>
            <w:tcBorders>
              <w:top w:val="single" w:sz="4" w:space="0" w:color="000000"/>
              <w:left w:val="single" w:sz="4" w:space="0" w:color="000000"/>
              <w:right w:val="single" w:sz="4" w:space="0" w:color="000000"/>
            </w:tcBorders>
            <w:tcMar>
              <w:top w:w="0" w:type="dxa"/>
              <w:left w:w="10" w:type="dxa"/>
              <w:bottom w:w="0" w:type="dxa"/>
              <w:right w:w="10" w:type="dxa"/>
            </w:tcMar>
            <w:vAlign w:val="center"/>
          </w:tcPr>
          <w:p w:rsidR="003C02E6"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Điểm</w:t>
            </w:r>
            <w:r w:rsidRPr="0091620A">
              <w:rPr>
                <w:rFonts w:ascii="Arial" w:hAnsi="Arial" w:cs="Arial"/>
                <w:b/>
                <w:bCs/>
                <w:color w:val="auto"/>
                <w:sz w:val="20"/>
                <w:szCs w:val="20"/>
              </w:rPr>
              <w:t xml:space="preserve"> góc</w:t>
            </w:r>
          </w:p>
        </w:tc>
        <w:tc>
          <w:tcPr>
            <w:tcW w:w="6800" w:type="dxa"/>
            <w:gridSpan w:val="2"/>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3C02E6"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Hệ tọa độ VN-2000</w:t>
            </w:r>
          </w:p>
          <w:p w:rsidR="003C02E6"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color w:val="auto"/>
                <w:sz w:val="20"/>
                <w:szCs w:val="20"/>
              </w:rPr>
              <w:t>(Kinh tuyến trục ... múi chiếu...)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2246" w:type="dxa"/>
            <w:vMerge/>
            <w:tcBorders>
              <w:left w:val="single" w:sz="4" w:space="0" w:color="000000"/>
              <w:bottom w:val="single" w:sz="4" w:space="0" w:color="000000"/>
              <w:right w:val="single" w:sz="4" w:space="0" w:color="000000"/>
            </w:tcBorders>
            <w:tcMar>
              <w:top w:w="0" w:type="dxa"/>
              <w:left w:w="10" w:type="dxa"/>
              <w:bottom w:w="0" w:type="dxa"/>
              <w:right w:w="10" w:type="dxa"/>
            </w:tcMar>
            <w:vAlign w:val="center"/>
          </w:tcPr>
          <w:p w:rsidR="003C02E6" w:rsidRPr="0091620A" w:rsidP="00D524CA">
            <w:pPr>
              <w:widowControl w:val="0"/>
              <w:spacing w:before="120" w:after="0" w:line="240" w:lineRule="auto"/>
              <w:rPr>
                <w:rFonts w:ascii="Arial" w:hAnsi="Arial" w:cs="Arial"/>
                <w:color w:val="auto"/>
                <w:sz w:val="20"/>
                <w:szCs w:val="20"/>
              </w:rPr>
            </w:pPr>
          </w:p>
        </w:tc>
        <w:tc>
          <w:tcPr>
            <w:tcW w:w="3399"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3C02E6"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X</w:t>
            </w:r>
            <w:r w:rsidRPr="0091620A">
              <w:rPr>
                <w:rFonts w:ascii="Arial" w:hAnsi="Arial" w:cs="Arial"/>
                <w:color w:val="auto"/>
                <w:sz w:val="20"/>
                <w:szCs w:val="20"/>
              </w:rPr>
              <w:t>(m)</w:t>
            </w:r>
          </w:p>
        </w:tc>
        <w:tc>
          <w:tcPr>
            <w:tcW w:w="340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3C02E6"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Y</w:t>
            </w:r>
            <w:r w:rsidRPr="0091620A">
              <w:rPr>
                <w:rFonts w:ascii="Arial" w:hAnsi="Arial" w:cs="Arial"/>
                <w:color w:val="auto"/>
                <w:sz w:val="20"/>
                <w:szCs w:val="20"/>
              </w:rPr>
              <w:t>(m)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224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1</w:t>
            </w:r>
          </w:p>
        </w:tc>
        <w:tc>
          <w:tcPr>
            <w:tcW w:w="3399"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340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224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2</w:t>
            </w:r>
          </w:p>
        </w:tc>
        <w:tc>
          <w:tcPr>
            <w:tcW w:w="3399"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340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224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3399"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340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224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n</w:t>
            </w:r>
          </w:p>
        </w:tc>
        <w:tc>
          <w:tcPr>
            <w:tcW w:w="3399"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340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9046" w:type="dxa"/>
            <w:gridSpan w:val="3"/>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3C02E6"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Diện tích:</w:t>
            </w:r>
            <w:r w:rsidRPr="0091620A">
              <w:rPr>
                <w:rFonts w:ascii="Arial" w:hAnsi="Arial" w:cs="Arial"/>
                <w:color w:val="auto"/>
                <w:sz w:val="20"/>
                <w:szCs w:val="20"/>
              </w:rPr>
              <w:t xml:space="preserve"> ……..(ha, m</w:t>
            </w:r>
            <w:r w:rsidRPr="0091620A">
              <w:rPr>
                <w:rFonts w:ascii="Arial" w:hAnsi="Arial" w:cs="Arial"/>
                <w:color w:val="auto"/>
                <w:sz w:val="20"/>
                <w:szCs w:val="20"/>
                <w:vertAlign w:val="superscript"/>
              </w:rPr>
              <w:t>2</w:t>
            </w:r>
            <w:r w:rsidRPr="0091620A">
              <w:rPr>
                <w:rFonts w:ascii="Arial" w:hAnsi="Arial" w:cs="Arial"/>
                <w:color w:val="auto"/>
                <w:sz w:val="20"/>
                <w:szCs w:val="20"/>
              </w:rPr>
              <w:t>, km</w:t>
            </w:r>
            <w:r w:rsidRPr="0091620A">
              <w:rPr>
                <w:rFonts w:ascii="Arial" w:hAnsi="Arial" w:cs="Arial"/>
                <w:color w:val="auto"/>
                <w:sz w:val="20"/>
                <w:szCs w:val="20"/>
                <w:vertAlign w:val="superscript"/>
              </w:rPr>
              <w:t>2</w:t>
            </w:r>
            <w:r w:rsidRPr="0091620A">
              <w:rPr>
                <w:rFonts w:ascii="Arial" w:hAnsi="Arial" w:cs="Arial"/>
                <w:color w:val="auto"/>
                <w:sz w:val="20"/>
                <w:szCs w:val="20"/>
              </w:rPr>
              <w:t>)</w:t>
            </w:r>
          </w:p>
        </w:tc>
      </w:tr>
    </w:tbl>
    <w:p w:rsidR="00A77B3E" w:rsidRPr="0091620A" w:rsidP="00D524CA">
      <w:pPr>
        <w:spacing w:before="120" w:after="0" w:line="240" w:lineRule="auto"/>
        <w:rPr>
          <w:rFonts w:ascii="Arial" w:hAnsi="Arial" w:cs="Arial"/>
          <w:b/>
          <w:bCs/>
          <w:color w:val="auto"/>
          <w:sz w:val="20"/>
          <w:szCs w:val="20"/>
        </w:rPr>
      </w:pPr>
      <w:r w:rsidRPr="0091620A" w:rsidR="00C77983">
        <w:rPr>
          <w:rFonts w:ascii="Arial" w:hAnsi="Arial" w:cs="Arial"/>
          <w:b/>
          <w:bCs/>
          <w:color w:val="auto"/>
          <w:sz w:val="20"/>
          <w:szCs w:val="20"/>
        </w:rPr>
        <w:t>2.</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Tọa độ, diện tích dự kiến khai thác trong khu vực cấm hoạt động khoáng sản, tạm thời cấm hoạt động khoáng sản</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
      <w:tblGrid>
        <w:gridCol w:w="2355"/>
        <w:gridCol w:w="3367"/>
        <w:gridCol w:w="3369"/>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2520" w:type="dxa"/>
            <w:vMerge w:val="restart"/>
            <w:tcMar>
              <w:top w:w="0" w:type="dxa"/>
              <w:left w:w="10" w:type="dxa"/>
              <w:bottom w:w="0" w:type="dxa"/>
              <w:right w:w="10" w:type="dxa"/>
            </w:tcMar>
            <w:vAlign w:val="center"/>
          </w:tcPr>
          <w:p w:rsidR="003C02E6"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Điểm</w:t>
            </w:r>
            <w:r w:rsidRPr="0091620A">
              <w:rPr>
                <w:rFonts w:ascii="Arial" w:hAnsi="Arial" w:cs="Arial"/>
                <w:b/>
                <w:bCs/>
                <w:color w:val="auto"/>
                <w:sz w:val="20"/>
                <w:szCs w:val="20"/>
              </w:rPr>
              <w:t xml:space="preserve"> góc</w:t>
            </w:r>
          </w:p>
        </w:tc>
        <w:tc>
          <w:tcPr>
            <w:tcW w:w="6526" w:type="dxa"/>
            <w:gridSpan w:val="2"/>
            <w:tcMar>
              <w:top w:w="0" w:type="dxa"/>
              <w:left w:w="10" w:type="dxa"/>
              <w:bottom w:w="0" w:type="dxa"/>
              <w:right w:w="10" w:type="dxa"/>
            </w:tcMar>
            <w:vAlign w:val="center"/>
          </w:tcPr>
          <w:p w:rsidR="003C02E6"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Hệ tọa độ VN-2000</w:t>
            </w:r>
          </w:p>
          <w:p w:rsidR="003C02E6"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color w:val="auto"/>
                <w:sz w:val="20"/>
                <w:szCs w:val="20"/>
              </w:rPr>
              <w:t>(Kinh tuyến trục ... múi chiếu...)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5353" w:type="dxa"/>
            <w:vMerge/>
            <w:tcMar>
              <w:top w:w="0" w:type="dxa"/>
              <w:left w:w="10" w:type="dxa"/>
              <w:bottom w:w="0" w:type="dxa"/>
              <w:right w:w="10" w:type="dxa"/>
            </w:tcMar>
            <w:vAlign w:val="center"/>
          </w:tcPr>
          <w:p w:rsidR="003C02E6" w:rsidRPr="0091620A" w:rsidP="00D524CA">
            <w:pPr>
              <w:widowControl w:val="0"/>
              <w:spacing w:before="120" w:after="0" w:line="240" w:lineRule="auto"/>
              <w:jc w:val="center"/>
              <w:rPr>
                <w:rFonts w:ascii="Arial" w:hAnsi="Arial" w:cs="Arial"/>
                <w:color w:val="auto"/>
                <w:sz w:val="20"/>
                <w:szCs w:val="20"/>
              </w:rPr>
            </w:pPr>
          </w:p>
        </w:tc>
        <w:tc>
          <w:tcPr>
            <w:tcW w:w="8101" w:type="dxa"/>
            <w:tcMar>
              <w:top w:w="0" w:type="dxa"/>
              <w:left w:w="10" w:type="dxa"/>
              <w:bottom w:w="0" w:type="dxa"/>
              <w:right w:w="10" w:type="dxa"/>
            </w:tcMar>
            <w:vAlign w:val="center"/>
          </w:tcPr>
          <w:p w:rsidR="003C02E6"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X</w:t>
            </w:r>
            <w:r w:rsidRPr="0091620A">
              <w:rPr>
                <w:rFonts w:ascii="Arial" w:hAnsi="Arial" w:cs="Arial"/>
                <w:color w:val="auto"/>
                <w:sz w:val="20"/>
                <w:szCs w:val="20"/>
              </w:rPr>
              <w:t>(m)</w:t>
            </w:r>
          </w:p>
        </w:tc>
        <w:tc>
          <w:tcPr>
            <w:tcW w:w="8106" w:type="dxa"/>
            <w:tcMar>
              <w:top w:w="0" w:type="dxa"/>
              <w:left w:w="10" w:type="dxa"/>
              <w:bottom w:w="0" w:type="dxa"/>
              <w:right w:w="10" w:type="dxa"/>
            </w:tcMar>
            <w:vAlign w:val="center"/>
          </w:tcPr>
          <w:p w:rsidR="003C02E6"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Y</w:t>
            </w:r>
            <w:r w:rsidRPr="0091620A">
              <w:rPr>
                <w:rFonts w:ascii="Arial" w:hAnsi="Arial" w:cs="Arial"/>
                <w:color w:val="auto"/>
                <w:sz w:val="20"/>
                <w:szCs w:val="20"/>
              </w:rPr>
              <w:t>(m)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5353" w:type="dxa"/>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1</w:t>
            </w:r>
          </w:p>
        </w:tc>
        <w:tc>
          <w:tcPr>
            <w:tcW w:w="8101" w:type="dxa"/>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8106" w:type="dxa"/>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5353" w:type="dxa"/>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2</w:t>
            </w:r>
          </w:p>
        </w:tc>
        <w:tc>
          <w:tcPr>
            <w:tcW w:w="8101" w:type="dxa"/>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8106" w:type="dxa"/>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5353" w:type="dxa"/>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8101" w:type="dxa"/>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8106" w:type="dxa"/>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5353" w:type="dxa"/>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n</w:t>
            </w:r>
          </w:p>
        </w:tc>
        <w:tc>
          <w:tcPr>
            <w:tcW w:w="8101" w:type="dxa"/>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8106" w:type="dxa"/>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9046" w:type="dxa"/>
            <w:gridSpan w:val="3"/>
            <w:tcMar>
              <w:top w:w="0" w:type="dxa"/>
              <w:left w:w="10" w:type="dxa"/>
              <w:bottom w:w="0" w:type="dxa"/>
              <w:right w:w="10" w:type="dxa"/>
            </w:tcMar>
            <w:vAlign w:val="center"/>
          </w:tcPr>
          <w:p w:rsidR="00F12E25"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Diện tích:</w:t>
            </w:r>
            <w:r w:rsidRPr="0091620A">
              <w:rPr>
                <w:rFonts w:ascii="Arial" w:hAnsi="Arial" w:cs="Arial"/>
                <w:color w:val="auto"/>
                <w:sz w:val="20"/>
                <w:szCs w:val="20"/>
              </w:rPr>
              <w:t xml:space="preserve"> ……..(ha, m</w:t>
            </w:r>
            <w:r w:rsidRPr="0091620A">
              <w:rPr>
                <w:rFonts w:ascii="Arial" w:hAnsi="Arial" w:cs="Arial"/>
                <w:color w:val="auto"/>
                <w:sz w:val="20"/>
                <w:szCs w:val="20"/>
                <w:vertAlign w:val="superscript"/>
              </w:rPr>
              <w:t>2</w:t>
            </w:r>
            <w:r w:rsidRPr="0091620A">
              <w:rPr>
                <w:rFonts w:ascii="Arial" w:hAnsi="Arial" w:cs="Arial"/>
                <w:color w:val="auto"/>
                <w:sz w:val="20"/>
                <w:szCs w:val="20"/>
              </w:rPr>
              <w:t>, km</w:t>
            </w:r>
            <w:r w:rsidRPr="0091620A">
              <w:rPr>
                <w:rFonts w:ascii="Arial" w:hAnsi="Arial" w:cs="Arial"/>
                <w:color w:val="auto"/>
                <w:sz w:val="20"/>
                <w:szCs w:val="20"/>
                <w:vertAlign w:val="superscript"/>
              </w:rPr>
              <w:t>2</w:t>
            </w:r>
            <w:r w:rsidRPr="0091620A">
              <w:rPr>
                <w:rFonts w:ascii="Arial" w:hAnsi="Arial" w:cs="Arial"/>
                <w:color w:val="auto"/>
                <w:sz w:val="20"/>
                <w:szCs w:val="20"/>
              </w:rPr>
              <w:t>)</w:t>
            </w:r>
          </w:p>
        </w:tc>
      </w:tr>
    </w:tbl>
    <w:p w:rsidR="0009778D" w:rsidRPr="0091620A" w:rsidP="00D524CA">
      <w:pPr>
        <w:spacing w:before="120" w:after="0" w:line="240" w:lineRule="auto"/>
        <w:rPr>
          <w:rFonts w:ascii="Arial" w:hAnsi="Arial" w:cs="Arial"/>
          <w:b/>
          <w:bCs/>
          <w:color w:val="auto"/>
          <w:sz w:val="20"/>
          <w:szCs w:val="20"/>
        </w:rPr>
      </w:pPr>
    </w:p>
    <w:p w:rsidR="00A77B3E" w:rsidRPr="0091620A" w:rsidP="00D524CA">
      <w:pPr>
        <w:spacing w:before="120" w:after="0" w:line="240" w:lineRule="auto"/>
        <w:rPr>
          <w:rFonts w:ascii="Arial" w:hAnsi="Arial" w:cs="Arial"/>
          <w:color w:val="auto"/>
          <w:sz w:val="20"/>
          <w:szCs w:val="20"/>
        </w:rPr>
      </w:pPr>
      <w:bookmarkStart w:id="464" w:name="muc_4_pl"/>
      <w:r w:rsidRPr="0091620A" w:rsidR="00402ABF">
        <w:rPr>
          <w:rFonts w:ascii="Arial" w:hAnsi="Arial" w:cs="Arial"/>
          <w:b/>
          <w:bCs/>
          <w:color w:val="auto"/>
          <w:sz w:val="20"/>
          <w:szCs w:val="20"/>
        </w:rPr>
        <w:t>IV. Sửa đổi, bổ sung các</w:t>
      </w:r>
      <w:bookmarkEnd w:id="464"/>
      <w:r w:rsidRPr="0091620A" w:rsidR="00402ABF">
        <w:rPr>
          <w:rFonts w:ascii="Arial" w:hAnsi="Arial" w:cs="Arial"/>
          <w:b/>
          <w:bCs/>
          <w:color w:val="auto"/>
          <w:sz w:val="20"/>
          <w:szCs w:val="20"/>
        </w:rPr>
        <w:t xml:space="preserve"> </w:t>
      </w:r>
      <w:bookmarkStart w:id="465" w:name="bieumau_ms_01_pl3_36_2025_tt_bnnmt_1"/>
      <w:r w:rsidRPr="0091620A" w:rsidR="003556B9">
        <w:rPr>
          <w:rFonts w:ascii="Arial" w:hAnsi="Arial" w:cs="Arial"/>
          <w:b/>
          <w:bCs/>
          <w:color w:val="auto"/>
          <w:sz w:val="20"/>
          <w:szCs w:val="20"/>
        </w:rPr>
        <w:t>mẫu</w:t>
      </w:r>
      <w:r w:rsidRPr="0091620A" w:rsidR="00402ABF">
        <w:rPr>
          <w:rFonts w:ascii="Arial" w:hAnsi="Arial" w:cs="Arial"/>
          <w:b/>
          <w:bCs/>
          <w:color w:val="auto"/>
          <w:sz w:val="20"/>
          <w:szCs w:val="20"/>
        </w:rPr>
        <w:t xml:space="preserve"> số 01</w:t>
      </w:r>
      <w:bookmarkEnd w:id="465"/>
      <w:r w:rsidRPr="0091620A" w:rsidR="00402ABF">
        <w:rPr>
          <w:rFonts w:ascii="Arial" w:hAnsi="Arial" w:cs="Arial"/>
          <w:b/>
          <w:bCs/>
          <w:color w:val="auto"/>
          <w:sz w:val="20"/>
          <w:szCs w:val="20"/>
        </w:rPr>
        <w:t xml:space="preserve">, </w:t>
      </w:r>
      <w:bookmarkStart w:id="466" w:name="bieumau_ms_02_pl3_36_2025_tt_bnnmt_1"/>
      <w:r w:rsidRPr="0091620A" w:rsidR="003556B9">
        <w:rPr>
          <w:rFonts w:ascii="Arial" w:hAnsi="Arial" w:cs="Arial"/>
          <w:b/>
          <w:bCs/>
          <w:color w:val="auto"/>
          <w:sz w:val="20"/>
          <w:szCs w:val="20"/>
        </w:rPr>
        <w:t>mẫu</w:t>
      </w:r>
      <w:r w:rsidRPr="0091620A" w:rsidR="00402ABF">
        <w:rPr>
          <w:rFonts w:ascii="Arial" w:hAnsi="Arial" w:cs="Arial"/>
          <w:b/>
          <w:bCs/>
          <w:color w:val="auto"/>
          <w:sz w:val="20"/>
          <w:szCs w:val="20"/>
        </w:rPr>
        <w:t xml:space="preserve"> số 02</w:t>
      </w:r>
      <w:bookmarkEnd w:id="466"/>
      <w:r w:rsidRPr="0091620A" w:rsidR="00402ABF">
        <w:rPr>
          <w:rFonts w:ascii="Arial" w:hAnsi="Arial" w:cs="Arial"/>
          <w:b/>
          <w:bCs/>
          <w:color w:val="auto"/>
          <w:sz w:val="20"/>
          <w:szCs w:val="20"/>
        </w:rPr>
        <w:t xml:space="preserve">, </w:t>
      </w:r>
      <w:bookmarkStart w:id="467" w:name="bieumau_ms_05_pl3_36_2025_tt_bnnmt_1"/>
      <w:r w:rsidRPr="0091620A" w:rsidR="003556B9">
        <w:rPr>
          <w:rFonts w:ascii="Arial" w:hAnsi="Arial" w:cs="Arial"/>
          <w:b/>
          <w:bCs/>
          <w:color w:val="auto"/>
          <w:sz w:val="20"/>
          <w:szCs w:val="20"/>
        </w:rPr>
        <w:t>mẫu</w:t>
      </w:r>
      <w:r w:rsidRPr="0091620A" w:rsidR="00402ABF">
        <w:rPr>
          <w:rFonts w:ascii="Arial" w:hAnsi="Arial" w:cs="Arial"/>
          <w:b/>
          <w:bCs/>
          <w:color w:val="auto"/>
          <w:sz w:val="20"/>
          <w:szCs w:val="20"/>
        </w:rPr>
        <w:t xml:space="preserve"> số 05</w:t>
      </w:r>
      <w:bookmarkEnd w:id="467"/>
      <w:r w:rsidRPr="0091620A" w:rsidR="00402ABF">
        <w:rPr>
          <w:rFonts w:ascii="Arial" w:hAnsi="Arial" w:cs="Arial"/>
          <w:b/>
          <w:bCs/>
          <w:color w:val="auto"/>
          <w:sz w:val="20"/>
          <w:szCs w:val="20"/>
        </w:rPr>
        <w:t xml:space="preserve">, </w:t>
      </w:r>
      <w:bookmarkStart w:id="468" w:name="bieumau_ms_06_pl3_36_2025_tt_bnnmt_1"/>
      <w:r w:rsidRPr="0091620A" w:rsidR="003556B9">
        <w:rPr>
          <w:rFonts w:ascii="Arial" w:hAnsi="Arial" w:cs="Arial"/>
          <w:b/>
          <w:bCs/>
          <w:color w:val="auto"/>
          <w:sz w:val="20"/>
          <w:szCs w:val="20"/>
        </w:rPr>
        <w:t>mẫu</w:t>
      </w:r>
      <w:r w:rsidRPr="0091620A" w:rsidR="00402ABF">
        <w:rPr>
          <w:rFonts w:ascii="Arial" w:hAnsi="Arial" w:cs="Arial"/>
          <w:b/>
          <w:bCs/>
          <w:color w:val="auto"/>
          <w:sz w:val="20"/>
          <w:szCs w:val="20"/>
        </w:rPr>
        <w:t xml:space="preserve"> số 06</w:t>
      </w:r>
      <w:bookmarkEnd w:id="468"/>
      <w:r w:rsidRPr="0091620A" w:rsidR="00402ABF">
        <w:rPr>
          <w:rFonts w:ascii="Arial" w:hAnsi="Arial" w:cs="Arial"/>
          <w:b/>
          <w:bCs/>
          <w:color w:val="auto"/>
          <w:sz w:val="20"/>
          <w:szCs w:val="20"/>
        </w:rPr>
        <w:t xml:space="preserve"> và bổ sung </w:t>
      </w:r>
      <w:bookmarkStart w:id="469" w:name="bieumau_ms_03a_pl3_36_2025_tt_bnnmt_1"/>
      <w:r w:rsidRPr="0091620A" w:rsidR="003556B9">
        <w:rPr>
          <w:rFonts w:ascii="Arial" w:hAnsi="Arial" w:cs="Arial"/>
          <w:b/>
          <w:bCs/>
          <w:color w:val="auto"/>
          <w:sz w:val="20"/>
          <w:szCs w:val="20"/>
        </w:rPr>
        <w:t>mẫu</w:t>
      </w:r>
      <w:r w:rsidRPr="0091620A" w:rsidR="00402ABF">
        <w:rPr>
          <w:rFonts w:ascii="Arial" w:hAnsi="Arial" w:cs="Arial"/>
          <w:b/>
          <w:bCs/>
          <w:color w:val="auto"/>
          <w:sz w:val="20"/>
          <w:szCs w:val="20"/>
        </w:rPr>
        <w:t xml:space="preserve"> số 03a </w:t>
      </w:r>
      <w:r w:rsidRPr="0091620A" w:rsidR="003556B9">
        <w:rPr>
          <w:rFonts w:ascii="Arial" w:hAnsi="Arial" w:cs="Arial"/>
          <w:b/>
          <w:bCs/>
          <w:color w:val="auto"/>
          <w:sz w:val="20"/>
          <w:szCs w:val="20"/>
        </w:rPr>
        <w:t>Phụ lục</w:t>
      </w:r>
      <w:r w:rsidRPr="0091620A" w:rsidR="00402ABF">
        <w:rPr>
          <w:rFonts w:ascii="Arial" w:hAnsi="Arial" w:cs="Arial"/>
          <w:b/>
          <w:bCs/>
          <w:color w:val="auto"/>
          <w:sz w:val="20"/>
          <w:szCs w:val="20"/>
        </w:rPr>
        <w:t xml:space="preserve"> III</w:t>
      </w:r>
      <w:bookmarkEnd w:id="469"/>
      <w:r w:rsidRPr="0091620A" w:rsidR="00402ABF">
        <w:rPr>
          <w:rFonts w:ascii="Arial" w:hAnsi="Arial" w:cs="Arial"/>
          <w:b/>
          <w:bCs/>
          <w:color w:val="auto"/>
          <w:sz w:val="20"/>
          <w:szCs w:val="20"/>
        </w:rPr>
        <w:t xml:space="preserve"> </w:t>
      </w:r>
      <w:bookmarkStart w:id="470" w:name="muc_4_pl_name"/>
      <w:r w:rsidRPr="0091620A" w:rsidR="00402ABF">
        <w:rPr>
          <w:rFonts w:ascii="Arial" w:hAnsi="Arial" w:cs="Arial"/>
          <w:b/>
          <w:bCs/>
          <w:color w:val="auto"/>
          <w:sz w:val="20"/>
          <w:szCs w:val="20"/>
        </w:rPr>
        <w:t xml:space="preserve">ban hành kèm theo </w:t>
      </w:r>
      <w:r w:rsidRPr="0091620A" w:rsidR="0042348F">
        <w:rPr>
          <w:rFonts w:ascii="Arial" w:hAnsi="Arial" w:cs="Arial"/>
          <w:b/>
          <w:bCs/>
          <w:color w:val="auto"/>
          <w:sz w:val="20"/>
          <w:szCs w:val="20"/>
        </w:rPr>
        <w:t>Thông tư</w:t>
      </w:r>
      <w:r w:rsidRPr="0091620A" w:rsidR="00402ABF">
        <w:rPr>
          <w:rFonts w:ascii="Arial" w:hAnsi="Arial" w:cs="Arial"/>
          <w:b/>
          <w:bCs/>
          <w:color w:val="auto"/>
          <w:sz w:val="20"/>
          <w:szCs w:val="20"/>
        </w:rPr>
        <w:t xml:space="preserve"> số 36</w:t>
      </w:r>
      <w:r w:rsidRPr="0091620A" w:rsidR="0042348F">
        <w:rPr>
          <w:rFonts w:ascii="Arial" w:hAnsi="Arial" w:cs="Arial"/>
          <w:b/>
          <w:bCs/>
          <w:color w:val="auto"/>
          <w:sz w:val="20"/>
          <w:szCs w:val="20"/>
        </w:rPr>
        <w:t>/</w:t>
      </w:r>
      <w:r w:rsidRPr="0091620A" w:rsidR="00402ABF">
        <w:rPr>
          <w:rFonts w:ascii="Arial" w:hAnsi="Arial" w:cs="Arial"/>
          <w:b/>
          <w:bCs/>
          <w:color w:val="auto"/>
          <w:sz w:val="20"/>
          <w:szCs w:val="20"/>
        </w:rPr>
        <w:t>2025</w:t>
      </w:r>
      <w:r w:rsidRPr="0091620A" w:rsidR="0042348F">
        <w:rPr>
          <w:rFonts w:ascii="Arial" w:hAnsi="Arial" w:cs="Arial"/>
          <w:b/>
          <w:bCs/>
          <w:color w:val="auto"/>
          <w:sz w:val="20"/>
          <w:szCs w:val="20"/>
        </w:rPr>
        <w:t>/</w:t>
      </w:r>
      <w:r w:rsidRPr="0091620A" w:rsidR="00402ABF">
        <w:rPr>
          <w:rFonts w:ascii="Arial" w:hAnsi="Arial" w:cs="Arial"/>
          <w:b/>
          <w:bCs/>
          <w:color w:val="auto"/>
          <w:sz w:val="20"/>
          <w:szCs w:val="20"/>
        </w:rPr>
        <w:t>TT-BNNMT như sau:</w:t>
      </w:r>
      <w:bookmarkEnd w:id="470"/>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tblCellMar>
        <w:tblLook w:val="00A0"/>
      </w:tblPr>
      <w:tblGrid>
        <w:gridCol w:w="1434"/>
        <w:gridCol w:w="765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tblCellMar>
          <w:tblLook w:val="00A0"/>
        </w:tblPrEx>
        <w:tc>
          <w:tcPr>
            <w:tcW w:w="1421" w:type="dxa"/>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bookmarkStart w:id="471" w:name="bieumau_ms_01_p4_pl1"/>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01</w:t>
            </w:r>
            <w:bookmarkEnd w:id="471"/>
          </w:p>
        </w:tc>
        <w:tc>
          <w:tcPr>
            <w:tcW w:w="7585" w:type="dxa"/>
            <w:shd w:val="clear" w:color="auto" w:fill="auto"/>
            <w:tcMar>
              <w:top w:w="0" w:type="dxa"/>
              <w:left w:w="10" w:type="dxa"/>
              <w:bottom w:w="0" w:type="dxa"/>
              <w:right w:w="10" w:type="dxa"/>
            </w:tcMar>
            <w:vAlign w:val="cente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Văn bản đề nghị thu hồi khoáng sản đối với trường hợp quy định tại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a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1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75 </w:t>
            </w:r>
            <w:bookmarkStart w:id="472" w:name="tvpllink_dlpntvbrtg_39"/>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Địa chất và khoáng sản</w:t>
            </w:r>
            <w:bookmarkEnd w:id="472"/>
            <w:r w:rsidRPr="0091620A" w:rsidR="00C77983">
              <w:rPr>
                <w:rFonts w:ascii="Arial" w:hAnsi="Arial" w:cs="Arial"/>
                <w:color w:val="auto"/>
                <w:sz w:val="20"/>
                <w:szCs w:val="20"/>
              </w:rPr>
              <w:t xml:space="preserve">,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9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4 </w:t>
            </w:r>
            <w:bookmarkStart w:id="473" w:name="tvpllink_nucvepaket_26"/>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sửa đổi, bổ sung một số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của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Địa chất và khoáng sản</w:t>
            </w:r>
            <w:bookmarkEnd w:id="473"/>
            <w:r w:rsidRPr="0091620A" w:rsidR="00C77983">
              <w:rPr>
                <w:rFonts w:ascii="Arial" w:hAnsi="Arial" w:cs="Arial"/>
                <w:color w:val="auto"/>
                <w:sz w:val="20"/>
                <w:szCs w:val="20"/>
              </w:rPr>
              <w:t xml:space="preserve"> và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a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7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5 </w:t>
            </w:r>
            <w:r w:rsidRPr="0091620A" w:rsidR="0042348F">
              <w:rPr>
                <w:rFonts w:ascii="Arial" w:hAnsi="Arial" w:cs="Arial"/>
                <w:color w:val="auto"/>
                <w:sz w:val="20"/>
                <w:szCs w:val="20"/>
              </w:rPr>
              <w:t>Nghị định</w:t>
            </w:r>
            <w:r w:rsidRPr="0091620A" w:rsidR="00C77983">
              <w:rPr>
                <w:rFonts w:ascii="Arial" w:hAnsi="Arial" w:cs="Arial"/>
                <w:color w:val="auto"/>
                <w:sz w:val="20"/>
                <w:szCs w:val="20"/>
              </w:rPr>
              <w:t xml:space="preserve"> số </w:t>
            </w:r>
            <w:bookmarkStart w:id="474" w:name="tvpllink_nyskaukevd_10"/>
            <w:r w:rsidRPr="0091620A" w:rsidR="00C77983">
              <w:rPr>
                <w:rFonts w:ascii="Arial" w:hAnsi="Arial" w:cs="Arial"/>
                <w:color w:val="auto"/>
                <w:sz w:val="20"/>
                <w:szCs w:val="20"/>
              </w:rPr>
              <w:t>21</w:t>
            </w:r>
            <w:r w:rsidRPr="0091620A" w:rsidR="0042348F">
              <w:rPr>
                <w:rFonts w:ascii="Arial" w:hAnsi="Arial" w:cs="Arial"/>
                <w:color w:val="auto"/>
                <w:sz w:val="20"/>
                <w:szCs w:val="20"/>
              </w:rPr>
              <w:t>/</w:t>
            </w:r>
            <w:r w:rsidRPr="0091620A" w:rsidR="00C77983">
              <w:rPr>
                <w:rFonts w:ascii="Arial" w:hAnsi="Arial" w:cs="Arial"/>
                <w:color w:val="auto"/>
                <w:sz w:val="20"/>
                <w:szCs w:val="20"/>
              </w:rPr>
              <w:t>2026</w:t>
            </w:r>
            <w:r w:rsidRPr="0091620A" w:rsidR="0042348F">
              <w:rPr>
                <w:rFonts w:ascii="Arial" w:hAnsi="Arial" w:cs="Arial"/>
                <w:color w:val="auto"/>
                <w:sz w:val="20"/>
                <w:szCs w:val="20"/>
              </w:rPr>
              <w:t>/</w:t>
            </w:r>
            <w:r w:rsidRPr="0091620A" w:rsidR="00C77983">
              <w:rPr>
                <w:rFonts w:ascii="Arial" w:hAnsi="Arial" w:cs="Arial"/>
                <w:color w:val="auto"/>
                <w:sz w:val="20"/>
                <w:szCs w:val="20"/>
              </w:rPr>
              <w:t>NĐ-CP</w:t>
            </w:r>
            <w:bookmarkEnd w:id="474"/>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tblCellMar>
          <w:tblLook w:val="00A0"/>
        </w:tblPrEx>
        <w:tc>
          <w:tcPr>
            <w:tcW w:w="1421" w:type="dxa"/>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bookmarkStart w:id="475" w:name="bieumau_ms_02_p4_pl1"/>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02</w:t>
            </w:r>
            <w:bookmarkEnd w:id="475"/>
          </w:p>
        </w:tc>
        <w:tc>
          <w:tcPr>
            <w:tcW w:w="7585" w:type="dxa"/>
            <w:shd w:val="clear" w:color="auto" w:fill="auto"/>
            <w:tcMar>
              <w:top w:w="0" w:type="dxa"/>
              <w:left w:w="10" w:type="dxa"/>
              <w:bottom w:w="0" w:type="dxa"/>
              <w:right w:w="10" w:type="dxa"/>
            </w:tcMar>
            <w:vAlign w:val="cente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Bản đăng ký thu hồi khoáng sản đối với trường hợp quy định tại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b,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c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1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75 của </w:t>
            </w:r>
            <w:bookmarkStart w:id="476" w:name="tvpllink_dlpntvbrtg_40"/>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Địa chất và khoáng sản</w:t>
            </w:r>
            <w:bookmarkEnd w:id="476"/>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tblCellMar>
          <w:tblLook w:val="00A0"/>
        </w:tblPrEx>
        <w:tc>
          <w:tcPr>
            <w:tcW w:w="1421" w:type="dxa"/>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bookmarkStart w:id="477" w:name="bieumau_ms_03a_p4_pl1"/>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03a</w:t>
            </w:r>
            <w:bookmarkEnd w:id="477"/>
          </w:p>
        </w:tc>
        <w:tc>
          <w:tcPr>
            <w:tcW w:w="7585" w:type="dxa"/>
            <w:shd w:val="clear" w:color="auto" w:fill="auto"/>
            <w:tcMar>
              <w:top w:w="0" w:type="dxa"/>
              <w:left w:w="10" w:type="dxa"/>
              <w:bottom w:w="0" w:type="dxa"/>
              <w:right w:w="10" w:type="dxa"/>
            </w:tcMar>
            <w:vAlign w:val="cente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Văn bản đề nghị được sử dụng khoáng sản theo quy định tại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a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8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96 </w:t>
            </w:r>
            <w:r w:rsidRPr="0091620A" w:rsidR="0042348F">
              <w:rPr>
                <w:rFonts w:ascii="Arial" w:hAnsi="Arial" w:cs="Arial"/>
                <w:color w:val="auto"/>
                <w:sz w:val="20"/>
                <w:szCs w:val="20"/>
              </w:rPr>
              <w:t>Nghị định</w:t>
            </w:r>
            <w:r w:rsidRPr="0091620A" w:rsidR="00C77983">
              <w:rPr>
                <w:rFonts w:ascii="Arial" w:hAnsi="Arial" w:cs="Arial"/>
                <w:color w:val="auto"/>
                <w:sz w:val="20"/>
                <w:szCs w:val="20"/>
              </w:rPr>
              <w:t xml:space="preserve"> số </w:t>
            </w:r>
            <w:bookmarkStart w:id="478" w:name="tvpllink_fyrmoauwhp_20"/>
            <w:r w:rsidRPr="0091620A" w:rsidR="00C77983">
              <w:rPr>
                <w:rFonts w:ascii="Arial" w:hAnsi="Arial" w:cs="Arial"/>
                <w:color w:val="auto"/>
                <w:sz w:val="20"/>
                <w:szCs w:val="20"/>
              </w:rPr>
              <w:t>193</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NĐ-CP</w:t>
            </w:r>
            <w:bookmarkEnd w:id="478"/>
            <w:r w:rsidRPr="0091620A" w:rsidR="00C77983">
              <w:rPr>
                <w:rFonts w:ascii="Arial" w:hAnsi="Arial" w:cs="Arial"/>
                <w:color w:val="auto"/>
                <w:sz w:val="20"/>
                <w:szCs w:val="20"/>
              </w:rPr>
              <w:t xml:space="preserve">, được sửa đổi, bổ sung tại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35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1 </w:t>
            </w:r>
            <w:r w:rsidRPr="0091620A" w:rsidR="0042348F">
              <w:rPr>
                <w:rFonts w:ascii="Arial" w:hAnsi="Arial" w:cs="Arial"/>
                <w:color w:val="auto"/>
                <w:sz w:val="20"/>
                <w:szCs w:val="20"/>
              </w:rPr>
              <w:t>Nghị định</w:t>
            </w:r>
            <w:r w:rsidRPr="0091620A" w:rsidR="00C77983">
              <w:rPr>
                <w:rFonts w:ascii="Arial" w:hAnsi="Arial" w:cs="Arial"/>
                <w:color w:val="auto"/>
                <w:sz w:val="20"/>
                <w:szCs w:val="20"/>
              </w:rPr>
              <w:t xml:space="preserve"> số </w:t>
            </w:r>
            <w:bookmarkStart w:id="479" w:name="tvpllink_nyskaukevd_11"/>
            <w:r w:rsidRPr="0091620A" w:rsidR="00C77983">
              <w:rPr>
                <w:rFonts w:ascii="Arial" w:hAnsi="Arial" w:cs="Arial"/>
                <w:color w:val="auto"/>
                <w:sz w:val="20"/>
                <w:szCs w:val="20"/>
              </w:rPr>
              <w:t>21</w:t>
            </w:r>
            <w:r w:rsidRPr="0091620A" w:rsidR="0042348F">
              <w:rPr>
                <w:rFonts w:ascii="Arial" w:hAnsi="Arial" w:cs="Arial"/>
                <w:color w:val="auto"/>
                <w:sz w:val="20"/>
                <w:szCs w:val="20"/>
              </w:rPr>
              <w:t>/</w:t>
            </w:r>
            <w:r w:rsidRPr="0091620A" w:rsidR="00C77983">
              <w:rPr>
                <w:rFonts w:ascii="Arial" w:hAnsi="Arial" w:cs="Arial"/>
                <w:color w:val="auto"/>
                <w:sz w:val="20"/>
                <w:szCs w:val="20"/>
              </w:rPr>
              <w:t>2026</w:t>
            </w:r>
            <w:r w:rsidRPr="0091620A" w:rsidR="0042348F">
              <w:rPr>
                <w:rFonts w:ascii="Arial" w:hAnsi="Arial" w:cs="Arial"/>
                <w:color w:val="auto"/>
                <w:sz w:val="20"/>
                <w:szCs w:val="20"/>
              </w:rPr>
              <w:t>/</w:t>
            </w:r>
            <w:r w:rsidRPr="0091620A" w:rsidR="00C77983">
              <w:rPr>
                <w:rFonts w:ascii="Arial" w:hAnsi="Arial" w:cs="Arial"/>
                <w:color w:val="auto"/>
                <w:sz w:val="20"/>
                <w:szCs w:val="20"/>
              </w:rPr>
              <w:t>NĐ-CP</w:t>
            </w:r>
            <w:bookmarkEnd w:id="479"/>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tblCellMar>
          <w:tblLook w:val="00A0"/>
        </w:tblPrEx>
        <w:tc>
          <w:tcPr>
            <w:tcW w:w="1421" w:type="dxa"/>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bookmarkStart w:id="480" w:name="bieumau_ms_05_p4_pl1"/>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05</w:t>
            </w:r>
            <w:bookmarkEnd w:id="480"/>
          </w:p>
        </w:tc>
        <w:tc>
          <w:tcPr>
            <w:tcW w:w="7585" w:type="dxa"/>
            <w:shd w:val="clear" w:color="auto" w:fill="auto"/>
            <w:tcMar>
              <w:top w:w="0" w:type="dxa"/>
              <w:left w:w="10" w:type="dxa"/>
              <w:bottom w:w="0" w:type="dxa"/>
              <w:right w:w="10" w:type="dxa"/>
            </w:tcMar>
            <w:vAlign w:val="cente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Giấy xác nhận đăng ký thu hồi khoáng sản thuộc thẩm quyền của Chủ tịch Ủy ban nhân dân cấp tỉnh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tblCellMar>
          <w:tblLook w:val="00A0"/>
        </w:tblPrEx>
        <w:tc>
          <w:tcPr>
            <w:tcW w:w="1421" w:type="dxa"/>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bookmarkStart w:id="481" w:name="bieumau_ms_06_p4_pl1"/>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06</w:t>
            </w:r>
            <w:bookmarkEnd w:id="481"/>
          </w:p>
        </w:tc>
        <w:tc>
          <w:tcPr>
            <w:tcW w:w="7585" w:type="dxa"/>
            <w:shd w:val="clear" w:color="auto" w:fill="auto"/>
            <w:tcMar>
              <w:top w:w="0" w:type="dxa"/>
              <w:left w:w="10" w:type="dxa"/>
              <w:bottom w:w="0" w:type="dxa"/>
              <w:right w:w="10" w:type="dxa"/>
            </w:tcMar>
            <w:vAlign w:val="cente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Giấy xác nhận đăng ký thu hồi khoáng sản thuộc thẩm quyền của Chủ tịch Ủy ban nhân dân cấp xã</w:t>
            </w:r>
          </w:p>
        </w:tc>
      </w:tr>
    </w:tbl>
    <w:p w:rsidR="00A77B3E" w:rsidRPr="0091620A" w:rsidP="00D524CA">
      <w:pPr>
        <w:spacing w:before="120" w:after="0" w:line="240" w:lineRule="auto"/>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bookmarkStart w:id="482" w:name="chuong_pl_36"/>
      <w:r w:rsidRPr="0091620A" w:rsidR="003556B9">
        <w:rPr>
          <w:rFonts w:ascii="Arial" w:hAnsi="Arial" w:cs="Arial"/>
          <w:b/>
          <w:bCs/>
          <w:color w:val="auto"/>
          <w:sz w:val="20"/>
          <w:szCs w:val="20"/>
        </w:rPr>
        <w:t>Mẫu</w:t>
      </w:r>
      <w:r w:rsidRPr="0091620A" w:rsidR="00402ABF">
        <w:rPr>
          <w:rFonts w:ascii="Arial" w:hAnsi="Arial" w:cs="Arial"/>
          <w:b/>
          <w:bCs/>
          <w:color w:val="auto"/>
          <w:sz w:val="20"/>
          <w:szCs w:val="20"/>
        </w:rPr>
        <w:t xml:space="preserve"> số 01: Văn bản đề nghị thu hồi khoáng sản đối với trường hợp quy định tại </w:t>
      </w:r>
      <w:r w:rsidRPr="0091620A" w:rsidR="00231B5F">
        <w:rPr>
          <w:rFonts w:ascii="Arial" w:hAnsi="Arial" w:cs="Arial"/>
          <w:b/>
          <w:bCs/>
          <w:color w:val="auto"/>
          <w:sz w:val="20"/>
          <w:szCs w:val="20"/>
        </w:rPr>
        <w:t>điểm</w:t>
      </w:r>
      <w:r w:rsidRPr="0091620A" w:rsidR="00402ABF">
        <w:rPr>
          <w:rFonts w:ascii="Arial" w:hAnsi="Arial" w:cs="Arial"/>
          <w:b/>
          <w:bCs/>
          <w:color w:val="auto"/>
          <w:sz w:val="20"/>
          <w:szCs w:val="20"/>
        </w:rPr>
        <w:t xml:space="preserve"> a </w:t>
      </w:r>
      <w:r w:rsidRPr="0091620A" w:rsidR="00231B5F">
        <w:rPr>
          <w:rFonts w:ascii="Arial" w:hAnsi="Arial" w:cs="Arial"/>
          <w:b/>
          <w:bCs/>
          <w:color w:val="auto"/>
          <w:sz w:val="20"/>
          <w:szCs w:val="20"/>
        </w:rPr>
        <w:t>khoản</w:t>
      </w:r>
      <w:r w:rsidRPr="0091620A" w:rsidR="00402ABF">
        <w:rPr>
          <w:rFonts w:ascii="Arial" w:hAnsi="Arial" w:cs="Arial"/>
          <w:b/>
          <w:bCs/>
          <w:color w:val="auto"/>
          <w:sz w:val="20"/>
          <w:szCs w:val="20"/>
        </w:rPr>
        <w:t xml:space="preserve"> 1 </w:t>
      </w:r>
      <w:r w:rsidRPr="0091620A" w:rsidR="00231B5F">
        <w:rPr>
          <w:rFonts w:ascii="Arial" w:hAnsi="Arial" w:cs="Arial"/>
          <w:b/>
          <w:bCs/>
          <w:color w:val="auto"/>
          <w:sz w:val="20"/>
          <w:szCs w:val="20"/>
        </w:rPr>
        <w:t>Điều</w:t>
      </w:r>
      <w:r w:rsidRPr="0091620A" w:rsidR="00402ABF">
        <w:rPr>
          <w:rFonts w:ascii="Arial" w:hAnsi="Arial" w:cs="Arial"/>
          <w:b/>
          <w:bCs/>
          <w:color w:val="auto"/>
          <w:sz w:val="20"/>
          <w:szCs w:val="20"/>
        </w:rPr>
        <w:t xml:space="preserve"> 75 </w:t>
      </w:r>
      <w:r w:rsidRPr="0091620A" w:rsidR="0042348F">
        <w:rPr>
          <w:rFonts w:ascii="Arial" w:hAnsi="Arial" w:cs="Arial"/>
          <w:b/>
          <w:bCs/>
          <w:color w:val="auto"/>
          <w:sz w:val="20"/>
          <w:szCs w:val="20"/>
        </w:rPr>
        <w:t>Luật</w:t>
      </w:r>
      <w:r w:rsidRPr="0091620A" w:rsidR="00402ABF">
        <w:rPr>
          <w:rFonts w:ascii="Arial" w:hAnsi="Arial" w:cs="Arial"/>
          <w:b/>
          <w:bCs/>
          <w:color w:val="auto"/>
          <w:sz w:val="20"/>
          <w:szCs w:val="20"/>
        </w:rPr>
        <w:t xml:space="preserve"> Địa chất và khoáng sản, </w:t>
      </w:r>
      <w:r w:rsidRPr="0091620A" w:rsidR="00231B5F">
        <w:rPr>
          <w:rFonts w:ascii="Arial" w:hAnsi="Arial" w:cs="Arial"/>
          <w:b/>
          <w:bCs/>
          <w:color w:val="auto"/>
          <w:sz w:val="20"/>
          <w:szCs w:val="20"/>
        </w:rPr>
        <w:t>khoản</w:t>
      </w:r>
      <w:r w:rsidRPr="0091620A" w:rsidR="00402ABF">
        <w:rPr>
          <w:rFonts w:ascii="Arial" w:hAnsi="Arial" w:cs="Arial"/>
          <w:b/>
          <w:bCs/>
          <w:color w:val="auto"/>
          <w:sz w:val="20"/>
          <w:szCs w:val="20"/>
        </w:rPr>
        <w:t xml:space="preserve"> 9 </w:t>
      </w:r>
      <w:r w:rsidRPr="0091620A" w:rsidR="00231B5F">
        <w:rPr>
          <w:rFonts w:ascii="Arial" w:hAnsi="Arial" w:cs="Arial"/>
          <w:b/>
          <w:bCs/>
          <w:color w:val="auto"/>
          <w:sz w:val="20"/>
          <w:szCs w:val="20"/>
        </w:rPr>
        <w:t>Điều</w:t>
      </w:r>
      <w:r w:rsidRPr="0091620A" w:rsidR="00402ABF">
        <w:rPr>
          <w:rFonts w:ascii="Arial" w:hAnsi="Arial" w:cs="Arial"/>
          <w:b/>
          <w:bCs/>
          <w:color w:val="auto"/>
          <w:sz w:val="20"/>
          <w:szCs w:val="20"/>
        </w:rPr>
        <w:t xml:space="preserve"> 4 </w:t>
      </w:r>
      <w:r w:rsidRPr="0091620A" w:rsidR="0042348F">
        <w:rPr>
          <w:rFonts w:ascii="Arial" w:hAnsi="Arial" w:cs="Arial"/>
          <w:b/>
          <w:bCs/>
          <w:color w:val="auto"/>
          <w:sz w:val="20"/>
          <w:szCs w:val="20"/>
        </w:rPr>
        <w:t>Luật</w:t>
      </w:r>
      <w:r w:rsidRPr="0091620A" w:rsidR="00402ABF">
        <w:rPr>
          <w:rFonts w:ascii="Arial" w:hAnsi="Arial" w:cs="Arial"/>
          <w:b/>
          <w:bCs/>
          <w:color w:val="auto"/>
          <w:sz w:val="20"/>
          <w:szCs w:val="20"/>
        </w:rPr>
        <w:t xml:space="preserve"> sửa đổi, bổ sung một số </w:t>
      </w:r>
      <w:r w:rsidRPr="0091620A" w:rsidR="00231B5F">
        <w:rPr>
          <w:rFonts w:ascii="Arial" w:hAnsi="Arial" w:cs="Arial"/>
          <w:b/>
          <w:bCs/>
          <w:color w:val="auto"/>
          <w:sz w:val="20"/>
          <w:szCs w:val="20"/>
        </w:rPr>
        <w:t>điều</w:t>
      </w:r>
      <w:r w:rsidRPr="0091620A" w:rsidR="00402ABF">
        <w:rPr>
          <w:rFonts w:ascii="Arial" w:hAnsi="Arial" w:cs="Arial"/>
          <w:b/>
          <w:bCs/>
          <w:color w:val="auto"/>
          <w:sz w:val="20"/>
          <w:szCs w:val="20"/>
        </w:rPr>
        <w:t xml:space="preserve"> của </w:t>
      </w:r>
      <w:r w:rsidRPr="0091620A" w:rsidR="0042348F">
        <w:rPr>
          <w:rFonts w:ascii="Arial" w:hAnsi="Arial" w:cs="Arial"/>
          <w:b/>
          <w:bCs/>
          <w:color w:val="auto"/>
          <w:sz w:val="20"/>
          <w:szCs w:val="20"/>
        </w:rPr>
        <w:t>Luật</w:t>
      </w:r>
      <w:r w:rsidRPr="0091620A" w:rsidR="00402ABF">
        <w:rPr>
          <w:rFonts w:ascii="Arial" w:hAnsi="Arial" w:cs="Arial"/>
          <w:b/>
          <w:bCs/>
          <w:color w:val="auto"/>
          <w:sz w:val="20"/>
          <w:szCs w:val="20"/>
        </w:rPr>
        <w:t xml:space="preserve"> Địa chất và khoáng sản và </w:t>
      </w:r>
      <w:r w:rsidRPr="0091620A" w:rsidR="00231B5F">
        <w:rPr>
          <w:rFonts w:ascii="Arial" w:hAnsi="Arial" w:cs="Arial"/>
          <w:b/>
          <w:bCs/>
          <w:color w:val="auto"/>
          <w:sz w:val="20"/>
          <w:szCs w:val="20"/>
        </w:rPr>
        <w:t>điểm</w:t>
      </w:r>
      <w:r w:rsidRPr="0091620A" w:rsidR="00402ABF">
        <w:rPr>
          <w:rFonts w:ascii="Arial" w:hAnsi="Arial" w:cs="Arial"/>
          <w:b/>
          <w:bCs/>
          <w:color w:val="auto"/>
          <w:sz w:val="20"/>
          <w:szCs w:val="20"/>
        </w:rPr>
        <w:t xml:space="preserve"> a </w:t>
      </w:r>
      <w:r w:rsidRPr="0091620A" w:rsidR="00231B5F">
        <w:rPr>
          <w:rFonts w:ascii="Arial" w:hAnsi="Arial" w:cs="Arial"/>
          <w:b/>
          <w:bCs/>
          <w:color w:val="auto"/>
          <w:sz w:val="20"/>
          <w:szCs w:val="20"/>
        </w:rPr>
        <w:t>khoản</w:t>
      </w:r>
      <w:r w:rsidRPr="0091620A" w:rsidR="00402ABF">
        <w:rPr>
          <w:rFonts w:ascii="Arial" w:hAnsi="Arial" w:cs="Arial"/>
          <w:b/>
          <w:bCs/>
          <w:color w:val="auto"/>
          <w:sz w:val="20"/>
          <w:szCs w:val="20"/>
        </w:rPr>
        <w:t xml:space="preserve"> 7 </w:t>
      </w:r>
      <w:r w:rsidRPr="0091620A" w:rsidR="00231B5F">
        <w:rPr>
          <w:rFonts w:ascii="Arial" w:hAnsi="Arial" w:cs="Arial"/>
          <w:b/>
          <w:bCs/>
          <w:color w:val="auto"/>
          <w:sz w:val="20"/>
          <w:szCs w:val="20"/>
        </w:rPr>
        <w:t>Điều</w:t>
      </w:r>
      <w:r w:rsidRPr="0091620A" w:rsidR="00402ABF">
        <w:rPr>
          <w:rFonts w:ascii="Arial" w:hAnsi="Arial" w:cs="Arial"/>
          <w:b/>
          <w:bCs/>
          <w:color w:val="auto"/>
          <w:sz w:val="20"/>
          <w:szCs w:val="20"/>
        </w:rPr>
        <w:t xml:space="preserve"> 5 </w:t>
      </w:r>
      <w:r w:rsidRPr="0091620A" w:rsidR="0042348F">
        <w:rPr>
          <w:rFonts w:ascii="Arial" w:hAnsi="Arial" w:cs="Arial"/>
          <w:b/>
          <w:bCs/>
          <w:color w:val="auto"/>
          <w:sz w:val="20"/>
          <w:szCs w:val="20"/>
        </w:rPr>
        <w:t>Nghị định</w:t>
      </w:r>
      <w:r w:rsidRPr="0091620A" w:rsidR="00402ABF">
        <w:rPr>
          <w:rFonts w:ascii="Arial" w:hAnsi="Arial" w:cs="Arial"/>
          <w:b/>
          <w:bCs/>
          <w:color w:val="auto"/>
          <w:sz w:val="20"/>
          <w:szCs w:val="20"/>
        </w:rPr>
        <w:t xml:space="preserve"> số 21</w:t>
      </w:r>
      <w:r w:rsidRPr="0091620A" w:rsidR="0042348F">
        <w:rPr>
          <w:rFonts w:ascii="Arial" w:hAnsi="Arial" w:cs="Arial"/>
          <w:b/>
          <w:bCs/>
          <w:color w:val="auto"/>
          <w:sz w:val="20"/>
          <w:szCs w:val="20"/>
        </w:rPr>
        <w:t>/</w:t>
      </w:r>
      <w:r w:rsidRPr="0091620A" w:rsidR="00402ABF">
        <w:rPr>
          <w:rFonts w:ascii="Arial" w:hAnsi="Arial" w:cs="Arial"/>
          <w:b/>
          <w:bCs/>
          <w:color w:val="auto"/>
          <w:sz w:val="20"/>
          <w:szCs w:val="20"/>
        </w:rPr>
        <w:t>2026</w:t>
      </w:r>
      <w:r w:rsidRPr="0091620A" w:rsidR="0042348F">
        <w:rPr>
          <w:rFonts w:ascii="Arial" w:hAnsi="Arial" w:cs="Arial"/>
          <w:b/>
          <w:bCs/>
          <w:color w:val="auto"/>
          <w:sz w:val="20"/>
          <w:szCs w:val="20"/>
        </w:rPr>
        <w:t>/</w:t>
      </w:r>
      <w:r w:rsidRPr="0091620A" w:rsidR="00402ABF">
        <w:rPr>
          <w:rFonts w:ascii="Arial" w:hAnsi="Arial" w:cs="Arial"/>
          <w:b/>
          <w:bCs/>
          <w:color w:val="auto"/>
          <w:sz w:val="20"/>
          <w:szCs w:val="20"/>
        </w:rPr>
        <w:t>NĐ-CP</w:t>
      </w:r>
      <w:bookmarkEnd w:id="482"/>
    </w:p>
    <w:tbl>
      <w:tblPr>
        <w:tblStyle w:val="TableNormal"/>
        <w:tblW w:w="5000" w:type="pct"/>
        <w:tblCellMar>
          <w:left w:w="0" w:type="dxa"/>
          <w:right w:w="0" w:type="dxa"/>
        </w:tblCellMar>
        <w:tblLook w:val="01E0"/>
      </w:tblPr>
      <w:tblGrid>
        <w:gridCol w:w="4535"/>
        <w:gridCol w:w="4536"/>
      </w:tblGrid>
      <w:tr>
        <w:tblPrEx>
          <w:tblW w:w="5000" w:type="pct"/>
          <w:tblCellMar>
            <w:left w:w="0" w:type="dxa"/>
            <w:right w:w="0" w:type="dxa"/>
          </w:tblCellMar>
          <w:tblLook w:val="01E0"/>
        </w:tblPrEx>
        <w:tc>
          <w:tcPr>
            <w:tcW w:w="2500" w:type="pct"/>
            <w:shd w:val="clear" w:color="auto" w:fill="auto"/>
          </w:tcPr>
          <w:p w:rsidR="00F12E25" w:rsidRPr="0091620A" w:rsidP="00D524CA">
            <w:pPr>
              <w:spacing w:before="120" w:after="0" w:line="240" w:lineRule="auto"/>
              <w:jc w:val="center"/>
              <w:rPr>
                <w:rFonts w:ascii="Arial" w:hAnsi="Arial" w:cs="Arial"/>
                <w:sz w:val="20"/>
                <w:szCs w:val="20"/>
              </w:rPr>
            </w:pPr>
            <w:r w:rsidRPr="0091620A">
              <w:rPr>
                <w:rFonts w:ascii="Arial" w:hAnsi="Arial" w:cs="Arial"/>
                <w:b/>
                <w:bCs/>
                <w:sz w:val="20"/>
                <w:szCs w:val="20"/>
              </w:rPr>
              <w:t>TÊN TỔ CHỨC</w:t>
            </w:r>
            <w:r w:rsidRPr="0091620A" w:rsidR="002A746A">
              <w:rPr>
                <w:rFonts w:ascii="Arial" w:hAnsi="Arial" w:cs="Arial"/>
                <w:b/>
                <w:bCs/>
                <w:sz w:val="20"/>
                <w:szCs w:val="20"/>
              </w:rPr>
              <w:t>,</w:t>
            </w:r>
            <w:r w:rsidRPr="0091620A">
              <w:rPr>
                <w:rFonts w:ascii="Arial" w:hAnsi="Arial" w:cs="Arial"/>
                <w:b/>
                <w:bCs/>
                <w:sz w:val="20"/>
                <w:szCs w:val="20"/>
              </w:rPr>
              <w:t xml:space="preserve"> CÁ NHÂN..........</w:t>
              <w:br/>
              <w:t>----------</w:t>
            </w:r>
          </w:p>
        </w:tc>
        <w:tc>
          <w:tcPr>
            <w:tcW w:w="2500" w:type="pct"/>
            <w:shd w:val="clear" w:color="auto" w:fill="auto"/>
          </w:tcPr>
          <w:p w:rsidR="00F12E25" w:rsidRPr="0091620A" w:rsidP="00D524CA">
            <w:pPr>
              <w:spacing w:before="120" w:after="0" w:line="240" w:lineRule="auto"/>
              <w:jc w:val="center"/>
              <w:rPr>
                <w:rFonts w:ascii="Arial" w:hAnsi="Arial" w:cs="Arial"/>
                <w:sz w:val="20"/>
                <w:szCs w:val="20"/>
              </w:rPr>
            </w:pPr>
            <w:r w:rsidRPr="0091620A">
              <w:rPr>
                <w:rFonts w:ascii="Arial" w:hAnsi="Arial" w:cs="Arial"/>
                <w:b/>
                <w:sz w:val="20"/>
                <w:szCs w:val="20"/>
              </w:rPr>
              <w:t>CỘNG HÒA XÃ HỘI CHỦ NGHĨA VIỆT NAM</w:t>
              <w:br/>
              <w:t xml:space="preserve">Độc lập - Tự do - Hạnh phúc </w:t>
              <w:br/>
              <w:t>---------------</w:t>
            </w:r>
          </w:p>
        </w:tc>
      </w:tr>
      <w:tr>
        <w:tblPrEx>
          <w:tblW w:w="5000" w:type="pct"/>
          <w:tblCellMar>
            <w:left w:w="0" w:type="dxa"/>
            <w:right w:w="0" w:type="dxa"/>
          </w:tblCellMar>
          <w:tblLook w:val="01E0"/>
        </w:tblPrEx>
        <w:tc>
          <w:tcPr>
            <w:tcW w:w="2500" w:type="pct"/>
            <w:shd w:val="clear" w:color="auto" w:fill="auto"/>
          </w:tcPr>
          <w:p w:rsidR="00F12E25" w:rsidRPr="0091620A" w:rsidP="00D524CA">
            <w:pPr>
              <w:spacing w:before="120" w:after="0" w:line="240" w:lineRule="auto"/>
              <w:jc w:val="center"/>
              <w:rPr>
                <w:rFonts w:ascii="Arial" w:hAnsi="Arial" w:cs="Arial"/>
                <w:b/>
                <w:bCs/>
                <w:sz w:val="20"/>
                <w:szCs w:val="20"/>
              </w:rPr>
            </w:pPr>
          </w:p>
        </w:tc>
        <w:tc>
          <w:tcPr>
            <w:tcW w:w="2500" w:type="pct"/>
            <w:shd w:val="clear" w:color="auto" w:fill="auto"/>
          </w:tcPr>
          <w:p w:rsidR="00F12E25" w:rsidRPr="0091620A" w:rsidP="00D524CA">
            <w:pPr>
              <w:spacing w:before="120" w:after="0" w:line="240" w:lineRule="auto"/>
              <w:jc w:val="right"/>
              <w:rPr>
                <w:rFonts w:ascii="Arial" w:hAnsi="Arial" w:cs="Arial"/>
                <w:sz w:val="20"/>
                <w:szCs w:val="20"/>
              </w:rPr>
            </w:pPr>
            <w:r w:rsidRPr="0091620A" w:rsidR="002A746A">
              <w:rPr>
                <w:rFonts w:ascii="Arial" w:hAnsi="Arial" w:cs="Arial"/>
                <w:i/>
                <w:iCs/>
                <w:sz w:val="20"/>
                <w:szCs w:val="28"/>
              </w:rPr>
              <w:t>Địa danh</w:t>
            </w:r>
            <w:r w:rsidRPr="0091620A">
              <w:rPr>
                <w:rFonts w:ascii="Arial" w:hAnsi="Arial" w:cs="Arial"/>
                <w:i/>
                <w:iCs/>
                <w:sz w:val="20"/>
                <w:szCs w:val="28"/>
              </w:rPr>
              <w:t>....., ngày ... tháng ... năm ......</w:t>
            </w:r>
          </w:p>
        </w:tc>
      </w:tr>
    </w:tbl>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Văn bản đề nghị (Bản đăng ký</w:t>
      </w:r>
      <w:r w:rsidRPr="0091620A" w:rsidR="00C77983">
        <w:rPr>
          <w:rFonts w:ascii="Arial" w:hAnsi="Arial" w:cs="Arial"/>
          <w:b/>
          <w:bCs/>
          <w:color w:val="auto"/>
          <w:sz w:val="20"/>
          <w:szCs w:val="20"/>
          <w:vertAlign w:val="superscript"/>
        </w:rPr>
        <w:t>89</w:t>
      </w:r>
      <w:r w:rsidRPr="0091620A" w:rsidR="00C77983">
        <w:rPr>
          <w:rFonts w:ascii="Arial" w:hAnsi="Arial" w:cs="Arial"/>
          <w:b/>
          <w:bCs/>
          <w:color w:val="auto"/>
          <w:sz w:val="20"/>
          <w:szCs w:val="20"/>
        </w:rPr>
        <w:t>) thu hồi khoáng sản</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Kính gửi: Ủy ban nhân dân tỉnh (thành phố)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(Tên tổ chức, cá nhân)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Trụ sở tại: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Điện thoại: ………………………………., Fax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Giấy chứng nhận đăng ký doanh nghiệp số ...... ngày .... tháng ..... năm ….. do …….</w:t>
      </w:r>
      <w:r w:rsidRPr="0091620A" w:rsidR="00C77983">
        <w:rPr>
          <w:rFonts w:ascii="Arial" w:hAnsi="Arial" w:cs="Arial"/>
          <w:i/>
          <w:iCs/>
          <w:color w:val="auto"/>
          <w:sz w:val="20"/>
          <w:szCs w:val="20"/>
        </w:rPr>
        <w:t>(tên</w:t>
      </w:r>
      <w:r w:rsidRPr="0091620A" w:rsidR="0030752E">
        <w:rPr>
          <w:rFonts w:ascii="Arial" w:hAnsi="Arial" w:cs="Arial"/>
          <w:i/>
          <w:iCs/>
          <w:color w:val="auto"/>
          <w:sz w:val="20"/>
          <w:szCs w:val="20"/>
        </w:rPr>
        <w:t xml:space="preserve"> </w:t>
      </w:r>
      <w:r w:rsidRPr="0091620A" w:rsidR="00C77983">
        <w:rPr>
          <w:rFonts w:ascii="Arial" w:hAnsi="Arial" w:cs="Arial"/>
          <w:i/>
          <w:iCs/>
          <w:color w:val="auto"/>
          <w:sz w:val="20"/>
          <w:szCs w:val="20"/>
        </w:rPr>
        <w:t xml:space="preserve">cơ quan cấp giấy chứng nhận đăng ký doanh nghiệp)…….. </w:t>
      </w:r>
      <w:r w:rsidRPr="0091620A" w:rsidR="00C77983">
        <w:rPr>
          <w:rFonts w:ascii="Arial" w:hAnsi="Arial" w:cs="Arial"/>
          <w:color w:val="auto"/>
          <w:sz w:val="20"/>
          <w:szCs w:val="20"/>
        </w:rPr>
        <w:t>cấp</w:t>
      </w:r>
      <w:r w:rsidRPr="0091620A" w:rsidR="00C77983">
        <w:rPr>
          <w:rFonts w:ascii="Arial" w:hAnsi="Arial" w:cs="Arial"/>
          <w:i/>
          <w:iCs/>
          <w:color w:val="auto"/>
          <w:sz w:val="20"/>
          <w:szCs w:val="20"/>
        </w:rPr>
        <w:t xml:space="preserve">; </w:t>
      </w:r>
      <w:r w:rsidRPr="0091620A" w:rsidR="00C77983">
        <w:rPr>
          <w:rFonts w:ascii="Arial" w:hAnsi="Arial" w:cs="Arial"/>
          <w:color w:val="auto"/>
          <w:sz w:val="20"/>
          <w:szCs w:val="20"/>
        </w:rPr>
        <w:t>hoặc Giấy phép đầu tư số</w:t>
      </w:r>
      <w:r w:rsidRPr="0091620A" w:rsidR="00C77983">
        <w:rPr>
          <w:rFonts w:ascii="Arial" w:hAnsi="Arial" w:cs="Arial"/>
          <w:i/>
          <w:iCs/>
          <w:color w:val="auto"/>
          <w:sz w:val="20"/>
          <w:szCs w:val="20"/>
        </w:rPr>
        <w:t xml:space="preserve"> ….. </w:t>
      </w:r>
      <w:r w:rsidRPr="0091620A" w:rsidR="00C77983">
        <w:rPr>
          <w:rFonts w:ascii="Arial" w:hAnsi="Arial" w:cs="Arial"/>
          <w:color w:val="auto"/>
          <w:sz w:val="20"/>
          <w:szCs w:val="20"/>
        </w:rPr>
        <w:t>ngày .... tháng ..</w:t>
      </w:r>
      <w:r w:rsidRPr="0091620A" w:rsidR="0030752E">
        <w:rPr>
          <w:rFonts w:ascii="Arial" w:hAnsi="Arial" w:cs="Arial"/>
          <w:color w:val="auto"/>
          <w:sz w:val="20"/>
          <w:szCs w:val="20"/>
        </w:rPr>
        <w:t xml:space="preserve">... </w:t>
      </w:r>
      <w:r w:rsidRPr="0091620A" w:rsidR="00C77983">
        <w:rPr>
          <w:rFonts w:ascii="Arial" w:hAnsi="Arial" w:cs="Arial"/>
          <w:color w:val="auto"/>
          <w:sz w:val="20"/>
          <w:szCs w:val="20"/>
        </w:rPr>
        <w:t xml:space="preserve">năm …….. do ….. </w:t>
      </w:r>
      <w:r w:rsidRPr="0091620A" w:rsidR="00C77983">
        <w:rPr>
          <w:rFonts w:ascii="Arial" w:hAnsi="Arial" w:cs="Arial"/>
          <w:i/>
          <w:iCs/>
          <w:color w:val="auto"/>
          <w:sz w:val="20"/>
          <w:szCs w:val="20"/>
        </w:rPr>
        <w:t xml:space="preserve">(tên cơ quan nhà nước, người có thẩm quyền cấp giấy phép đầu tư) </w:t>
      </w:r>
      <w:r w:rsidRPr="0091620A" w:rsidR="00C77983">
        <w:rPr>
          <w:rFonts w:ascii="Arial" w:hAnsi="Arial" w:cs="Arial"/>
          <w:color w:val="auto"/>
          <w:sz w:val="20"/>
          <w:szCs w:val="20"/>
        </w:rPr>
        <w:t>……. cấp.</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Được cấp Giấy phép khai thác khoáng sản số ...... ngày .... tháng ..... năm …… của ….</w:t>
      </w:r>
      <w:r w:rsidRPr="0091620A" w:rsidR="00C77983">
        <w:rPr>
          <w:rFonts w:ascii="Arial" w:hAnsi="Arial" w:cs="Arial"/>
          <w:i/>
          <w:iCs/>
          <w:color w:val="auto"/>
          <w:sz w:val="20"/>
          <w:szCs w:val="20"/>
        </w:rPr>
        <w:t xml:space="preserve">(tên cơ quan nhà nước, người có thẩm quyền cấp giấy phép khai thác khoáng sản) ……. </w:t>
      </w:r>
      <w:r w:rsidRPr="0091620A" w:rsidR="00C77983">
        <w:rPr>
          <w:rFonts w:ascii="Arial" w:hAnsi="Arial" w:cs="Arial"/>
          <w:color w:val="auto"/>
          <w:sz w:val="20"/>
          <w:szCs w:val="20"/>
        </w:rPr>
        <w:t>để khai thác khoáng sản ……..</w:t>
      </w:r>
      <w:r w:rsidRPr="0091620A" w:rsidR="00C77983">
        <w:rPr>
          <w:rFonts w:ascii="Arial" w:hAnsi="Arial" w:cs="Arial"/>
          <w:i/>
          <w:iCs/>
          <w:color w:val="auto"/>
          <w:sz w:val="20"/>
          <w:szCs w:val="20"/>
        </w:rPr>
        <w:t>(tên khoáng sản)…….</w:t>
      </w:r>
      <w:r w:rsidRPr="0091620A" w:rsidR="00C77983">
        <w:rPr>
          <w:rFonts w:ascii="Arial" w:hAnsi="Arial" w:cs="Arial"/>
          <w:color w:val="auto"/>
          <w:sz w:val="20"/>
          <w:szCs w:val="20"/>
        </w:rPr>
        <w:t xml:space="preserve"> tại</w:t>
      </w:r>
      <w:r w:rsidRPr="0091620A" w:rsidR="002A746A">
        <w:rPr>
          <w:rFonts w:ascii="Arial" w:hAnsi="Arial" w:cs="Arial"/>
          <w:color w:val="auto"/>
          <w:sz w:val="20"/>
          <w:szCs w:val="20"/>
        </w:rPr>
        <w:t>……</w:t>
      </w:r>
      <w:r w:rsidRPr="0091620A" w:rsidR="00C77983">
        <w:rPr>
          <w:rFonts w:ascii="Arial" w:hAnsi="Arial" w:cs="Arial"/>
          <w:color w:val="auto"/>
          <w:sz w:val="20"/>
          <w:szCs w:val="20"/>
        </w:rPr>
        <w:t xml:space="preserve"> thuộc .......</w:t>
      </w:r>
      <w:r w:rsidRPr="0091620A" w:rsidR="002A746A">
        <w:rPr>
          <w:rFonts w:ascii="Arial" w:hAnsi="Arial" w:cs="Arial"/>
          <w:color w:val="auto"/>
          <w:sz w:val="20"/>
          <w:szCs w:val="20"/>
        </w:rPr>
        <w:t xml:space="preserve"> </w:t>
      </w:r>
      <w:r w:rsidRPr="0091620A" w:rsidR="00C77983">
        <w:rPr>
          <w:rFonts w:ascii="Arial" w:hAnsi="Arial" w:cs="Arial"/>
          <w:i/>
          <w:color w:val="auto"/>
          <w:sz w:val="20"/>
          <w:szCs w:val="20"/>
        </w:rPr>
        <w:t>(tên cấp xã)</w:t>
      </w:r>
      <w:r w:rsidRPr="0091620A" w:rsidR="00C77983">
        <w:rPr>
          <w:rFonts w:ascii="Arial" w:hAnsi="Arial" w:cs="Arial"/>
          <w:color w:val="auto"/>
          <w:sz w:val="20"/>
          <w:szCs w:val="20"/>
        </w:rPr>
        <w:t>......, .........</w:t>
      </w:r>
      <w:r w:rsidRPr="0091620A" w:rsidR="002A746A">
        <w:rPr>
          <w:rFonts w:ascii="Arial" w:hAnsi="Arial" w:cs="Arial"/>
          <w:color w:val="auto"/>
          <w:sz w:val="20"/>
          <w:szCs w:val="20"/>
        </w:rPr>
        <w:t xml:space="preserve"> </w:t>
      </w:r>
      <w:r w:rsidRPr="0091620A" w:rsidR="00C77983">
        <w:rPr>
          <w:rFonts w:ascii="Arial" w:hAnsi="Arial" w:cs="Arial"/>
          <w:i/>
          <w:color w:val="auto"/>
          <w:sz w:val="20"/>
          <w:szCs w:val="20"/>
        </w:rPr>
        <w:t>(tên cấp tỉnh)</w:t>
      </w:r>
      <w:r w:rsidRPr="0091620A" w:rsidR="00C77983">
        <w:rPr>
          <w:rFonts w:ascii="Arial" w:hAnsi="Arial" w:cs="Arial"/>
          <w:color w:val="auto"/>
          <w:sz w:val="20"/>
          <w:szCs w:val="20"/>
        </w:rPr>
        <w:t>........... theo Dự án đầu tư …….</w:t>
      </w:r>
      <w:r w:rsidRPr="0091620A" w:rsidR="00C77983">
        <w:rPr>
          <w:rFonts w:ascii="Arial" w:hAnsi="Arial" w:cs="Arial"/>
          <w:i/>
          <w:iCs/>
          <w:color w:val="auto"/>
          <w:sz w:val="20"/>
          <w:szCs w:val="20"/>
        </w:rPr>
        <w:t>(tên dự án)………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Đề nghị cho phép thu hồi khoáng sản ....</w:t>
      </w:r>
      <w:r w:rsidRPr="0091620A" w:rsidR="002A746A">
        <w:rPr>
          <w:rFonts w:ascii="Arial" w:hAnsi="Arial" w:cs="Arial"/>
          <w:color w:val="auto"/>
          <w:sz w:val="20"/>
          <w:szCs w:val="20"/>
        </w:rPr>
        <w:t xml:space="preserve"> </w:t>
      </w:r>
      <w:r w:rsidRPr="0091620A" w:rsidR="00C77983">
        <w:rPr>
          <w:rFonts w:ascii="Arial" w:hAnsi="Arial" w:cs="Arial"/>
          <w:i/>
          <w:color w:val="auto"/>
          <w:sz w:val="20"/>
          <w:szCs w:val="20"/>
        </w:rPr>
        <w:t>(tên loại khoáng sản đề nghị thu hồi)</w:t>
      </w:r>
      <w:r w:rsidRPr="0091620A" w:rsidR="00C77983">
        <w:rPr>
          <w:rFonts w:ascii="Arial" w:hAnsi="Arial" w:cs="Arial"/>
          <w:color w:val="auto"/>
          <w:sz w:val="20"/>
          <w:szCs w:val="20"/>
        </w:rPr>
        <w:t>….. trong quá trình thực hiện Dự án đầu tư khai thác khoáng sản ……</w:t>
      </w:r>
      <w:r w:rsidRPr="0091620A" w:rsidR="00C77983">
        <w:rPr>
          <w:rFonts w:ascii="Arial" w:hAnsi="Arial" w:cs="Arial"/>
          <w:i/>
          <w:iCs/>
          <w:color w:val="auto"/>
          <w:sz w:val="20"/>
          <w:szCs w:val="20"/>
        </w:rPr>
        <w:t>(tên</w:t>
      </w: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dự án)……..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Diện tích khu vực đề nghị thu hồi khoáng sản là …….. (ha, 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 km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 thuộc phạm vi ranh giới của Dự án đầu tư khai thác khoáng sản ....</w:t>
      </w:r>
      <w:r w:rsidRPr="0091620A" w:rsidR="00C77983">
        <w:rPr>
          <w:rFonts w:ascii="Arial" w:hAnsi="Arial" w:cs="Arial"/>
          <w:i/>
          <w:color w:val="auto"/>
          <w:sz w:val="20"/>
          <w:szCs w:val="20"/>
        </w:rPr>
        <w:t>(tên dự án)</w:t>
      </w:r>
      <w:r w:rsidRPr="0091620A" w:rsidR="00C77983">
        <w:rPr>
          <w:rFonts w:ascii="Arial" w:hAnsi="Arial" w:cs="Arial"/>
          <w:color w:val="auto"/>
          <w:sz w:val="20"/>
          <w:szCs w:val="20"/>
        </w:rPr>
        <w:t>……..</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tọa độ, diện tích khu vực thu hồi được thể hiện chi tiết tại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kèm theo.</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Khối lượng khoáng sản đề nghị thu hồi: ……………(tấn, m</w:t>
      </w:r>
      <w:r w:rsidRPr="0091620A" w:rsidR="00C77983">
        <w:rPr>
          <w:rFonts w:ascii="Arial" w:hAnsi="Arial" w:cs="Arial"/>
          <w:color w:val="auto"/>
          <w:sz w:val="20"/>
          <w:szCs w:val="20"/>
          <w:vertAlign w:val="superscript"/>
        </w:rPr>
        <w:t>3</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đích sử dụng khoáng sản: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Thời gian thu hồi: Từ ngày ...... tháng ...... năm ........ đến ngày .... tháng ..... năm …….</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i/>
          <w:iCs/>
          <w:color w:val="auto"/>
          <w:sz w:val="20"/>
          <w:szCs w:val="20"/>
        </w:rPr>
        <w:t>(Các bản vẽ có liên quan gửi kèm theo)</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…….(Tên tổ chức, cá nhân)…….. </w:t>
      </w:r>
      <w:r w:rsidRPr="0091620A" w:rsidR="00C77983">
        <w:rPr>
          <w:rFonts w:ascii="Arial" w:hAnsi="Arial" w:cs="Arial"/>
          <w:color w:val="auto"/>
          <w:sz w:val="20"/>
          <w:szCs w:val="20"/>
        </w:rPr>
        <w:t xml:space="preserve">cam kết nộp tiền cấp quyền khai thác khoáng sản, nghĩa vụ tài chính khác và thực hiện đúng quy định của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về khoáng sản và quy định của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khác có liên quan.</w:t>
      </w:r>
      <w:r w:rsidRPr="0091620A" w:rsidR="0042348F">
        <w:rPr>
          <w:rFonts w:ascii="Arial" w:hAnsi="Arial" w:cs="Arial"/>
          <w:color w:val="auto"/>
          <w:sz w:val="20"/>
          <w:szCs w:val="20"/>
        </w:rPr>
        <w:t>/</w:t>
      </w:r>
      <w:r w:rsidRPr="0091620A" w:rsidR="00C77983">
        <w:rPr>
          <w:rFonts w:ascii="Arial" w:hAnsi="Arial" w:cs="Arial"/>
          <w:color w:val="auto"/>
          <w:sz w:val="20"/>
          <w:szCs w:val="20"/>
        </w:rPr>
        <w:t>.</w:t>
      </w:r>
    </w:p>
    <w:p w:rsidR="00353451" w:rsidRPr="0091620A" w:rsidP="00D524CA">
      <w:pPr>
        <w:spacing w:before="120" w:after="0" w:line="240" w:lineRule="auto"/>
        <w:rPr>
          <w:rFonts w:ascii="Arial" w:hAnsi="Arial" w:cs="Arial"/>
          <w:color w:val="auto"/>
          <w:sz w:val="20"/>
          <w:szCs w:val="20"/>
        </w:rPr>
      </w:pPr>
    </w:p>
    <w:tbl>
      <w:tblPr>
        <w:tblStyle w:val="TableNormal"/>
        <w:tblW w:w="5000" w:type="pct"/>
        <w:tblLook w:val="00A0"/>
      </w:tblPr>
      <w:tblGrid>
        <w:gridCol w:w="4636"/>
        <w:gridCol w:w="4651"/>
      </w:tblGrid>
      <w:tr>
        <w:tblPrEx>
          <w:tblW w:w="5000" w:type="pct"/>
          <w:tblLook w:val="00A0"/>
        </w:tblPrEx>
        <w:tc>
          <w:tcPr>
            <w:tcW w:w="4614" w:type="dxa"/>
            <w:tcMar>
              <w:top w:w="0" w:type="dxa"/>
              <w:left w:w="108" w:type="dxa"/>
              <w:bottom w:w="0" w:type="dxa"/>
              <w:right w:w="108" w:type="dxa"/>
            </w:tcMar>
          </w:tcPr>
          <w:p w:rsidR="00A77B3E" w:rsidRPr="0091620A" w:rsidP="00D524CA">
            <w:pPr>
              <w:spacing w:before="120" w:after="0" w:line="240" w:lineRule="auto"/>
              <w:jc w:val="center"/>
              <w:rPr>
                <w:rFonts w:ascii="Arial" w:hAnsi="Arial" w:cs="Arial"/>
                <w:color w:val="auto"/>
                <w:sz w:val="20"/>
                <w:szCs w:val="20"/>
              </w:rPr>
            </w:pPr>
          </w:p>
        </w:tc>
        <w:tc>
          <w:tcPr>
            <w:tcW w:w="4628" w:type="dxa"/>
            <w:tcMar>
              <w:top w:w="0" w:type="dxa"/>
              <w:left w:w="108" w:type="dxa"/>
              <w:bottom w:w="0" w:type="dxa"/>
              <w:right w:w="108" w:type="dxa"/>
            </w:tcMa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Tổ chức, cá nhân</w:t>
            </w:r>
            <w:r w:rsidRPr="0091620A" w:rsidR="00353451">
              <w:rPr>
                <w:rFonts w:ascii="Arial" w:hAnsi="Arial" w:cs="Arial"/>
                <w:color w:val="auto"/>
                <w:sz w:val="20"/>
                <w:szCs w:val="20"/>
              </w:rPr>
              <w:br/>
            </w:r>
            <w:r w:rsidRPr="0091620A" w:rsidR="00C77983">
              <w:rPr>
                <w:rFonts w:ascii="Arial" w:hAnsi="Arial" w:cs="Arial"/>
                <w:i/>
                <w:iCs/>
                <w:color w:val="auto"/>
                <w:sz w:val="20"/>
                <w:szCs w:val="20"/>
              </w:rPr>
              <w:t>(Ký tên, đóng dấu)</w:t>
            </w:r>
            <w:r w:rsidRPr="0091620A" w:rsidR="00353451">
              <w:rPr>
                <w:rFonts w:ascii="Arial" w:hAnsi="Arial" w:cs="Arial"/>
                <w:color w:val="auto"/>
                <w:sz w:val="20"/>
                <w:szCs w:val="20"/>
              </w:rPr>
              <w:br/>
            </w:r>
          </w:p>
        </w:tc>
      </w:tr>
    </w:tbl>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__________________</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89</w:t>
      </w:r>
      <w:r w:rsidRPr="0091620A" w:rsidR="00C77983">
        <w:rPr>
          <w:rFonts w:ascii="Arial" w:hAnsi="Arial" w:cs="Arial"/>
          <w:color w:val="auto"/>
          <w:sz w:val="20"/>
          <w:szCs w:val="20"/>
        </w:rPr>
        <w:t xml:space="preserve"> Áp dụng đối với trường hợp quy định tại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9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4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sửa đổi, bổ sung một số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của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Địa chất và khoáng sản và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a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7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5 </w:t>
      </w:r>
      <w:r w:rsidRPr="0091620A" w:rsidR="0042348F">
        <w:rPr>
          <w:rFonts w:ascii="Arial" w:hAnsi="Arial" w:cs="Arial"/>
          <w:color w:val="auto"/>
          <w:sz w:val="20"/>
          <w:szCs w:val="20"/>
        </w:rPr>
        <w:t>Nghị định</w:t>
      </w:r>
      <w:r w:rsidRPr="0091620A" w:rsidR="00C77983">
        <w:rPr>
          <w:rFonts w:ascii="Arial" w:hAnsi="Arial" w:cs="Arial"/>
          <w:color w:val="auto"/>
          <w:sz w:val="20"/>
          <w:szCs w:val="20"/>
        </w:rPr>
        <w:t xml:space="preserve"> số 21</w:t>
      </w:r>
      <w:r w:rsidRPr="0091620A" w:rsidR="0042348F">
        <w:rPr>
          <w:rFonts w:ascii="Arial" w:hAnsi="Arial" w:cs="Arial"/>
          <w:color w:val="auto"/>
          <w:sz w:val="20"/>
          <w:szCs w:val="20"/>
        </w:rPr>
        <w:t>/</w:t>
      </w:r>
      <w:r w:rsidRPr="0091620A" w:rsidR="00C77983">
        <w:rPr>
          <w:rFonts w:ascii="Arial" w:hAnsi="Arial" w:cs="Arial"/>
          <w:color w:val="auto"/>
          <w:sz w:val="20"/>
          <w:szCs w:val="20"/>
        </w:rPr>
        <w:t>2026</w:t>
      </w:r>
      <w:r w:rsidRPr="0091620A" w:rsidR="0042348F">
        <w:rPr>
          <w:rFonts w:ascii="Arial" w:hAnsi="Arial" w:cs="Arial"/>
          <w:color w:val="auto"/>
          <w:sz w:val="20"/>
          <w:szCs w:val="20"/>
        </w:rPr>
        <w:t>/</w:t>
      </w:r>
      <w:r w:rsidRPr="0091620A" w:rsidR="00C77983">
        <w:rPr>
          <w:rFonts w:ascii="Arial" w:hAnsi="Arial" w:cs="Arial"/>
          <w:color w:val="auto"/>
          <w:sz w:val="20"/>
          <w:szCs w:val="20"/>
        </w:rPr>
        <w:t>NĐ-CP</w:t>
      </w:r>
    </w:p>
    <w:p w:rsidR="00A77B3E" w:rsidRPr="0091620A" w:rsidP="00D524CA">
      <w:pPr>
        <w:spacing w:before="120" w:after="0" w:line="240" w:lineRule="auto"/>
        <w:rPr>
          <w:rFonts w:ascii="Arial" w:hAnsi="Arial" w:cs="Arial"/>
          <w:b/>
          <w:bCs/>
          <w:color w:val="auto"/>
          <w:sz w:val="20"/>
          <w:szCs w:val="20"/>
        </w:rPr>
      </w:pPr>
    </w:p>
    <w:tbl>
      <w:tblPr>
        <w:tblStyle w:val="TableNormal"/>
        <w:tblW w:w="5000" w:type="pct"/>
        <w:tblCellMar>
          <w:left w:w="0" w:type="dxa"/>
          <w:right w:w="0" w:type="dxa"/>
        </w:tblCellMar>
        <w:tblLook w:val="01E0"/>
      </w:tblPr>
      <w:tblGrid>
        <w:gridCol w:w="4546"/>
        <w:gridCol w:w="4525"/>
      </w:tblGrid>
      <w:tr>
        <w:tblPrEx>
          <w:tblW w:w="5000" w:type="pct"/>
          <w:tblCellMar>
            <w:left w:w="0" w:type="dxa"/>
            <w:right w:w="0" w:type="dxa"/>
          </w:tblCellMar>
          <w:tblLook w:val="01E0"/>
        </w:tblPrEx>
        <w:tc>
          <w:tcPr>
            <w:tcW w:w="2506" w:type="pct"/>
            <w:shd w:val="clear" w:color="auto" w:fill="auto"/>
          </w:tcPr>
          <w:p w:rsidR="00A77B3E" w:rsidRPr="0091620A" w:rsidP="00D524CA">
            <w:pPr>
              <w:spacing w:before="120" w:after="0" w:line="240" w:lineRule="auto"/>
              <w:jc w:val="center"/>
              <w:rPr>
                <w:rFonts w:ascii="Arial" w:hAnsi="Arial" w:cs="Arial"/>
                <w:b/>
                <w:color w:val="auto"/>
                <w:sz w:val="20"/>
                <w:szCs w:val="20"/>
              </w:rPr>
            </w:pPr>
            <w:r w:rsidRPr="0091620A" w:rsidR="00C77983">
              <w:rPr>
                <w:rFonts w:ascii="Arial" w:hAnsi="Arial" w:cs="Arial"/>
                <w:b/>
                <w:bCs/>
                <w:color w:val="auto"/>
                <w:sz w:val="20"/>
                <w:szCs w:val="20"/>
              </w:rPr>
              <w:t>TÊN TỔ CHỨC</w:t>
            </w:r>
            <w:r w:rsidRPr="0091620A" w:rsidR="001B5529">
              <w:rPr>
                <w:rFonts w:ascii="Arial" w:hAnsi="Arial" w:cs="Arial"/>
                <w:b/>
                <w:bCs/>
                <w:color w:val="auto"/>
                <w:sz w:val="20"/>
                <w:szCs w:val="20"/>
              </w:rPr>
              <w:t>,</w:t>
            </w:r>
            <w:r w:rsidRPr="0091620A" w:rsidR="00C77983">
              <w:rPr>
                <w:rFonts w:ascii="Arial" w:hAnsi="Arial" w:cs="Arial"/>
                <w:b/>
                <w:bCs/>
                <w:color w:val="auto"/>
                <w:sz w:val="20"/>
                <w:szCs w:val="20"/>
              </w:rPr>
              <w:t xml:space="preserve"> CÁ NHÂN …….</w:t>
            </w:r>
            <w:r w:rsidRPr="0091620A" w:rsidR="00F12E25">
              <w:rPr>
                <w:rFonts w:ascii="Arial" w:hAnsi="Arial" w:cs="Arial"/>
                <w:b/>
                <w:bCs/>
                <w:color w:val="auto"/>
                <w:sz w:val="20"/>
                <w:szCs w:val="20"/>
              </w:rPr>
              <w:br/>
            </w:r>
            <w:r w:rsidRPr="0091620A" w:rsidR="00F12E25">
              <w:rPr>
                <w:rFonts w:ascii="Arial" w:hAnsi="Arial" w:cs="Arial"/>
                <w:b/>
                <w:color w:val="auto"/>
                <w:sz w:val="20"/>
                <w:szCs w:val="20"/>
              </w:rPr>
              <w:t>----------</w:t>
            </w:r>
          </w:p>
        </w:tc>
        <w:tc>
          <w:tcPr>
            <w:tcW w:w="2494" w:type="pct"/>
            <w:shd w:val="clear" w:color="auto" w:fill="auto"/>
          </w:tcPr>
          <w:p w:rsidR="00A77B3E" w:rsidRPr="0091620A" w:rsidP="00D524CA">
            <w:pPr>
              <w:spacing w:before="120" w:after="0" w:line="240" w:lineRule="auto"/>
              <w:jc w:val="center"/>
              <w:rPr>
                <w:rFonts w:ascii="Arial" w:hAnsi="Arial" w:cs="Arial"/>
                <w:b/>
                <w:bCs/>
                <w:color w:val="auto"/>
                <w:sz w:val="20"/>
                <w:szCs w:val="20"/>
              </w:rPr>
            </w:pPr>
          </w:p>
        </w:tc>
      </w:tr>
    </w:tbl>
    <w:p w:rsidR="00A77B3E" w:rsidRPr="0091620A" w:rsidP="00D524CA">
      <w:pPr>
        <w:spacing w:before="120" w:after="0" w:line="240" w:lineRule="auto"/>
        <w:jc w:val="center"/>
        <w:rPr>
          <w:rFonts w:ascii="Arial" w:hAnsi="Arial" w:cs="Arial"/>
          <w:b/>
          <w:bCs/>
          <w:color w:val="auto"/>
          <w:sz w:val="20"/>
          <w:szCs w:val="20"/>
        </w:rPr>
      </w:pPr>
    </w:p>
    <w:p w:rsidR="00F12E25" w:rsidRPr="0091620A" w:rsidP="00D524CA">
      <w:pPr>
        <w:spacing w:before="120" w:after="0" w:line="240" w:lineRule="auto"/>
        <w:jc w:val="center"/>
        <w:rPr>
          <w:rFonts w:ascii="Arial" w:hAnsi="Arial" w:cs="Arial"/>
          <w:b/>
          <w:bCs/>
          <w:color w:val="auto"/>
          <w:sz w:val="20"/>
          <w:szCs w:val="20"/>
        </w:rPr>
      </w:pPr>
      <w:r w:rsidRPr="0091620A" w:rsidR="003556B9">
        <w:rPr>
          <w:rFonts w:ascii="Arial" w:hAnsi="Arial" w:cs="Arial"/>
          <w:b/>
          <w:bCs/>
          <w:color w:val="auto"/>
          <w:sz w:val="20"/>
          <w:szCs w:val="20"/>
        </w:rPr>
        <w:t>PHỤ LỤC</w:t>
      </w:r>
      <w:r w:rsidRPr="0091620A" w:rsidR="00C77983">
        <w:rPr>
          <w:rFonts w:ascii="Arial" w:hAnsi="Arial" w:cs="Arial"/>
          <w:b/>
          <w:bCs/>
          <w:color w:val="auto"/>
          <w:sz w:val="20"/>
          <w:szCs w:val="20"/>
        </w:rPr>
        <w:t xml:space="preserve"> </w:t>
      </w:r>
    </w:p>
    <w:p w:rsidR="00A77B3E" w:rsidRPr="0091620A" w:rsidP="00D524CA">
      <w:pPr>
        <w:spacing w:before="120" w:after="0" w:line="240" w:lineRule="auto"/>
        <w:jc w:val="center"/>
        <w:rPr>
          <w:rFonts w:ascii="Arial" w:hAnsi="Arial" w:cs="Arial"/>
          <w:color w:val="auto"/>
          <w:sz w:val="20"/>
          <w:szCs w:val="20"/>
        </w:rPr>
      </w:pPr>
      <w:r w:rsidRPr="0091620A" w:rsidR="001B5529">
        <w:rPr>
          <w:rFonts w:ascii="Arial" w:hAnsi="Arial" w:cs="Arial"/>
          <w:b/>
          <w:bCs/>
          <w:color w:val="auto"/>
          <w:sz w:val="20"/>
          <w:szCs w:val="20"/>
        </w:rPr>
        <w:t>RANH GIỚI, TỌA ĐỘ KHU VỰC ĐỀ NGHỊ THU HỒI KHOÁNG SẢN</w:t>
      </w:r>
    </w:p>
    <w:p w:rsidR="00A77B3E" w:rsidRPr="0091620A" w:rsidP="00D524CA">
      <w:pPr>
        <w:spacing w:before="120" w:after="0" w:line="240" w:lineRule="auto"/>
        <w:jc w:val="center"/>
        <w:rPr>
          <w:rFonts w:ascii="Arial" w:hAnsi="Arial" w:cs="Arial"/>
          <w:i/>
          <w:iCs/>
          <w:color w:val="auto"/>
          <w:sz w:val="20"/>
          <w:szCs w:val="20"/>
        </w:rPr>
      </w:pPr>
      <w:r w:rsidRPr="0091620A" w:rsidR="00C77983">
        <w:rPr>
          <w:rFonts w:ascii="Arial" w:hAnsi="Arial" w:cs="Arial"/>
          <w:i/>
          <w:iCs/>
          <w:color w:val="auto"/>
          <w:sz w:val="20"/>
          <w:szCs w:val="20"/>
        </w:rPr>
        <w:t>(Kèm theo Văn bản đề nghị thu hồi khoáng sản số .... ngày ...... tháng ...... năm ........ của …...)</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
      <w:tblGrid>
        <w:gridCol w:w="2153"/>
        <w:gridCol w:w="3469"/>
        <w:gridCol w:w="3469"/>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1184" w:type="pct"/>
            <w:vMerge w:val="restart"/>
            <w:tcMar>
              <w:top w:w="0" w:type="dxa"/>
              <w:left w:w="10" w:type="dxa"/>
              <w:bottom w:w="0" w:type="dxa"/>
              <w:right w:w="10" w:type="dxa"/>
            </w:tcMar>
            <w:vAlign w:val="center"/>
          </w:tcPr>
          <w:p w:rsidR="00F12E25" w:rsidRPr="0091620A" w:rsidP="00D524CA">
            <w:pPr>
              <w:spacing w:before="120" w:after="0" w:line="240" w:lineRule="auto"/>
              <w:jc w:val="center"/>
              <w:rPr>
                <w:rFonts w:ascii="Arial" w:hAnsi="Arial" w:cs="Arial"/>
                <w:b/>
                <w:bCs/>
                <w:color w:val="auto"/>
                <w:sz w:val="20"/>
                <w:szCs w:val="20"/>
              </w:rPr>
            </w:pPr>
            <w:r w:rsidRPr="0091620A" w:rsidR="00231B5F">
              <w:rPr>
                <w:rFonts w:ascii="Arial" w:hAnsi="Arial" w:cs="Arial"/>
                <w:b/>
                <w:bCs/>
                <w:color w:val="auto"/>
                <w:sz w:val="20"/>
                <w:szCs w:val="20"/>
              </w:rPr>
              <w:t>Điểm</w:t>
            </w:r>
            <w:r w:rsidRPr="0091620A">
              <w:rPr>
                <w:rFonts w:ascii="Arial" w:hAnsi="Arial" w:cs="Arial"/>
                <w:b/>
                <w:bCs/>
                <w:color w:val="auto"/>
                <w:sz w:val="20"/>
                <w:szCs w:val="20"/>
              </w:rPr>
              <w:t xml:space="preserve"> góc</w:t>
            </w:r>
          </w:p>
        </w:tc>
        <w:tc>
          <w:tcPr>
            <w:tcW w:w="3816" w:type="pct"/>
            <w:gridSpan w:val="2"/>
            <w:tcMar>
              <w:top w:w="0" w:type="dxa"/>
              <w:left w:w="10" w:type="dxa"/>
              <w:bottom w:w="0" w:type="dxa"/>
              <w:right w:w="10" w:type="dxa"/>
            </w:tcMar>
            <w:vAlign w:val="center"/>
          </w:tcPr>
          <w:p w:rsidR="00F12E25"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Hệ tọa độ VN-2000</w:t>
            </w:r>
          </w:p>
          <w:p w:rsidR="00F12E25"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color w:val="auto"/>
                <w:sz w:val="20"/>
                <w:szCs w:val="20"/>
              </w:rPr>
              <w:t>(Kinh tuyến trục ... múi chiếu...)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1184" w:type="pct"/>
            <w:vMerge/>
            <w:tcMar>
              <w:top w:w="0" w:type="dxa"/>
              <w:left w:w="10" w:type="dxa"/>
              <w:bottom w:w="0" w:type="dxa"/>
              <w:right w:w="10" w:type="dxa"/>
            </w:tcMar>
            <w:vAlign w:val="center"/>
          </w:tcPr>
          <w:p w:rsidR="00F12E25" w:rsidRPr="0091620A" w:rsidP="00D524CA">
            <w:pPr>
              <w:widowControl w:val="0"/>
              <w:spacing w:before="120" w:after="0" w:line="240" w:lineRule="auto"/>
              <w:jc w:val="center"/>
              <w:rPr>
                <w:rFonts w:ascii="Arial" w:hAnsi="Arial" w:cs="Arial"/>
                <w:color w:val="auto"/>
                <w:sz w:val="20"/>
                <w:szCs w:val="20"/>
              </w:rPr>
            </w:pPr>
          </w:p>
        </w:tc>
        <w:tc>
          <w:tcPr>
            <w:tcW w:w="1908" w:type="pct"/>
            <w:tcMar>
              <w:top w:w="0" w:type="dxa"/>
              <w:left w:w="10" w:type="dxa"/>
              <w:bottom w:w="0" w:type="dxa"/>
              <w:right w:w="10" w:type="dxa"/>
            </w:tcMar>
            <w:vAlign w:val="center"/>
          </w:tcPr>
          <w:p w:rsidR="00F12E25"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X</w:t>
            </w:r>
            <w:r w:rsidRPr="0091620A">
              <w:rPr>
                <w:rFonts w:ascii="Arial" w:hAnsi="Arial" w:cs="Arial"/>
                <w:color w:val="auto"/>
                <w:sz w:val="20"/>
                <w:szCs w:val="20"/>
              </w:rPr>
              <w:t>(m)</w:t>
            </w:r>
          </w:p>
        </w:tc>
        <w:tc>
          <w:tcPr>
            <w:tcW w:w="1908" w:type="pct"/>
            <w:tcMar>
              <w:top w:w="0" w:type="dxa"/>
              <w:left w:w="10" w:type="dxa"/>
              <w:bottom w:w="0" w:type="dxa"/>
              <w:right w:w="10" w:type="dxa"/>
            </w:tcMar>
            <w:vAlign w:val="center"/>
          </w:tcPr>
          <w:p w:rsidR="00F12E25"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Y</w:t>
            </w:r>
            <w:r w:rsidRPr="0091620A">
              <w:rPr>
                <w:rFonts w:ascii="Arial" w:hAnsi="Arial" w:cs="Arial"/>
                <w:color w:val="auto"/>
                <w:sz w:val="20"/>
                <w:szCs w:val="20"/>
              </w:rPr>
              <w:t>(m)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1184"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1</w:t>
            </w:r>
          </w:p>
        </w:tc>
        <w:tc>
          <w:tcPr>
            <w:tcW w:w="1908"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908"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1184"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2</w:t>
            </w:r>
          </w:p>
        </w:tc>
        <w:tc>
          <w:tcPr>
            <w:tcW w:w="1908"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908"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1184"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908"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908"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1184"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n</w:t>
            </w:r>
          </w:p>
        </w:tc>
        <w:tc>
          <w:tcPr>
            <w:tcW w:w="1908"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908"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5000" w:type="pct"/>
            <w:gridSpan w:val="3"/>
            <w:tcMar>
              <w:top w:w="0" w:type="dxa"/>
              <w:left w:w="10" w:type="dxa"/>
              <w:bottom w:w="0" w:type="dxa"/>
              <w:right w:w="10" w:type="dxa"/>
            </w:tcMar>
            <w:vAlign w:val="center"/>
          </w:tcPr>
          <w:p w:rsidR="00F12E25"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Diện tích:</w:t>
            </w:r>
            <w:r w:rsidRPr="0091620A">
              <w:rPr>
                <w:rFonts w:ascii="Arial" w:hAnsi="Arial" w:cs="Arial"/>
                <w:color w:val="auto"/>
                <w:sz w:val="20"/>
                <w:szCs w:val="20"/>
              </w:rPr>
              <w:t xml:space="preserve"> …………(ha, m</w:t>
            </w:r>
            <w:r w:rsidRPr="0091620A">
              <w:rPr>
                <w:rFonts w:ascii="Arial" w:hAnsi="Arial" w:cs="Arial"/>
                <w:color w:val="auto"/>
                <w:sz w:val="20"/>
                <w:szCs w:val="20"/>
                <w:vertAlign w:val="superscript"/>
              </w:rPr>
              <w:t>2</w:t>
            </w:r>
            <w:r w:rsidRPr="0091620A">
              <w:rPr>
                <w:rFonts w:ascii="Arial" w:hAnsi="Arial" w:cs="Arial"/>
                <w:color w:val="auto"/>
                <w:sz w:val="20"/>
                <w:szCs w:val="20"/>
              </w:rPr>
              <w:t>, km</w:t>
            </w:r>
            <w:r w:rsidRPr="0091620A">
              <w:rPr>
                <w:rFonts w:ascii="Arial" w:hAnsi="Arial" w:cs="Arial"/>
                <w:color w:val="auto"/>
                <w:sz w:val="20"/>
                <w:szCs w:val="20"/>
                <w:vertAlign w:val="superscript"/>
              </w:rPr>
              <w:t>2</w:t>
            </w:r>
            <w:r w:rsidRPr="0091620A">
              <w:rPr>
                <w:rFonts w:ascii="Arial" w:hAnsi="Arial" w:cs="Arial"/>
                <w:color w:val="auto"/>
                <w:sz w:val="20"/>
                <w:szCs w:val="20"/>
              </w:rPr>
              <w:t>)</w:t>
            </w:r>
          </w:p>
        </w:tc>
      </w:tr>
    </w:tbl>
    <w:p w:rsidR="00A77B3E" w:rsidRPr="0091620A" w:rsidP="00D524CA">
      <w:pPr>
        <w:spacing w:before="120" w:after="0" w:line="240" w:lineRule="auto"/>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bookmarkStart w:id="483" w:name="chuong_pl_37"/>
      <w:r w:rsidRPr="0091620A" w:rsidR="003556B9">
        <w:rPr>
          <w:rFonts w:ascii="Arial" w:hAnsi="Arial" w:cs="Arial"/>
          <w:b/>
          <w:bCs/>
          <w:color w:val="auto"/>
          <w:sz w:val="20"/>
          <w:szCs w:val="20"/>
        </w:rPr>
        <w:t>Mẫu</w:t>
      </w:r>
      <w:r w:rsidRPr="0091620A" w:rsidR="00402ABF">
        <w:rPr>
          <w:rFonts w:ascii="Arial" w:hAnsi="Arial" w:cs="Arial"/>
          <w:b/>
          <w:bCs/>
          <w:color w:val="auto"/>
          <w:sz w:val="20"/>
          <w:szCs w:val="20"/>
        </w:rPr>
        <w:t xml:space="preserve"> số 02: Bản đăng ký thu hồi khoáng sản đối với trường hợp quy định tại </w:t>
      </w:r>
      <w:r w:rsidRPr="0091620A" w:rsidR="00231B5F">
        <w:rPr>
          <w:rFonts w:ascii="Arial" w:hAnsi="Arial" w:cs="Arial"/>
          <w:b/>
          <w:bCs/>
          <w:color w:val="auto"/>
          <w:sz w:val="20"/>
          <w:szCs w:val="20"/>
        </w:rPr>
        <w:t>điểm</w:t>
      </w:r>
      <w:r w:rsidRPr="0091620A" w:rsidR="00402ABF">
        <w:rPr>
          <w:rFonts w:ascii="Arial" w:hAnsi="Arial" w:cs="Arial"/>
          <w:b/>
          <w:bCs/>
          <w:color w:val="auto"/>
          <w:sz w:val="20"/>
          <w:szCs w:val="20"/>
        </w:rPr>
        <w:t xml:space="preserve"> b, </w:t>
      </w:r>
      <w:r w:rsidRPr="0091620A" w:rsidR="00231B5F">
        <w:rPr>
          <w:rFonts w:ascii="Arial" w:hAnsi="Arial" w:cs="Arial"/>
          <w:b/>
          <w:bCs/>
          <w:color w:val="auto"/>
          <w:sz w:val="20"/>
          <w:szCs w:val="20"/>
        </w:rPr>
        <w:t>điểm</w:t>
      </w:r>
      <w:r w:rsidRPr="0091620A" w:rsidR="00402ABF">
        <w:rPr>
          <w:rFonts w:ascii="Arial" w:hAnsi="Arial" w:cs="Arial"/>
          <w:b/>
          <w:bCs/>
          <w:color w:val="auto"/>
          <w:sz w:val="20"/>
          <w:szCs w:val="20"/>
        </w:rPr>
        <w:t xml:space="preserve"> c </w:t>
      </w:r>
      <w:r w:rsidRPr="0091620A" w:rsidR="00231B5F">
        <w:rPr>
          <w:rFonts w:ascii="Arial" w:hAnsi="Arial" w:cs="Arial"/>
          <w:b/>
          <w:bCs/>
          <w:color w:val="auto"/>
          <w:sz w:val="20"/>
          <w:szCs w:val="20"/>
        </w:rPr>
        <w:t>khoản</w:t>
      </w:r>
      <w:r w:rsidRPr="0091620A" w:rsidR="00402ABF">
        <w:rPr>
          <w:rFonts w:ascii="Arial" w:hAnsi="Arial" w:cs="Arial"/>
          <w:b/>
          <w:bCs/>
          <w:color w:val="auto"/>
          <w:sz w:val="20"/>
          <w:szCs w:val="20"/>
        </w:rPr>
        <w:t xml:space="preserve"> 1 </w:t>
      </w:r>
      <w:r w:rsidRPr="0091620A" w:rsidR="00231B5F">
        <w:rPr>
          <w:rFonts w:ascii="Arial" w:hAnsi="Arial" w:cs="Arial"/>
          <w:b/>
          <w:bCs/>
          <w:color w:val="auto"/>
          <w:sz w:val="20"/>
          <w:szCs w:val="20"/>
        </w:rPr>
        <w:t>Điều</w:t>
      </w:r>
      <w:r w:rsidRPr="0091620A" w:rsidR="00402ABF">
        <w:rPr>
          <w:rFonts w:ascii="Arial" w:hAnsi="Arial" w:cs="Arial"/>
          <w:b/>
          <w:bCs/>
          <w:color w:val="auto"/>
          <w:sz w:val="20"/>
          <w:szCs w:val="20"/>
        </w:rPr>
        <w:t xml:space="preserve"> 75 của </w:t>
      </w:r>
      <w:r w:rsidRPr="0091620A" w:rsidR="0042348F">
        <w:rPr>
          <w:rFonts w:ascii="Arial" w:hAnsi="Arial" w:cs="Arial"/>
          <w:b/>
          <w:bCs/>
          <w:color w:val="auto"/>
          <w:sz w:val="20"/>
          <w:szCs w:val="20"/>
        </w:rPr>
        <w:t>Luật</w:t>
      </w:r>
      <w:r w:rsidRPr="0091620A" w:rsidR="00402ABF">
        <w:rPr>
          <w:rFonts w:ascii="Arial" w:hAnsi="Arial" w:cs="Arial"/>
          <w:b/>
          <w:bCs/>
          <w:color w:val="auto"/>
          <w:sz w:val="20"/>
          <w:szCs w:val="20"/>
        </w:rPr>
        <w:t xml:space="preserve"> Địa chất và khoáng sản</w:t>
      </w:r>
      <w:bookmarkEnd w:id="483"/>
    </w:p>
    <w:tbl>
      <w:tblPr>
        <w:tblStyle w:val="TableNormal"/>
        <w:tblW w:w="5000" w:type="pct"/>
        <w:tblCellMar>
          <w:left w:w="0" w:type="dxa"/>
          <w:right w:w="0" w:type="dxa"/>
        </w:tblCellMar>
        <w:tblLook w:val="01E0"/>
      </w:tblPr>
      <w:tblGrid>
        <w:gridCol w:w="4535"/>
        <w:gridCol w:w="4536"/>
      </w:tblGrid>
      <w:tr>
        <w:tblPrEx>
          <w:tblW w:w="5000" w:type="pct"/>
          <w:tblCellMar>
            <w:left w:w="0" w:type="dxa"/>
            <w:right w:w="0" w:type="dxa"/>
          </w:tblCellMar>
          <w:tblLook w:val="01E0"/>
        </w:tblPrEx>
        <w:tc>
          <w:tcPr>
            <w:tcW w:w="2500" w:type="pct"/>
            <w:shd w:val="clear" w:color="auto" w:fill="auto"/>
          </w:tcPr>
          <w:p w:rsidR="00F12E25" w:rsidRPr="0091620A" w:rsidP="00D524CA">
            <w:pPr>
              <w:spacing w:before="120" w:after="0" w:line="240" w:lineRule="auto"/>
              <w:jc w:val="center"/>
              <w:rPr>
                <w:rFonts w:ascii="Arial" w:hAnsi="Arial" w:cs="Arial"/>
                <w:sz w:val="20"/>
                <w:szCs w:val="20"/>
              </w:rPr>
            </w:pPr>
            <w:r w:rsidRPr="0091620A">
              <w:rPr>
                <w:rFonts w:ascii="Arial" w:hAnsi="Arial" w:cs="Arial"/>
                <w:b/>
                <w:bCs/>
                <w:sz w:val="20"/>
                <w:szCs w:val="20"/>
              </w:rPr>
              <w:t>TÊN TỔ CHỨC CÁ NHÂN..........</w:t>
              <w:br/>
              <w:t>----------</w:t>
            </w:r>
          </w:p>
        </w:tc>
        <w:tc>
          <w:tcPr>
            <w:tcW w:w="2500" w:type="pct"/>
            <w:shd w:val="clear" w:color="auto" w:fill="auto"/>
          </w:tcPr>
          <w:p w:rsidR="00F12E25" w:rsidRPr="0091620A" w:rsidP="00D524CA">
            <w:pPr>
              <w:spacing w:before="120" w:after="0" w:line="240" w:lineRule="auto"/>
              <w:jc w:val="center"/>
              <w:rPr>
                <w:rFonts w:ascii="Arial" w:hAnsi="Arial" w:cs="Arial"/>
                <w:sz w:val="20"/>
                <w:szCs w:val="20"/>
              </w:rPr>
            </w:pPr>
            <w:r w:rsidRPr="0091620A">
              <w:rPr>
                <w:rFonts w:ascii="Arial" w:hAnsi="Arial" w:cs="Arial"/>
                <w:b/>
                <w:sz w:val="20"/>
                <w:szCs w:val="20"/>
              </w:rPr>
              <w:t>CỘNG HÒA XÃ HỘI CHỦ NGHĨA VIỆT NAM</w:t>
              <w:br/>
              <w:t xml:space="preserve">Độc lập - Tự do - Hạnh phúc </w:t>
              <w:br/>
              <w:t>---------------</w:t>
            </w:r>
          </w:p>
        </w:tc>
      </w:tr>
      <w:tr>
        <w:tblPrEx>
          <w:tblW w:w="5000" w:type="pct"/>
          <w:tblCellMar>
            <w:left w:w="0" w:type="dxa"/>
            <w:right w:w="0" w:type="dxa"/>
          </w:tblCellMar>
          <w:tblLook w:val="01E0"/>
        </w:tblPrEx>
        <w:tc>
          <w:tcPr>
            <w:tcW w:w="2500" w:type="pct"/>
            <w:shd w:val="clear" w:color="auto" w:fill="auto"/>
          </w:tcPr>
          <w:p w:rsidR="00F12E25" w:rsidRPr="0091620A" w:rsidP="00D524CA">
            <w:pPr>
              <w:spacing w:before="120" w:after="0" w:line="240" w:lineRule="auto"/>
              <w:jc w:val="center"/>
              <w:rPr>
                <w:rFonts w:ascii="Arial" w:hAnsi="Arial" w:cs="Arial"/>
                <w:b/>
                <w:bCs/>
                <w:sz w:val="20"/>
                <w:szCs w:val="20"/>
              </w:rPr>
            </w:pPr>
          </w:p>
        </w:tc>
        <w:tc>
          <w:tcPr>
            <w:tcW w:w="2500" w:type="pct"/>
            <w:shd w:val="clear" w:color="auto" w:fill="auto"/>
          </w:tcPr>
          <w:p w:rsidR="00F12E25" w:rsidRPr="0091620A" w:rsidP="00D524CA">
            <w:pPr>
              <w:spacing w:before="120" w:after="0" w:line="240" w:lineRule="auto"/>
              <w:jc w:val="right"/>
              <w:rPr>
                <w:rFonts w:ascii="Arial" w:hAnsi="Arial" w:cs="Arial"/>
                <w:sz w:val="20"/>
                <w:szCs w:val="20"/>
              </w:rPr>
            </w:pPr>
            <w:r w:rsidRPr="0091620A" w:rsidR="001B5529">
              <w:rPr>
                <w:rFonts w:ascii="Arial" w:hAnsi="Arial" w:cs="Arial"/>
                <w:i/>
                <w:iCs/>
                <w:sz w:val="20"/>
                <w:szCs w:val="28"/>
              </w:rPr>
              <w:t>Địa danh</w:t>
            </w:r>
            <w:r w:rsidRPr="0091620A">
              <w:rPr>
                <w:rFonts w:ascii="Arial" w:hAnsi="Arial" w:cs="Arial"/>
                <w:i/>
                <w:iCs/>
                <w:sz w:val="20"/>
                <w:szCs w:val="28"/>
              </w:rPr>
              <w:t>....., ngày ... tháng ... năm ......</w:t>
            </w:r>
          </w:p>
        </w:tc>
      </w:tr>
    </w:tbl>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Bản đăng ký thu hồi khoáng sản</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Kính gửi: Ủy ban nhân dân tỉnh (thành phố)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(Tên tổ chức, cá nhân)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Trụ sở tại: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Điện thoại: ………………………………., Fax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Giấy chứng nhận đăng ký doanh nghiệp số ...... ngày .... tháng ..... năm ….. do …….</w:t>
      </w:r>
      <w:r w:rsidRPr="0091620A" w:rsidR="001B5529">
        <w:rPr>
          <w:rFonts w:ascii="Arial" w:hAnsi="Arial" w:cs="Arial"/>
          <w:i/>
          <w:iCs/>
          <w:color w:val="auto"/>
          <w:sz w:val="20"/>
          <w:szCs w:val="20"/>
        </w:rPr>
        <w:t xml:space="preserve">(tên </w:t>
      </w:r>
      <w:r w:rsidRPr="0091620A" w:rsidR="00C77983">
        <w:rPr>
          <w:rFonts w:ascii="Arial" w:hAnsi="Arial" w:cs="Arial"/>
          <w:i/>
          <w:iCs/>
          <w:color w:val="auto"/>
          <w:sz w:val="20"/>
          <w:szCs w:val="20"/>
        </w:rPr>
        <w:t xml:space="preserve">cơ quan cấp giấy chứng nhận đăng ký doanh nghiệp)…….. </w:t>
      </w:r>
      <w:r w:rsidRPr="0091620A" w:rsidR="00C77983">
        <w:rPr>
          <w:rFonts w:ascii="Arial" w:hAnsi="Arial" w:cs="Arial"/>
          <w:color w:val="auto"/>
          <w:sz w:val="20"/>
          <w:szCs w:val="20"/>
        </w:rPr>
        <w:t>cấp</w:t>
      </w:r>
      <w:r w:rsidRPr="0091620A" w:rsidR="00C77983">
        <w:rPr>
          <w:rFonts w:ascii="Arial" w:hAnsi="Arial" w:cs="Arial"/>
          <w:i/>
          <w:iCs/>
          <w:color w:val="auto"/>
          <w:sz w:val="20"/>
          <w:szCs w:val="20"/>
        </w:rPr>
        <w:t xml:space="preserve">; </w:t>
      </w:r>
      <w:r w:rsidRPr="0091620A" w:rsidR="00C77983">
        <w:rPr>
          <w:rFonts w:ascii="Arial" w:hAnsi="Arial" w:cs="Arial"/>
          <w:color w:val="auto"/>
          <w:sz w:val="20"/>
          <w:szCs w:val="20"/>
        </w:rPr>
        <w:t>hoặc Giấy phép đầu tư số</w:t>
      </w:r>
      <w:r w:rsidRPr="0091620A" w:rsidR="00C77983">
        <w:rPr>
          <w:rFonts w:ascii="Arial" w:hAnsi="Arial" w:cs="Arial"/>
          <w:i/>
          <w:iCs/>
          <w:color w:val="auto"/>
          <w:sz w:val="20"/>
          <w:szCs w:val="20"/>
        </w:rPr>
        <w:t xml:space="preserve"> ….. </w:t>
      </w:r>
      <w:r w:rsidRPr="0091620A" w:rsidR="001B5529">
        <w:rPr>
          <w:rFonts w:ascii="Arial" w:hAnsi="Arial" w:cs="Arial"/>
          <w:color w:val="auto"/>
          <w:sz w:val="20"/>
          <w:szCs w:val="20"/>
        </w:rPr>
        <w:t xml:space="preserve">ngày .... tháng ..... </w:t>
      </w:r>
      <w:r w:rsidRPr="0091620A" w:rsidR="00C77983">
        <w:rPr>
          <w:rFonts w:ascii="Arial" w:hAnsi="Arial" w:cs="Arial"/>
          <w:color w:val="auto"/>
          <w:sz w:val="20"/>
          <w:szCs w:val="20"/>
        </w:rPr>
        <w:t xml:space="preserve">năm …….. do ….. </w:t>
      </w:r>
      <w:r w:rsidRPr="0091620A" w:rsidR="00C77983">
        <w:rPr>
          <w:rFonts w:ascii="Arial" w:hAnsi="Arial" w:cs="Arial"/>
          <w:i/>
          <w:iCs/>
          <w:color w:val="auto"/>
          <w:sz w:val="20"/>
          <w:szCs w:val="20"/>
        </w:rPr>
        <w:t>(tên cơ quan nhà nước, người có thẩm quyền cấp giấy phép đầu tư)</w:t>
      </w:r>
      <w:r w:rsidRPr="0091620A" w:rsidR="00C77983">
        <w:rPr>
          <w:rFonts w:ascii="Arial" w:hAnsi="Arial" w:cs="Arial"/>
          <w:color w:val="auto"/>
          <w:sz w:val="20"/>
          <w:szCs w:val="20"/>
        </w:rPr>
        <w:t xml:space="preserve"> ……. cấp; hoặc Căn cước công dân số </w:t>
      </w:r>
      <w:r w:rsidRPr="0091620A" w:rsidR="00C77983">
        <w:rPr>
          <w:rFonts w:ascii="Arial" w:hAnsi="Arial" w:cs="Arial"/>
          <w:i/>
          <w:iCs/>
          <w:color w:val="auto"/>
          <w:sz w:val="20"/>
          <w:szCs w:val="20"/>
        </w:rPr>
        <w:t xml:space="preserve">….. </w:t>
      </w:r>
      <w:r w:rsidRPr="0091620A" w:rsidR="00C77983">
        <w:rPr>
          <w:rFonts w:ascii="Arial" w:hAnsi="Arial" w:cs="Arial"/>
          <w:color w:val="auto"/>
          <w:sz w:val="20"/>
          <w:szCs w:val="20"/>
        </w:rPr>
        <w:t>ngày .... tháng ..</w:t>
      </w:r>
      <w:r w:rsidRPr="0091620A" w:rsidR="0030752E">
        <w:rPr>
          <w:rFonts w:ascii="Arial" w:hAnsi="Arial" w:cs="Arial"/>
          <w:color w:val="auto"/>
          <w:sz w:val="20"/>
          <w:szCs w:val="20"/>
        </w:rPr>
        <w:t xml:space="preserve">... </w:t>
      </w:r>
      <w:r w:rsidRPr="0091620A" w:rsidR="00C77983">
        <w:rPr>
          <w:rFonts w:ascii="Arial" w:hAnsi="Arial" w:cs="Arial"/>
          <w:color w:val="auto"/>
          <w:sz w:val="20"/>
          <w:szCs w:val="20"/>
        </w:rPr>
        <w:t xml:space="preserve">năm …….. cấp tại …….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Đề nghị cho phép thu hồi khoáng sản </w:t>
      </w:r>
      <w:r w:rsidRPr="0091620A" w:rsidR="00C77983">
        <w:rPr>
          <w:rFonts w:ascii="Arial" w:hAnsi="Arial" w:cs="Arial"/>
          <w:i/>
          <w:iCs/>
          <w:color w:val="auto"/>
          <w:sz w:val="20"/>
          <w:szCs w:val="20"/>
        </w:rPr>
        <w:t>....(tên khoáng sản)…..</w:t>
      </w:r>
      <w:r w:rsidRPr="0091620A" w:rsidR="00C77983">
        <w:rPr>
          <w:rFonts w:ascii="Arial" w:hAnsi="Arial" w:cs="Arial"/>
          <w:color w:val="auto"/>
          <w:sz w:val="20"/>
          <w:szCs w:val="20"/>
        </w:rPr>
        <w:t xml:space="preserve"> trong quá trình thực hiện Dự án ……</w:t>
      </w:r>
      <w:r w:rsidRPr="0091620A" w:rsidR="00C77983">
        <w:rPr>
          <w:rFonts w:ascii="Arial" w:hAnsi="Arial" w:cs="Arial"/>
          <w:i/>
          <w:iCs/>
          <w:color w:val="auto"/>
          <w:sz w:val="20"/>
          <w:szCs w:val="20"/>
        </w:rPr>
        <w:t>(Tên</w:t>
      </w: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dự án đầu tư)……..</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Diện tích khu vực đề nghị thu hồi khoáng sản là …….. (ha, 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 km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 xml:space="preserve">), tọa độ, diện tích khu vực thu hồi được thể hiện chi tiết tại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kèm theo.</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Khối lượng khoáng sản đề nghị thu hồi: ……………(tấn, m</w:t>
      </w:r>
      <w:r w:rsidRPr="0091620A" w:rsidR="00C77983">
        <w:rPr>
          <w:rFonts w:ascii="Arial" w:hAnsi="Arial" w:cs="Arial"/>
          <w:color w:val="auto"/>
          <w:sz w:val="20"/>
          <w:szCs w:val="20"/>
          <w:vertAlign w:val="superscript"/>
        </w:rPr>
        <w:t>3</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Thời gian thu hồi: Từ ngày … tháng … năm … đến ngày … tháng … năm….</w:t>
      </w:r>
    </w:p>
    <w:p w:rsidR="00A77B3E" w:rsidRPr="0091620A" w:rsidP="00D524CA">
      <w:pPr>
        <w:spacing w:before="120" w:after="0" w:line="240" w:lineRule="auto"/>
        <w:rPr>
          <w:rFonts w:ascii="Arial" w:hAnsi="Arial" w:cs="Arial"/>
          <w:i/>
          <w:iCs/>
          <w:color w:val="auto"/>
          <w:sz w:val="20"/>
          <w:szCs w:val="20"/>
        </w:rPr>
      </w:pPr>
      <w:r w:rsidRPr="0091620A" w:rsidR="001B5529">
        <w:rPr>
          <w:rFonts w:ascii="Arial" w:hAnsi="Arial" w:cs="Arial"/>
          <w:i/>
          <w:iCs/>
          <w:color w:val="auto"/>
          <w:sz w:val="20"/>
          <w:szCs w:val="20"/>
        </w:rPr>
        <w:t>(Có b</w:t>
      </w:r>
      <w:r w:rsidRPr="0091620A" w:rsidR="00C77983">
        <w:rPr>
          <w:rFonts w:ascii="Arial" w:hAnsi="Arial" w:cs="Arial"/>
          <w:i/>
          <w:iCs/>
          <w:color w:val="auto"/>
          <w:sz w:val="20"/>
          <w:szCs w:val="20"/>
        </w:rPr>
        <w:t>áo cáo vị trí, khối lượng, chủng loại, thời gian thực hiện thu hồi khoáng sản kèm theo)</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……(Tên tổ chức, cá nhân)…..</w:t>
      </w:r>
      <w:r w:rsidRPr="0091620A" w:rsidR="0030752E">
        <w:rPr>
          <w:rFonts w:ascii="Arial" w:hAnsi="Arial" w:cs="Arial"/>
          <w:i/>
          <w:iCs/>
          <w:color w:val="auto"/>
          <w:sz w:val="20"/>
          <w:szCs w:val="20"/>
        </w:rPr>
        <w:t xml:space="preserve">... </w:t>
      </w:r>
      <w:r w:rsidRPr="0091620A" w:rsidR="00C77983">
        <w:rPr>
          <w:rFonts w:ascii="Arial" w:hAnsi="Arial" w:cs="Arial"/>
          <w:color w:val="auto"/>
          <w:sz w:val="20"/>
          <w:szCs w:val="20"/>
        </w:rPr>
        <w:t xml:space="preserve">cam kết nộp tiền cấp quyền khai thác khoáng sản, nghĩa vụ tài chính khác và thực hiện đúng quy định của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về khoáng sản và quy định của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khác có liên quan.</w:t>
      </w:r>
      <w:r w:rsidRPr="0091620A" w:rsidR="0042348F">
        <w:rPr>
          <w:rFonts w:ascii="Arial" w:hAnsi="Arial" w:cs="Arial"/>
          <w:color w:val="auto"/>
          <w:sz w:val="20"/>
          <w:szCs w:val="20"/>
        </w:rPr>
        <w:t>/</w:t>
      </w:r>
      <w:r w:rsidRPr="0091620A" w:rsidR="00C77983">
        <w:rPr>
          <w:rFonts w:ascii="Arial" w:hAnsi="Arial" w:cs="Arial"/>
          <w:color w:val="auto"/>
          <w:sz w:val="20"/>
          <w:szCs w:val="20"/>
        </w:rPr>
        <w:t>.</w:t>
      </w:r>
    </w:p>
    <w:p w:rsidR="002E0F1A" w:rsidRPr="0091620A" w:rsidP="00D524CA">
      <w:pPr>
        <w:spacing w:before="120" w:after="0" w:line="240" w:lineRule="auto"/>
        <w:rPr>
          <w:rFonts w:ascii="Arial" w:hAnsi="Arial" w:cs="Arial"/>
          <w:color w:val="auto"/>
          <w:sz w:val="20"/>
          <w:szCs w:val="20"/>
        </w:rPr>
      </w:pPr>
    </w:p>
    <w:tbl>
      <w:tblPr>
        <w:tblStyle w:val="TableNormal"/>
        <w:tblW w:w="5000" w:type="pct"/>
        <w:tblLook w:val="00A0"/>
      </w:tblPr>
      <w:tblGrid>
        <w:gridCol w:w="4636"/>
        <w:gridCol w:w="4651"/>
      </w:tblGrid>
      <w:tr>
        <w:tblPrEx>
          <w:tblW w:w="5000" w:type="pct"/>
          <w:tblLook w:val="00A0"/>
        </w:tblPrEx>
        <w:tc>
          <w:tcPr>
            <w:tcW w:w="4614" w:type="dxa"/>
            <w:tcMar>
              <w:top w:w="0" w:type="dxa"/>
              <w:left w:w="108" w:type="dxa"/>
              <w:bottom w:w="0" w:type="dxa"/>
              <w:right w:w="108" w:type="dxa"/>
            </w:tcMar>
          </w:tcPr>
          <w:p w:rsidR="00A77B3E" w:rsidRPr="0091620A" w:rsidP="00D524CA">
            <w:pPr>
              <w:spacing w:before="120" w:after="0" w:line="240" w:lineRule="auto"/>
              <w:jc w:val="center"/>
              <w:rPr>
                <w:rFonts w:ascii="Arial" w:hAnsi="Arial" w:cs="Arial"/>
                <w:color w:val="auto"/>
                <w:sz w:val="20"/>
                <w:szCs w:val="20"/>
              </w:rPr>
            </w:pPr>
          </w:p>
        </w:tc>
        <w:tc>
          <w:tcPr>
            <w:tcW w:w="4628" w:type="dxa"/>
            <w:tcMar>
              <w:top w:w="0" w:type="dxa"/>
              <w:left w:w="108" w:type="dxa"/>
              <w:bottom w:w="0" w:type="dxa"/>
              <w:right w:w="108" w:type="dxa"/>
            </w:tcMa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Tổ chức, cá nhân</w:t>
            </w:r>
            <w:r w:rsidRPr="0091620A" w:rsidR="002E0F1A">
              <w:rPr>
                <w:rFonts w:ascii="Arial" w:hAnsi="Arial" w:cs="Arial"/>
                <w:color w:val="auto"/>
                <w:sz w:val="20"/>
                <w:szCs w:val="20"/>
              </w:rPr>
              <w:br/>
            </w:r>
            <w:r w:rsidRPr="0091620A" w:rsidR="00C77983">
              <w:rPr>
                <w:rFonts w:ascii="Arial" w:hAnsi="Arial" w:cs="Arial"/>
                <w:i/>
                <w:iCs/>
                <w:color w:val="auto"/>
                <w:sz w:val="20"/>
                <w:szCs w:val="20"/>
              </w:rPr>
              <w:t>(Ký tên, đóng dấu)</w:t>
            </w:r>
            <w:r w:rsidRPr="0091620A" w:rsidR="002E0F1A">
              <w:rPr>
                <w:rFonts w:ascii="Arial" w:hAnsi="Arial" w:cs="Arial"/>
                <w:color w:val="auto"/>
                <w:sz w:val="20"/>
                <w:szCs w:val="20"/>
              </w:rPr>
              <w:br/>
            </w:r>
          </w:p>
        </w:tc>
      </w:tr>
    </w:tbl>
    <w:p w:rsidR="00A77B3E" w:rsidRPr="0091620A" w:rsidP="00D524CA">
      <w:pPr>
        <w:spacing w:before="120" w:after="0" w:line="240" w:lineRule="auto"/>
        <w:rPr>
          <w:color w:val="auto"/>
        </w:rPr>
      </w:pPr>
    </w:p>
    <w:tbl>
      <w:tblPr>
        <w:tblStyle w:val="TableNormal"/>
        <w:tblW w:w="5000" w:type="pct"/>
        <w:tblCellMar>
          <w:left w:w="0" w:type="dxa"/>
          <w:right w:w="0" w:type="dxa"/>
        </w:tblCellMar>
        <w:tblLook w:val="01E0"/>
      </w:tblPr>
      <w:tblGrid>
        <w:gridCol w:w="4535"/>
        <w:gridCol w:w="4536"/>
      </w:tblGrid>
      <w:tr>
        <w:tblPrEx>
          <w:tblW w:w="5000" w:type="pct"/>
          <w:tblCellMar>
            <w:left w:w="0" w:type="dxa"/>
            <w:right w:w="0" w:type="dxa"/>
          </w:tblCellMar>
          <w:tblLook w:val="01E0"/>
        </w:tblPrEx>
        <w:tc>
          <w:tcPr>
            <w:tcW w:w="2500" w:type="pct"/>
            <w:shd w:val="clear" w:color="auto" w:fill="auto"/>
          </w:tcPr>
          <w:p w:rsidR="00F12E25" w:rsidRPr="0091620A" w:rsidP="00D524CA">
            <w:pPr>
              <w:spacing w:before="120" w:after="0" w:line="240" w:lineRule="auto"/>
              <w:jc w:val="center"/>
              <w:rPr>
                <w:rFonts w:ascii="Arial" w:hAnsi="Arial" w:cs="Arial"/>
                <w:sz w:val="20"/>
                <w:szCs w:val="20"/>
              </w:rPr>
            </w:pPr>
            <w:r w:rsidRPr="0091620A">
              <w:rPr>
                <w:rFonts w:ascii="Arial" w:hAnsi="Arial" w:cs="Arial"/>
                <w:b/>
                <w:bCs/>
                <w:sz w:val="20"/>
                <w:szCs w:val="20"/>
              </w:rPr>
              <w:t>TÊN TỔ CHỨC CÁ NHÂN..........</w:t>
              <w:br/>
              <w:t>----------</w:t>
            </w:r>
          </w:p>
        </w:tc>
        <w:tc>
          <w:tcPr>
            <w:tcW w:w="2500" w:type="pct"/>
            <w:shd w:val="clear" w:color="auto" w:fill="auto"/>
          </w:tcPr>
          <w:p w:rsidR="00F12E25" w:rsidRPr="0091620A" w:rsidP="00D524CA">
            <w:pPr>
              <w:spacing w:before="120" w:after="0" w:line="240" w:lineRule="auto"/>
              <w:jc w:val="center"/>
              <w:rPr>
                <w:rFonts w:ascii="Arial" w:hAnsi="Arial" w:cs="Arial"/>
                <w:sz w:val="20"/>
                <w:szCs w:val="20"/>
              </w:rPr>
            </w:pPr>
          </w:p>
        </w:tc>
      </w:tr>
    </w:tbl>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r w:rsidRPr="0091620A" w:rsidR="003556B9">
        <w:rPr>
          <w:rFonts w:ascii="Arial" w:hAnsi="Arial" w:cs="Arial"/>
          <w:b/>
          <w:bCs/>
          <w:color w:val="auto"/>
          <w:sz w:val="20"/>
          <w:szCs w:val="20"/>
        </w:rPr>
        <w:t>PHỤ LỤC</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RANH GIỚI, TỌA ĐỘ KHU VỰC ĐĂNG KÝ THU HỒI KHOÁNG SẢN</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i/>
          <w:iCs/>
          <w:color w:val="auto"/>
          <w:sz w:val="20"/>
          <w:szCs w:val="20"/>
        </w:rPr>
        <w:t>(Kèm theo Bản đăng ký thu hồi khoáng sản ngày …… tháng ….. năm …. của …...)</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
      <w:tblGrid>
        <w:gridCol w:w="2153"/>
        <w:gridCol w:w="3469"/>
        <w:gridCol w:w="3469"/>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1184" w:type="pct"/>
            <w:vMerge w:val="restart"/>
            <w:tcMar>
              <w:top w:w="0" w:type="dxa"/>
              <w:left w:w="10" w:type="dxa"/>
              <w:bottom w:w="0" w:type="dxa"/>
              <w:right w:w="10" w:type="dxa"/>
            </w:tcMar>
            <w:vAlign w:val="center"/>
          </w:tcPr>
          <w:p w:rsidR="00F12E25" w:rsidRPr="0091620A" w:rsidP="00D524CA">
            <w:pPr>
              <w:spacing w:before="120" w:after="0" w:line="240" w:lineRule="auto"/>
              <w:jc w:val="center"/>
              <w:rPr>
                <w:rFonts w:ascii="Arial" w:hAnsi="Arial" w:cs="Arial"/>
                <w:b/>
                <w:bCs/>
                <w:color w:val="auto"/>
                <w:sz w:val="20"/>
                <w:szCs w:val="20"/>
              </w:rPr>
            </w:pPr>
            <w:r w:rsidRPr="0091620A" w:rsidR="00231B5F">
              <w:rPr>
                <w:rFonts w:ascii="Arial" w:hAnsi="Arial" w:cs="Arial"/>
                <w:b/>
                <w:bCs/>
                <w:color w:val="auto"/>
                <w:sz w:val="20"/>
                <w:szCs w:val="20"/>
              </w:rPr>
              <w:t>Điểm</w:t>
            </w:r>
            <w:r w:rsidRPr="0091620A">
              <w:rPr>
                <w:rFonts w:ascii="Arial" w:hAnsi="Arial" w:cs="Arial"/>
                <w:b/>
                <w:bCs/>
                <w:color w:val="auto"/>
                <w:sz w:val="20"/>
                <w:szCs w:val="20"/>
              </w:rPr>
              <w:t xml:space="preserve"> góc</w:t>
            </w:r>
          </w:p>
        </w:tc>
        <w:tc>
          <w:tcPr>
            <w:tcW w:w="3816" w:type="pct"/>
            <w:gridSpan w:val="2"/>
            <w:tcMar>
              <w:top w:w="0" w:type="dxa"/>
              <w:left w:w="10" w:type="dxa"/>
              <w:bottom w:w="0" w:type="dxa"/>
              <w:right w:w="10" w:type="dxa"/>
            </w:tcMar>
            <w:vAlign w:val="center"/>
          </w:tcPr>
          <w:p w:rsidR="00F12E25"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Hệ tọa độ VN-2000</w:t>
            </w:r>
          </w:p>
          <w:p w:rsidR="00F12E25"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color w:val="auto"/>
                <w:sz w:val="20"/>
                <w:szCs w:val="20"/>
              </w:rPr>
              <w:t>(Kinh tuyến trục ... múi chiếu...)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1184" w:type="pct"/>
            <w:vMerge/>
            <w:tcMar>
              <w:top w:w="0" w:type="dxa"/>
              <w:left w:w="10" w:type="dxa"/>
              <w:bottom w:w="0" w:type="dxa"/>
              <w:right w:w="10" w:type="dxa"/>
            </w:tcMar>
            <w:vAlign w:val="center"/>
          </w:tcPr>
          <w:p w:rsidR="00F12E25" w:rsidRPr="0091620A" w:rsidP="00D524CA">
            <w:pPr>
              <w:widowControl w:val="0"/>
              <w:spacing w:before="120" w:after="0" w:line="240" w:lineRule="auto"/>
              <w:jc w:val="center"/>
              <w:rPr>
                <w:rFonts w:ascii="Arial" w:hAnsi="Arial" w:cs="Arial"/>
                <w:color w:val="auto"/>
                <w:sz w:val="20"/>
                <w:szCs w:val="20"/>
              </w:rPr>
            </w:pPr>
          </w:p>
        </w:tc>
        <w:tc>
          <w:tcPr>
            <w:tcW w:w="1908" w:type="pct"/>
            <w:tcMar>
              <w:top w:w="0" w:type="dxa"/>
              <w:left w:w="10" w:type="dxa"/>
              <w:bottom w:w="0" w:type="dxa"/>
              <w:right w:w="10" w:type="dxa"/>
            </w:tcMar>
            <w:vAlign w:val="center"/>
          </w:tcPr>
          <w:p w:rsidR="00F12E25"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X</w:t>
            </w:r>
            <w:r w:rsidRPr="0091620A">
              <w:rPr>
                <w:rFonts w:ascii="Arial" w:hAnsi="Arial" w:cs="Arial"/>
                <w:color w:val="auto"/>
                <w:sz w:val="20"/>
                <w:szCs w:val="20"/>
              </w:rPr>
              <w:t>(m)</w:t>
            </w:r>
          </w:p>
        </w:tc>
        <w:tc>
          <w:tcPr>
            <w:tcW w:w="1908" w:type="pct"/>
            <w:tcMar>
              <w:top w:w="0" w:type="dxa"/>
              <w:left w:w="10" w:type="dxa"/>
              <w:bottom w:w="0" w:type="dxa"/>
              <w:right w:w="10" w:type="dxa"/>
            </w:tcMar>
            <w:vAlign w:val="center"/>
          </w:tcPr>
          <w:p w:rsidR="00F12E25"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Y</w:t>
            </w:r>
            <w:r w:rsidRPr="0091620A">
              <w:rPr>
                <w:rFonts w:ascii="Arial" w:hAnsi="Arial" w:cs="Arial"/>
                <w:color w:val="auto"/>
                <w:sz w:val="20"/>
                <w:szCs w:val="20"/>
              </w:rPr>
              <w:t>(m)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1184"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1</w:t>
            </w:r>
          </w:p>
        </w:tc>
        <w:tc>
          <w:tcPr>
            <w:tcW w:w="1908"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908"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1184"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2</w:t>
            </w:r>
          </w:p>
        </w:tc>
        <w:tc>
          <w:tcPr>
            <w:tcW w:w="1908"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908"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1184"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908"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908"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1184"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n</w:t>
            </w:r>
          </w:p>
        </w:tc>
        <w:tc>
          <w:tcPr>
            <w:tcW w:w="1908"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908"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5000" w:type="pct"/>
            <w:gridSpan w:val="3"/>
            <w:tcMar>
              <w:top w:w="0" w:type="dxa"/>
              <w:left w:w="10" w:type="dxa"/>
              <w:bottom w:w="0" w:type="dxa"/>
              <w:right w:w="10" w:type="dxa"/>
            </w:tcMar>
            <w:vAlign w:val="center"/>
          </w:tcPr>
          <w:p w:rsidR="00F12E25"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Diện tích:</w:t>
            </w:r>
            <w:r w:rsidRPr="0091620A">
              <w:rPr>
                <w:rFonts w:ascii="Arial" w:hAnsi="Arial" w:cs="Arial"/>
                <w:color w:val="auto"/>
                <w:sz w:val="20"/>
                <w:szCs w:val="20"/>
              </w:rPr>
              <w:t xml:space="preserve"> …………(ha, m</w:t>
            </w:r>
            <w:r w:rsidRPr="0091620A">
              <w:rPr>
                <w:rFonts w:ascii="Arial" w:hAnsi="Arial" w:cs="Arial"/>
                <w:color w:val="auto"/>
                <w:sz w:val="20"/>
                <w:szCs w:val="20"/>
                <w:vertAlign w:val="superscript"/>
              </w:rPr>
              <w:t>2</w:t>
            </w:r>
            <w:r w:rsidRPr="0091620A">
              <w:rPr>
                <w:rFonts w:ascii="Arial" w:hAnsi="Arial" w:cs="Arial"/>
                <w:color w:val="auto"/>
                <w:sz w:val="20"/>
                <w:szCs w:val="20"/>
              </w:rPr>
              <w:t>, km</w:t>
            </w:r>
            <w:r w:rsidRPr="0091620A">
              <w:rPr>
                <w:rFonts w:ascii="Arial" w:hAnsi="Arial" w:cs="Arial"/>
                <w:color w:val="auto"/>
                <w:sz w:val="20"/>
                <w:szCs w:val="20"/>
                <w:vertAlign w:val="superscript"/>
              </w:rPr>
              <w:t>2</w:t>
            </w:r>
            <w:r w:rsidRPr="0091620A">
              <w:rPr>
                <w:rFonts w:ascii="Arial" w:hAnsi="Arial" w:cs="Arial"/>
                <w:color w:val="auto"/>
                <w:sz w:val="20"/>
                <w:szCs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5000" w:type="pct"/>
            <w:gridSpan w:val="3"/>
            <w:tcMar>
              <w:top w:w="0" w:type="dxa"/>
              <w:left w:w="10" w:type="dxa"/>
              <w:bottom w:w="0" w:type="dxa"/>
              <w:right w:w="10" w:type="dxa"/>
            </w:tcMar>
            <w:vAlign w:val="center"/>
          </w:tcPr>
          <w:p w:rsidR="00F12E25"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Mức sâu thu hồi thấp nhất: </w:t>
            </w:r>
            <w:r w:rsidRPr="0091620A">
              <w:rPr>
                <w:rFonts w:ascii="Arial" w:hAnsi="Arial" w:cs="Arial"/>
                <w:color w:val="auto"/>
                <w:sz w:val="20"/>
                <w:szCs w:val="20"/>
              </w:rPr>
              <w:t>……………. (m)</w:t>
            </w:r>
          </w:p>
        </w:tc>
      </w:tr>
    </w:tbl>
    <w:p w:rsidR="00A77B3E" w:rsidRPr="0091620A" w:rsidP="00D524CA">
      <w:pPr>
        <w:spacing w:before="120" w:after="0" w:line="240" w:lineRule="auto"/>
        <w:rPr>
          <w:rFonts w:ascii="Arial" w:hAnsi="Arial" w:cs="Arial"/>
          <w:b/>
          <w:bCs/>
          <w:color w:val="auto"/>
          <w:sz w:val="20"/>
          <w:szCs w:val="20"/>
        </w:rPr>
      </w:pPr>
    </w:p>
    <w:p w:rsidR="00A77B3E" w:rsidRPr="0091620A" w:rsidP="00D524CA">
      <w:pPr>
        <w:spacing w:before="120" w:after="0" w:line="240" w:lineRule="auto"/>
        <w:jc w:val="center"/>
        <w:rPr>
          <w:rFonts w:ascii="Arial" w:hAnsi="Arial" w:cs="Arial"/>
          <w:color w:val="auto"/>
          <w:sz w:val="20"/>
          <w:szCs w:val="20"/>
        </w:rPr>
      </w:pPr>
      <w:bookmarkStart w:id="484" w:name="chuong_pl_38"/>
      <w:r w:rsidRPr="0091620A" w:rsidR="003556B9">
        <w:rPr>
          <w:rFonts w:ascii="Arial" w:hAnsi="Arial" w:cs="Arial"/>
          <w:b/>
          <w:bCs/>
          <w:color w:val="auto"/>
          <w:sz w:val="20"/>
          <w:szCs w:val="20"/>
        </w:rPr>
        <w:t>Mẫu</w:t>
      </w:r>
      <w:r w:rsidRPr="0091620A" w:rsidR="00402ABF">
        <w:rPr>
          <w:rFonts w:ascii="Arial" w:hAnsi="Arial" w:cs="Arial"/>
          <w:b/>
          <w:bCs/>
          <w:color w:val="auto"/>
          <w:sz w:val="20"/>
          <w:szCs w:val="20"/>
        </w:rPr>
        <w:t xml:space="preserve"> số 03a: Văn bản đề nghị được sử dụng khoáng sản theo quy định tại </w:t>
      </w:r>
      <w:r w:rsidRPr="0091620A" w:rsidR="00231B5F">
        <w:rPr>
          <w:rFonts w:ascii="Arial" w:hAnsi="Arial" w:cs="Arial"/>
          <w:b/>
          <w:bCs/>
          <w:color w:val="auto"/>
          <w:sz w:val="20"/>
          <w:szCs w:val="20"/>
        </w:rPr>
        <w:t>điểm</w:t>
      </w:r>
      <w:r w:rsidRPr="0091620A" w:rsidR="00402ABF">
        <w:rPr>
          <w:rFonts w:ascii="Arial" w:hAnsi="Arial" w:cs="Arial"/>
          <w:b/>
          <w:bCs/>
          <w:color w:val="auto"/>
          <w:sz w:val="20"/>
          <w:szCs w:val="20"/>
        </w:rPr>
        <w:t xml:space="preserve"> a </w:t>
      </w:r>
      <w:r w:rsidRPr="0091620A" w:rsidR="00231B5F">
        <w:rPr>
          <w:rFonts w:ascii="Arial" w:hAnsi="Arial" w:cs="Arial"/>
          <w:b/>
          <w:bCs/>
          <w:color w:val="auto"/>
          <w:sz w:val="20"/>
          <w:szCs w:val="20"/>
        </w:rPr>
        <w:t>khoản</w:t>
      </w:r>
      <w:r w:rsidRPr="0091620A" w:rsidR="00402ABF">
        <w:rPr>
          <w:rFonts w:ascii="Arial" w:hAnsi="Arial" w:cs="Arial"/>
          <w:b/>
          <w:bCs/>
          <w:color w:val="auto"/>
          <w:sz w:val="20"/>
          <w:szCs w:val="20"/>
        </w:rPr>
        <w:t xml:space="preserve"> 8 </w:t>
      </w:r>
      <w:r w:rsidRPr="0091620A" w:rsidR="00231B5F">
        <w:rPr>
          <w:rFonts w:ascii="Arial" w:hAnsi="Arial" w:cs="Arial"/>
          <w:b/>
          <w:bCs/>
          <w:color w:val="auto"/>
          <w:sz w:val="20"/>
          <w:szCs w:val="20"/>
        </w:rPr>
        <w:t>Điều</w:t>
      </w:r>
      <w:r w:rsidRPr="0091620A" w:rsidR="00402ABF">
        <w:rPr>
          <w:rFonts w:ascii="Arial" w:hAnsi="Arial" w:cs="Arial"/>
          <w:b/>
          <w:bCs/>
          <w:color w:val="auto"/>
          <w:sz w:val="20"/>
          <w:szCs w:val="20"/>
        </w:rPr>
        <w:t xml:space="preserve"> 96 </w:t>
      </w:r>
      <w:r w:rsidRPr="0091620A" w:rsidR="0042348F">
        <w:rPr>
          <w:rFonts w:ascii="Arial" w:hAnsi="Arial" w:cs="Arial"/>
          <w:b/>
          <w:bCs/>
          <w:color w:val="auto"/>
          <w:sz w:val="20"/>
          <w:szCs w:val="20"/>
        </w:rPr>
        <w:t>Nghị định</w:t>
      </w:r>
      <w:r w:rsidRPr="0091620A" w:rsidR="00402ABF">
        <w:rPr>
          <w:rFonts w:ascii="Arial" w:hAnsi="Arial" w:cs="Arial"/>
          <w:b/>
          <w:bCs/>
          <w:color w:val="auto"/>
          <w:sz w:val="20"/>
          <w:szCs w:val="20"/>
        </w:rPr>
        <w:t xml:space="preserve"> số 193</w:t>
      </w:r>
      <w:r w:rsidRPr="0091620A" w:rsidR="0042348F">
        <w:rPr>
          <w:rFonts w:ascii="Arial" w:hAnsi="Arial" w:cs="Arial"/>
          <w:b/>
          <w:bCs/>
          <w:color w:val="auto"/>
          <w:sz w:val="20"/>
          <w:szCs w:val="20"/>
        </w:rPr>
        <w:t>/</w:t>
      </w:r>
      <w:r w:rsidRPr="0091620A" w:rsidR="00402ABF">
        <w:rPr>
          <w:rFonts w:ascii="Arial" w:hAnsi="Arial" w:cs="Arial"/>
          <w:b/>
          <w:bCs/>
          <w:color w:val="auto"/>
          <w:sz w:val="20"/>
          <w:szCs w:val="20"/>
        </w:rPr>
        <w:t>2025</w:t>
      </w:r>
      <w:r w:rsidRPr="0091620A" w:rsidR="0042348F">
        <w:rPr>
          <w:rFonts w:ascii="Arial" w:hAnsi="Arial" w:cs="Arial"/>
          <w:b/>
          <w:bCs/>
          <w:color w:val="auto"/>
          <w:sz w:val="20"/>
          <w:szCs w:val="20"/>
        </w:rPr>
        <w:t>/</w:t>
      </w:r>
      <w:r w:rsidRPr="0091620A" w:rsidR="00402ABF">
        <w:rPr>
          <w:rFonts w:ascii="Arial" w:hAnsi="Arial" w:cs="Arial"/>
          <w:b/>
          <w:bCs/>
          <w:color w:val="auto"/>
          <w:sz w:val="20"/>
          <w:szCs w:val="20"/>
        </w:rPr>
        <w:t xml:space="preserve">NĐ-CP, được sửa đổi, bổ sung tại </w:t>
      </w:r>
      <w:r w:rsidRPr="0091620A" w:rsidR="00231B5F">
        <w:rPr>
          <w:rFonts w:ascii="Arial" w:hAnsi="Arial" w:cs="Arial"/>
          <w:b/>
          <w:bCs/>
          <w:color w:val="auto"/>
          <w:sz w:val="20"/>
          <w:szCs w:val="20"/>
        </w:rPr>
        <w:t>khoản</w:t>
      </w:r>
      <w:r w:rsidRPr="0091620A" w:rsidR="00402ABF">
        <w:rPr>
          <w:rFonts w:ascii="Arial" w:hAnsi="Arial" w:cs="Arial"/>
          <w:b/>
          <w:bCs/>
          <w:color w:val="auto"/>
          <w:sz w:val="20"/>
          <w:szCs w:val="20"/>
        </w:rPr>
        <w:t xml:space="preserve"> 35 </w:t>
      </w:r>
      <w:r w:rsidRPr="0091620A" w:rsidR="00231B5F">
        <w:rPr>
          <w:rFonts w:ascii="Arial" w:hAnsi="Arial" w:cs="Arial"/>
          <w:b/>
          <w:bCs/>
          <w:color w:val="auto"/>
          <w:sz w:val="20"/>
          <w:szCs w:val="20"/>
        </w:rPr>
        <w:t>Điều</w:t>
      </w:r>
      <w:r w:rsidRPr="0091620A" w:rsidR="00402ABF">
        <w:rPr>
          <w:rFonts w:ascii="Arial" w:hAnsi="Arial" w:cs="Arial"/>
          <w:b/>
          <w:bCs/>
          <w:color w:val="auto"/>
          <w:sz w:val="20"/>
          <w:szCs w:val="20"/>
        </w:rPr>
        <w:t xml:space="preserve"> 1 </w:t>
      </w:r>
      <w:r w:rsidRPr="0091620A" w:rsidR="0042348F">
        <w:rPr>
          <w:rFonts w:ascii="Arial" w:hAnsi="Arial" w:cs="Arial"/>
          <w:b/>
          <w:bCs/>
          <w:color w:val="auto"/>
          <w:sz w:val="20"/>
          <w:szCs w:val="20"/>
        </w:rPr>
        <w:t>Nghị định</w:t>
      </w:r>
      <w:r w:rsidRPr="0091620A" w:rsidR="00402ABF">
        <w:rPr>
          <w:rFonts w:ascii="Arial" w:hAnsi="Arial" w:cs="Arial"/>
          <w:b/>
          <w:bCs/>
          <w:color w:val="auto"/>
          <w:sz w:val="20"/>
          <w:szCs w:val="20"/>
        </w:rPr>
        <w:t xml:space="preserve"> số 21</w:t>
      </w:r>
      <w:r w:rsidRPr="0091620A" w:rsidR="0042348F">
        <w:rPr>
          <w:rFonts w:ascii="Arial" w:hAnsi="Arial" w:cs="Arial"/>
          <w:b/>
          <w:bCs/>
          <w:color w:val="auto"/>
          <w:sz w:val="20"/>
          <w:szCs w:val="20"/>
        </w:rPr>
        <w:t>/</w:t>
      </w:r>
      <w:r w:rsidRPr="0091620A" w:rsidR="00402ABF">
        <w:rPr>
          <w:rFonts w:ascii="Arial" w:hAnsi="Arial" w:cs="Arial"/>
          <w:b/>
          <w:bCs/>
          <w:color w:val="auto"/>
          <w:sz w:val="20"/>
          <w:szCs w:val="20"/>
        </w:rPr>
        <w:t>2026</w:t>
      </w:r>
      <w:r w:rsidRPr="0091620A" w:rsidR="0042348F">
        <w:rPr>
          <w:rFonts w:ascii="Arial" w:hAnsi="Arial" w:cs="Arial"/>
          <w:b/>
          <w:bCs/>
          <w:color w:val="auto"/>
          <w:sz w:val="20"/>
          <w:szCs w:val="20"/>
        </w:rPr>
        <w:t>/</w:t>
      </w:r>
      <w:r w:rsidRPr="0091620A" w:rsidR="00402ABF">
        <w:rPr>
          <w:rFonts w:ascii="Arial" w:hAnsi="Arial" w:cs="Arial"/>
          <w:b/>
          <w:bCs/>
          <w:color w:val="auto"/>
          <w:sz w:val="20"/>
          <w:szCs w:val="20"/>
        </w:rPr>
        <w:t>NĐ-CP</w:t>
      </w:r>
      <w:bookmarkEnd w:id="484"/>
    </w:p>
    <w:tbl>
      <w:tblPr>
        <w:tblStyle w:val="TableNormal"/>
        <w:tblW w:w="5000" w:type="pct"/>
        <w:tblCellMar>
          <w:left w:w="0" w:type="dxa"/>
          <w:right w:w="0" w:type="dxa"/>
        </w:tblCellMar>
        <w:tblLook w:val="01E0"/>
      </w:tblPr>
      <w:tblGrid>
        <w:gridCol w:w="4535"/>
        <w:gridCol w:w="4536"/>
      </w:tblGrid>
      <w:tr>
        <w:tblPrEx>
          <w:tblW w:w="5000" w:type="pct"/>
          <w:tblCellMar>
            <w:left w:w="0" w:type="dxa"/>
            <w:right w:w="0" w:type="dxa"/>
          </w:tblCellMar>
          <w:tblLook w:val="01E0"/>
        </w:tblPrEx>
        <w:tc>
          <w:tcPr>
            <w:tcW w:w="2500" w:type="pct"/>
            <w:shd w:val="clear" w:color="auto" w:fill="auto"/>
          </w:tcPr>
          <w:p w:rsidR="004B630F" w:rsidRPr="0091620A" w:rsidP="00D524CA">
            <w:pPr>
              <w:spacing w:before="120" w:after="0" w:line="240" w:lineRule="auto"/>
              <w:jc w:val="center"/>
              <w:rPr>
                <w:rFonts w:ascii="Arial" w:hAnsi="Arial" w:cs="Arial"/>
                <w:sz w:val="20"/>
                <w:szCs w:val="20"/>
              </w:rPr>
            </w:pPr>
            <w:r w:rsidRPr="0091620A">
              <w:rPr>
                <w:rFonts w:ascii="Arial" w:hAnsi="Arial" w:cs="Arial"/>
                <w:b/>
                <w:bCs/>
                <w:sz w:val="20"/>
                <w:szCs w:val="20"/>
              </w:rPr>
              <w:t>TÊN TỔ CHỨC CÁ NHÂN..........</w:t>
              <w:br/>
              <w:t>----------</w:t>
            </w:r>
          </w:p>
        </w:tc>
        <w:tc>
          <w:tcPr>
            <w:tcW w:w="2500" w:type="pct"/>
            <w:shd w:val="clear" w:color="auto" w:fill="auto"/>
          </w:tcPr>
          <w:p w:rsidR="004B630F" w:rsidRPr="0091620A" w:rsidP="00D524CA">
            <w:pPr>
              <w:spacing w:before="120" w:after="0" w:line="240" w:lineRule="auto"/>
              <w:jc w:val="center"/>
              <w:rPr>
                <w:rFonts w:ascii="Arial" w:hAnsi="Arial" w:cs="Arial"/>
                <w:sz w:val="20"/>
                <w:szCs w:val="20"/>
              </w:rPr>
            </w:pPr>
            <w:r w:rsidRPr="0091620A">
              <w:rPr>
                <w:rFonts w:ascii="Arial" w:hAnsi="Arial" w:cs="Arial"/>
                <w:b/>
                <w:sz w:val="20"/>
                <w:szCs w:val="20"/>
              </w:rPr>
              <w:t>CỘNG HÒA XÃ HỘI CHỦ NGHĨA VIỆT NAM</w:t>
              <w:br/>
              <w:t xml:space="preserve">Độc lập - Tự do - Hạnh phúc </w:t>
              <w:br/>
              <w:t>---------------</w:t>
            </w:r>
          </w:p>
        </w:tc>
      </w:tr>
      <w:tr>
        <w:tblPrEx>
          <w:tblW w:w="5000" w:type="pct"/>
          <w:tblCellMar>
            <w:left w:w="0" w:type="dxa"/>
            <w:right w:w="0" w:type="dxa"/>
          </w:tblCellMar>
          <w:tblLook w:val="01E0"/>
        </w:tblPrEx>
        <w:tc>
          <w:tcPr>
            <w:tcW w:w="2500" w:type="pct"/>
            <w:shd w:val="clear" w:color="auto" w:fill="auto"/>
          </w:tcPr>
          <w:p w:rsidR="004B630F" w:rsidRPr="0091620A" w:rsidP="00D524CA">
            <w:pPr>
              <w:spacing w:before="120" w:after="0" w:line="240" w:lineRule="auto"/>
              <w:jc w:val="center"/>
              <w:rPr>
                <w:rFonts w:ascii="Arial" w:hAnsi="Arial" w:cs="Arial"/>
                <w:b/>
                <w:bCs/>
                <w:sz w:val="20"/>
                <w:szCs w:val="20"/>
              </w:rPr>
            </w:pPr>
          </w:p>
        </w:tc>
        <w:tc>
          <w:tcPr>
            <w:tcW w:w="2500" w:type="pct"/>
            <w:shd w:val="clear" w:color="auto" w:fill="auto"/>
          </w:tcPr>
          <w:p w:rsidR="004B630F" w:rsidRPr="0091620A" w:rsidP="00D524CA">
            <w:pPr>
              <w:spacing w:before="120" w:after="0" w:line="240" w:lineRule="auto"/>
              <w:jc w:val="right"/>
              <w:rPr>
                <w:rFonts w:ascii="Arial" w:hAnsi="Arial" w:cs="Arial"/>
                <w:sz w:val="20"/>
                <w:szCs w:val="20"/>
              </w:rPr>
            </w:pPr>
            <w:r w:rsidRPr="0091620A" w:rsidR="002E0F1A">
              <w:rPr>
                <w:rFonts w:ascii="Arial" w:hAnsi="Arial" w:cs="Arial"/>
                <w:i/>
                <w:iCs/>
                <w:sz w:val="20"/>
                <w:szCs w:val="28"/>
              </w:rPr>
              <w:t>Địa danh</w:t>
            </w:r>
            <w:r w:rsidRPr="0091620A">
              <w:rPr>
                <w:rFonts w:ascii="Arial" w:hAnsi="Arial" w:cs="Arial"/>
                <w:i/>
                <w:iCs/>
                <w:sz w:val="20"/>
                <w:szCs w:val="28"/>
              </w:rPr>
              <w:t>....., ngày ... tháng ... năm ......</w:t>
            </w:r>
          </w:p>
        </w:tc>
      </w:tr>
    </w:tbl>
    <w:p w:rsidR="004B630F"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Văn bản đề nghị được sử dụng khoáng sản</w:t>
      </w:r>
    </w:p>
    <w:p w:rsidR="00A77B3E" w:rsidRPr="0091620A" w:rsidP="00D524CA">
      <w:pPr>
        <w:spacing w:before="120" w:after="0" w:line="240" w:lineRule="auto"/>
        <w:jc w:val="center"/>
        <w:rPr>
          <w:rFonts w:ascii="Arial" w:hAnsi="Arial" w:cs="Arial"/>
          <w:i/>
          <w:color w:val="auto"/>
          <w:sz w:val="20"/>
          <w:szCs w:val="20"/>
        </w:rPr>
      </w:pPr>
      <w:r w:rsidRPr="0091620A" w:rsidR="00C77983">
        <w:rPr>
          <w:rFonts w:ascii="Arial" w:hAnsi="Arial" w:cs="Arial"/>
          <w:color w:val="auto"/>
          <w:sz w:val="20"/>
          <w:szCs w:val="20"/>
        </w:rPr>
        <w:t>Kính gửi: ....</w:t>
      </w:r>
      <w:r w:rsidRPr="0091620A" w:rsidR="002E0F1A">
        <w:rPr>
          <w:rFonts w:ascii="Arial" w:hAnsi="Arial" w:cs="Arial"/>
          <w:color w:val="auto"/>
          <w:sz w:val="20"/>
          <w:szCs w:val="20"/>
        </w:rPr>
        <w:t xml:space="preserve"> </w:t>
      </w:r>
      <w:r w:rsidRPr="0091620A" w:rsidR="00C77983">
        <w:rPr>
          <w:rFonts w:ascii="Arial" w:hAnsi="Arial" w:cs="Arial"/>
          <w:i/>
          <w:color w:val="auto"/>
          <w:sz w:val="20"/>
          <w:szCs w:val="20"/>
        </w:rPr>
        <w:t xml:space="preserve">(Tên cơ quan nhà nước, người có thẩm quyền) </w:t>
      </w:r>
      <w:r w:rsidRPr="0091620A" w:rsidR="002E0F1A">
        <w:rPr>
          <w:rFonts w:ascii="Arial" w:hAnsi="Arial" w:cs="Arial"/>
          <w:i/>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(Tên tổ chức, cá nhân)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Trụ sở tại: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Điện thoại: ………………………………., Fax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Giấy chứng nhận đăng ký doanh nghiệp số ...... ngày …… tháng .... năm ...... do .....</w:t>
      </w:r>
      <w:r w:rsidRPr="0091620A" w:rsidR="00C77983">
        <w:rPr>
          <w:rFonts w:ascii="Arial" w:hAnsi="Arial" w:cs="Arial"/>
          <w:i/>
          <w:iCs/>
          <w:color w:val="auto"/>
          <w:sz w:val="20"/>
          <w:szCs w:val="20"/>
        </w:rPr>
        <w:t>(tên cơ quan giấy chứng nhận đăng ký doanh</w:t>
      </w: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 xml:space="preserve">nghiệp)….. </w:t>
      </w:r>
      <w:r w:rsidRPr="0091620A" w:rsidR="00C77983">
        <w:rPr>
          <w:rFonts w:ascii="Arial" w:hAnsi="Arial" w:cs="Arial"/>
          <w:color w:val="auto"/>
          <w:sz w:val="20"/>
          <w:szCs w:val="20"/>
        </w:rPr>
        <w:t xml:space="preserve">cấp; hoặc Giấy phép đầu tư số ...... ngày .... tháng ..... năm …… do ……. </w:t>
      </w:r>
      <w:r w:rsidRPr="0091620A" w:rsidR="00C77983">
        <w:rPr>
          <w:rFonts w:ascii="Arial" w:hAnsi="Arial" w:cs="Arial"/>
          <w:i/>
          <w:iCs/>
          <w:color w:val="auto"/>
          <w:sz w:val="20"/>
          <w:szCs w:val="20"/>
        </w:rPr>
        <w:t>(tên cơ quan nhà nước, người có thẩm quyền giấy phép đầu</w:t>
      </w: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 xml:space="preserve">tư)….. </w:t>
      </w:r>
      <w:r w:rsidRPr="0091620A" w:rsidR="00C77983">
        <w:rPr>
          <w:rFonts w:ascii="Arial" w:hAnsi="Arial" w:cs="Arial"/>
          <w:color w:val="auto"/>
          <w:sz w:val="20"/>
          <w:szCs w:val="20"/>
        </w:rPr>
        <w:t xml:space="preserve">cấp; hoặc Căn cước công dân số </w:t>
      </w:r>
      <w:r w:rsidRPr="0091620A" w:rsidR="009C09EC">
        <w:rPr>
          <w:rFonts w:ascii="Arial" w:hAnsi="Arial" w:cs="Arial"/>
          <w:color w:val="auto"/>
          <w:sz w:val="20"/>
          <w:szCs w:val="20"/>
        </w:rPr>
        <w:t xml:space="preserve">………… </w:t>
      </w:r>
      <w:r w:rsidRPr="0091620A" w:rsidR="00C77983">
        <w:rPr>
          <w:rFonts w:ascii="Arial" w:hAnsi="Arial" w:cs="Arial"/>
          <w:color w:val="auto"/>
          <w:sz w:val="20"/>
          <w:szCs w:val="20"/>
        </w:rPr>
        <w:t>là nhà đầu tư hoặc nhà thầu thi công các công trình …….</w:t>
      </w:r>
      <w:r w:rsidRPr="0091620A" w:rsidR="00C77983">
        <w:rPr>
          <w:rFonts w:ascii="Arial" w:hAnsi="Arial" w:cs="Arial"/>
          <w:i/>
          <w:iCs/>
          <w:color w:val="auto"/>
          <w:sz w:val="20"/>
          <w:szCs w:val="20"/>
        </w:rPr>
        <w:t>(tên dự án, công trình)…….</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Đề nghị cho phép được sử dụng khoáng sản …..</w:t>
      </w:r>
      <w:r w:rsidRPr="0091620A" w:rsidR="00C77983">
        <w:rPr>
          <w:rFonts w:ascii="Arial" w:hAnsi="Arial" w:cs="Arial"/>
          <w:i/>
          <w:iCs/>
          <w:color w:val="auto"/>
          <w:sz w:val="20"/>
          <w:szCs w:val="20"/>
        </w:rPr>
        <w:t xml:space="preserve">(tên khoáng sản)…….. </w:t>
      </w:r>
      <w:r w:rsidRPr="0091620A" w:rsidR="00C77983">
        <w:rPr>
          <w:rFonts w:ascii="Arial" w:hAnsi="Arial" w:cs="Arial"/>
          <w:color w:val="auto"/>
          <w:sz w:val="20"/>
          <w:szCs w:val="20"/>
        </w:rPr>
        <w:t>để cung cấp cho Dự án, công trình …….</w:t>
      </w:r>
      <w:r w:rsidRPr="0091620A" w:rsidR="00C77983">
        <w:rPr>
          <w:rFonts w:ascii="Arial" w:hAnsi="Arial" w:cs="Arial"/>
          <w:i/>
          <w:iCs/>
          <w:color w:val="auto"/>
          <w:sz w:val="20"/>
          <w:szCs w:val="20"/>
        </w:rPr>
        <w:t>(tên dự án, công trình)…….</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Diện tích bãi thải, bãi chứa tập kết khoáng sản được đề nghị sử dụng là ……(ha, 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 km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 tại vị trí ……</w:t>
      </w:r>
      <w:r w:rsidRPr="0091620A" w:rsidR="00C77983">
        <w:rPr>
          <w:rFonts w:ascii="Arial" w:hAnsi="Arial" w:cs="Arial"/>
          <w:i/>
          <w:iCs/>
          <w:color w:val="auto"/>
          <w:sz w:val="20"/>
          <w:szCs w:val="20"/>
        </w:rPr>
        <w:t>(tên địa danh)……..</w:t>
      </w:r>
      <w:r w:rsidRPr="0091620A" w:rsidR="00C77983">
        <w:rPr>
          <w:rFonts w:ascii="Arial" w:hAnsi="Arial" w:cs="Arial"/>
          <w:color w:val="auto"/>
          <w:sz w:val="20"/>
          <w:szCs w:val="20"/>
        </w:rPr>
        <w:t xml:space="preserve">, tọa độ, diện tích khu vực thu hồi được thể hiện chi tiết tại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kèm theo.</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Khối lượng khoáng sản đề nghị sử dụng: ……..(tấn, m</w:t>
      </w:r>
      <w:r w:rsidRPr="0091620A" w:rsidR="00C77983">
        <w:rPr>
          <w:rFonts w:ascii="Arial" w:hAnsi="Arial" w:cs="Arial"/>
          <w:color w:val="auto"/>
          <w:sz w:val="20"/>
          <w:szCs w:val="20"/>
          <w:vertAlign w:val="superscript"/>
        </w:rPr>
        <w:t>3</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đích sử dụng khoáng sản: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Thời gian sử dụng: từ ngày ... tháng ... năm ... đến ngày ... tháng ... năm....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………(Tên tổ chức, cá nhân)…….. </w:t>
      </w:r>
      <w:r w:rsidRPr="0091620A" w:rsidR="00C77983">
        <w:rPr>
          <w:rFonts w:ascii="Arial" w:hAnsi="Arial" w:cs="Arial"/>
          <w:color w:val="auto"/>
          <w:sz w:val="20"/>
          <w:szCs w:val="20"/>
        </w:rPr>
        <w:t xml:space="preserve">cam kết thực hiện đầy đủ các nghĩa vụ tài chính và thực hiện đúng quy định của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về khoáng sản và quy định của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khác có liên quan.</w:t>
      </w:r>
      <w:r w:rsidRPr="0091620A" w:rsidR="0042348F">
        <w:rPr>
          <w:rFonts w:ascii="Arial" w:hAnsi="Arial" w:cs="Arial"/>
          <w:color w:val="auto"/>
          <w:sz w:val="20"/>
          <w:szCs w:val="20"/>
        </w:rPr>
        <w:t>/</w:t>
      </w:r>
      <w:r w:rsidRPr="0091620A" w:rsidR="00C77983">
        <w:rPr>
          <w:rFonts w:ascii="Arial" w:hAnsi="Arial" w:cs="Arial"/>
          <w:color w:val="auto"/>
          <w:sz w:val="20"/>
          <w:szCs w:val="20"/>
        </w:rPr>
        <w:t>.</w:t>
      </w:r>
    </w:p>
    <w:p w:rsidR="009C09EC" w:rsidRPr="0091620A" w:rsidP="00D524CA">
      <w:pPr>
        <w:spacing w:before="120" w:after="0" w:line="240" w:lineRule="auto"/>
        <w:rPr>
          <w:rFonts w:ascii="Arial" w:hAnsi="Arial" w:cs="Arial"/>
          <w:color w:val="auto"/>
          <w:sz w:val="20"/>
          <w:szCs w:val="20"/>
        </w:rPr>
      </w:pPr>
    </w:p>
    <w:tbl>
      <w:tblPr>
        <w:tblStyle w:val="TableNormal"/>
        <w:tblW w:w="5000" w:type="pct"/>
        <w:tblLook w:val="00A0"/>
      </w:tblPr>
      <w:tblGrid>
        <w:gridCol w:w="4636"/>
        <w:gridCol w:w="4651"/>
      </w:tblGrid>
      <w:tr>
        <w:tblPrEx>
          <w:tblW w:w="5000" w:type="pct"/>
          <w:tblLook w:val="00A0"/>
        </w:tblPrEx>
        <w:tc>
          <w:tcPr>
            <w:tcW w:w="4614" w:type="dxa"/>
            <w:tcMar>
              <w:top w:w="0" w:type="dxa"/>
              <w:left w:w="108" w:type="dxa"/>
              <w:bottom w:w="0" w:type="dxa"/>
              <w:right w:w="108" w:type="dxa"/>
            </w:tcMar>
          </w:tcPr>
          <w:p w:rsidR="00A77B3E" w:rsidRPr="0091620A" w:rsidP="00D524CA">
            <w:pPr>
              <w:spacing w:before="120" w:after="0" w:line="240" w:lineRule="auto"/>
              <w:jc w:val="center"/>
              <w:rPr>
                <w:rFonts w:ascii="Arial" w:hAnsi="Arial" w:cs="Arial"/>
                <w:color w:val="auto"/>
                <w:sz w:val="20"/>
                <w:szCs w:val="20"/>
              </w:rPr>
            </w:pPr>
          </w:p>
        </w:tc>
        <w:tc>
          <w:tcPr>
            <w:tcW w:w="4628" w:type="dxa"/>
            <w:tcMar>
              <w:top w:w="0" w:type="dxa"/>
              <w:left w:w="108" w:type="dxa"/>
              <w:bottom w:w="0" w:type="dxa"/>
              <w:right w:w="108" w:type="dxa"/>
            </w:tcMa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Tổ chức, cá nhân</w:t>
            </w:r>
            <w:r w:rsidRPr="0091620A" w:rsidR="00CB0028">
              <w:rPr>
                <w:rFonts w:ascii="Arial" w:hAnsi="Arial" w:cs="Arial"/>
                <w:color w:val="auto"/>
                <w:sz w:val="20"/>
                <w:szCs w:val="20"/>
              </w:rPr>
              <w:br/>
            </w:r>
            <w:r w:rsidRPr="0091620A" w:rsidR="00C77983">
              <w:rPr>
                <w:rFonts w:ascii="Arial" w:hAnsi="Arial" w:cs="Arial"/>
                <w:i/>
                <w:iCs/>
                <w:color w:val="auto"/>
                <w:sz w:val="20"/>
                <w:szCs w:val="20"/>
              </w:rPr>
              <w:t>(Ký tên, đóng dấu)</w:t>
            </w:r>
            <w:r w:rsidRPr="0091620A" w:rsidR="00CB0028">
              <w:rPr>
                <w:rFonts w:ascii="Arial" w:hAnsi="Arial" w:cs="Arial"/>
                <w:color w:val="auto"/>
                <w:sz w:val="20"/>
                <w:szCs w:val="20"/>
              </w:rPr>
              <w:br/>
            </w:r>
          </w:p>
        </w:tc>
      </w:tr>
    </w:tbl>
    <w:p w:rsidR="00A77B3E" w:rsidRPr="0091620A" w:rsidP="00D524CA">
      <w:pPr>
        <w:spacing w:before="120" w:after="0" w:line="240" w:lineRule="auto"/>
        <w:rPr>
          <w:color w:val="auto"/>
        </w:rPr>
      </w:pPr>
    </w:p>
    <w:tbl>
      <w:tblPr>
        <w:tblStyle w:val="TableNormal"/>
        <w:tblW w:w="5000" w:type="pct"/>
        <w:tblCellMar>
          <w:left w:w="0" w:type="dxa"/>
          <w:right w:w="0" w:type="dxa"/>
        </w:tblCellMar>
        <w:tblLook w:val="01E0"/>
      </w:tblPr>
      <w:tblGrid>
        <w:gridCol w:w="4535"/>
        <w:gridCol w:w="4536"/>
      </w:tblGrid>
      <w:tr>
        <w:tblPrEx>
          <w:tblW w:w="5000" w:type="pct"/>
          <w:tblCellMar>
            <w:left w:w="0" w:type="dxa"/>
            <w:right w:w="0" w:type="dxa"/>
          </w:tblCellMar>
          <w:tblLook w:val="01E0"/>
        </w:tblPrEx>
        <w:tc>
          <w:tcPr>
            <w:tcW w:w="2500" w:type="pct"/>
            <w:shd w:val="clear" w:color="auto" w:fill="auto"/>
          </w:tcPr>
          <w:p w:rsidR="004B630F" w:rsidRPr="0091620A" w:rsidP="00D524CA">
            <w:pPr>
              <w:spacing w:before="120" w:after="0" w:line="240" w:lineRule="auto"/>
              <w:jc w:val="center"/>
              <w:rPr>
                <w:rFonts w:ascii="Arial" w:hAnsi="Arial" w:cs="Arial"/>
                <w:sz w:val="20"/>
                <w:szCs w:val="20"/>
              </w:rPr>
            </w:pPr>
            <w:r w:rsidRPr="0091620A">
              <w:rPr>
                <w:rFonts w:ascii="Arial" w:hAnsi="Arial" w:cs="Arial"/>
                <w:b/>
                <w:bCs/>
                <w:sz w:val="20"/>
                <w:szCs w:val="20"/>
              </w:rPr>
              <w:t>TÊN TỔ CHỨC CÁ NHÂN..........</w:t>
              <w:br/>
              <w:t>----------</w:t>
            </w:r>
          </w:p>
        </w:tc>
        <w:tc>
          <w:tcPr>
            <w:tcW w:w="2500" w:type="pct"/>
            <w:shd w:val="clear" w:color="auto" w:fill="auto"/>
          </w:tcPr>
          <w:p w:rsidR="004B630F" w:rsidRPr="0091620A" w:rsidP="00D524CA">
            <w:pPr>
              <w:spacing w:before="120" w:after="0" w:line="240" w:lineRule="auto"/>
              <w:jc w:val="center"/>
              <w:rPr>
                <w:rFonts w:ascii="Arial" w:hAnsi="Arial" w:cs="Arial"/>
                <w:sz w:val="20"/>
                <w:szCs w:val="20"/>
              </w:rPr>
            </w:pPr>
          </w:p>
        </w:tc>
      </w:tr>
    </w:tbl>
    <w:p w:rsidR="00A77B3E" w:rsidRPr="0091620A" w:rsidP="00D524CA">
      <w:pPr>
        <w:spacing w:before="120" w:after="0" w:line="240" w:lineRule="auto"/>
        <w:jc w:val="center"/>
        <w:rPr>
          <w:rFonts w:ascii="Arial" w:hAnsi="Arial" w:cs="Arial"/>
          <w:color w:val="auto"/>
          <w:sz w:val="20"/>
          <w:szCs w:val="20"/>
        </w:rPr>
      </w:pPr>
    </w:p>
    <w:p w:rsidR="004B630F" w:rsidRPr="0091620A" w:rsidP="00D524CA">
      <w:pPr>
        <w:spacing w:before="120" w:after="0" w:line="240" w:lineRule="auto"/>
        <w:jc w:val="center"/>
        <w:rPr>
          <w:rFonts w:ascii="Arial" w:hAnsi="Arial" w:cs="Arial"/>
          <w:b/>
          <w:bCs/>
          <w:color w:val="auto"/>
          <w:sz w:val="20"/>
          <w:szCs w:val="20"/>
        </w:rPr>
      </w:pPr>
      <w:r w:rsidRPr="0091620A" w:rsidR="003556B9">
        <w:rPr>
          <w:rFonts w:ascii="Arial" w:hAnsi="Arial" w:cs="Arial"/>
          <w:b/>
          <w:bCs/>
          <w:color w:val="auto"/>
          <w:sz w:val="20"/>
          <w:szCs w:val="20"/>
        </w:rPr>
        <w:t>PHỤ LỤC</w:t>
      </w:r>
      <w:r w:rsidRPr="0091620A" w:rsidR="00C77983">
        <w:rPr>
          <w:rFonts w:ascii="Arial" w:hAnsi="Arial" w:cs="Arial"/>
          <w:b/>
          <w:bCs/>
          <w:color w:val="auto"/>
          <w:sz w:val="20"/>
          <w:szCs w:val="20"/>
        </w:rPr>
        <w:t xml:space="preserve"> </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RANH GIỚI, TỌA ĐỘ BÃI THẢI, BÃI CHỨA TẬP KẾT KHOÁNG SẢN</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i/>
          <w:iCs/>
          <w:color w:val="auto"/>
          <w:sz w:val="20"/>
          <w:szCs w:val="20"/>
        </w:rPr>
        <w:t>(Kèm theo Văn bản đề nghị được sử dụng khoáng sản ngày ...... tháng ...... năm ........ của</w:t>
      </w:r>
      <w:r w:rsidRPr="0091620A" w:rsidR="00CB0028">
        <w:rPr>
          <w:rFonts w:ascii="Arial" w:hAnsi="Arial" w:cs="Arial"/>
          <w:i/>
          <w:iCs/>
          <w:color w:val="auto"/>
          <w:sz w:val="20"/>
          <w:szCs w:val="20"/>
        </w:rPr>
        <w:t>……………</w:t>
      </w:r>
      <w:r w:rsidRPr="0091620A" w:rsidR="00C77983">
        <w:rPr>
          <w:rFonts w:ascii="Arial" w:hAnsi="Arial" w:cs="Arial"/>
          <w:i/>
          <w:iCs/>
          <w:color w:val="auto"/>
          <w:sz w:val="20"/>
          <w:szCs w:val="20"/>
        </w:rPr>
        <w:t>)</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
      <w:tblGrid>
        <w:gridCol w:w="2153"/>
        <w:gridCol w:w="3469"/>
        <w:gridCol w:w="3469"/>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2142" w:type="dxa"/>
            <w:vMerge w:val="restart"/>
            <w:tcBorders>
              <w:top w:val="single" w:sz="4" w:space="0" w:color="000000"/>
              <w:left w:val="single" w:sz="4" w:space="0" w:color="000000"/>
              <w:right w:val="single" w:sz="4" w:space="0" w:color="000000"/>
            </w:tcBorders>
            <w:tcMar>
              <w:top w:w="0" w:type="dxa"/>
              <w:left w:w="10" w:type="dxa"/>
              <w:bottom w:w="0" w:type="dxa"/>
              <w:right w:w="10" w:type="dxa"/>
            </w:tcMar>
            <w:vAlign w:val="center"/>
          </w:tcPr>
          <w:p w:rsidR="004B630F" w:rsidRPr="0091620A" w:rsidP="00D524CA">
            <w:pPr>
              <w:spacing w:before="120" w:after="0" w:line="240" w:lineRule="auto"/>
              <w:jc w:val="center"/>
              <w:rPr>
                <w:rFonts w:ascii="Arial" w:hAnsi="Arial" w:cs="Arial"/>
                <w:b/>
                <w:bCs/>
                <w:color w:val="auto"/>
                <w:sz w:val="20"/>
                <w:szCs w:val="20"/>
              </w:rPr>
            </w:pPr>
            <w:r w:rsidRPr="0091620A" w:rsidR="00231B5F">
              <w:rPr>
                <w:rFonts w:ascii="Arial" w:hAnsi="Arial" w:cs="Arial"/>
                <w:b/>
                <w:bCs/>
                <w:color w:val="auto"/>
                <w:sz w:val="20"/>
                <w:szCs w:val="20"/>
              </w:rPr>
              <w:t>Điểm</w:t>
            </w:r>
            <w:r w:rsidRPr="0091620A">
              <w:rPr>
                <w:rFonts w:ascii="Arial" w:hAnsi="Arial" w:cs="Arial"/>
                <w:b/>
                <w:bCs/>
                <w:color w:val="auto"/>
                <w:sz w:val="20"/>
                <w:szCs w:val="20"/>
              </w:rPr>
              <w:t xml:space="preserve"> góc</w:t>
            </w:r>
          </w:p>
        </w:tc>
        <w:tc>
          <w:tcPr>
            <w:tcW w:w="6904" w:type="dxa"/>
            <w:gridSpan w:val="2"/>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4B630F"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Hệ tọa độ VN-2000</w:t>
            </w:r>
          </w:p>
          <w:p w:rsidR="004B630F"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color w:val="auto"/>
                <w:sz w:val="20"/>
                <w:szCs w:val="20"/>
              </w:rPr>
              <w:t>(Kinh tuyến trục ... múi chiếu...)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2142" w:type="dxa"/>
            <w:vMerge/>
            <w:tcBorders>
              <w:left w:val="single" w:sz="4" w:space="0" w:color="000000"/>
              <w:bottom w:val="single" w:sz="4" w:space="0" w:color="000000"/>
              <w:right w:val="single" w:sz="4" w:space="0" w:color="000000"/>
            </w:tcBorders>
            <w:tcMar>
              <w:top w:w="0" w:type="dxa"/>
              <w:left w:w="10" w:type="dxa"/>
              <w:bottom w:w="0" w:type="dxa"/>
              <w:right w:w="10" w:type="dxa"/>
            </w:tcMar>
            <w:vAlign w:val="center"/>
          </w:tcPr>
          <w:p w:rsidR="004B630F" w:rsidRPr="0091620A" w:rsidP="00D524CA">
            <w:pPr>
              <w:widowControl w:val="0"/>
              <w:spacing w:before="120" w:after="0" w:line="240" w:lineRule="auto"/>
              <w:rPr>
                <w:rFonts w:ascii="Arial" w:hAnsi="Arial" w:cs="Arial"/>
                <w:color w:val="auto"/>
                <w:sz w:val="20"/>
                <w:szCs w:val="20"/>
              </w:rPr>
            </w:pP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4B630F"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X</w:t>
            </w:r>
            <w:r w:rsidRPr="0091620A">
              <w:rPr>
                <w:rFonts w:ascii="Arial" w:hAnsi="Arial" w:cs="Arial"/>
                <w:color w:val="auto"/>
                <w:sz w:val="20"/>
                <w:szCs w:val="20"/>
              </w:rPr>
              <w:t>(m)</w:t>
            </w: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4B630F"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Y</w:t>
            </w:r>
            <w:r w:rsidRPr="0091620A">
              <w:rPr>
                <w:rFonts w:ascii="Arial" w:hAnsi="Arial" w:cs="Arial"/>
                <w:color w:val="auto"/>
                <w:sz w:val="20"/>
                <w:szCs w:val="20"/>
              </w:rPr>
              <w:t>(m)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214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1</w:t>
            </w: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214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2</w:t>
            </w: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214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214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n</w:t>
            </w: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9046" w:type="dxa"/>
            <w:gridSpan w:val="3"/>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4B630F"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Diện tích:</w:t>
            </w:r>
            <w:r w:rsidRPr="0091620A">
              <w:rPr>
                <w:rFonts w:ascii="Arial" w:hAnsi="Arial" w:cs="Arial"/>
                <w:color w:val="auto"/>
                <w:sz w:val="20"/>
                <w:szCs w:val="20"/>
              </w:rPr>
              <w:t xml:space="preserve"> …………(ha, m</w:t>
            </w:r>
            <w:r w:rsidRPr="0091620A">
              <w:rPr>
                <w:rFonts w:ascii="Arial" w:hAnsi="Arial" w:cs="Arial"/>
                <w:color w:val="auto"/>
                <w:sz w:val="20"/>
                <w:szCs w:val="20"/>
                <w:vertAlign w:val="superscript"/>
              </w:rPr>
              <w:t>2</w:t>
            </w:r>
            <w:r w:rsidRPr="0091620A">
              <w:rPr>
                <w:rFonts w:ascii="Arial" w:hAnsi="Arial" w:cs="Arial"/>
                <w:color w:val="auto"/>
                <w:sz w:val="20"/>
                <w:szCs w:val="20"/>
              </w:rPr>
              <w:t>, km</w:t>
            </w:r>
            <w:r w:rsidRPr="0091620A">
              <w:rPr>
                <w:rFonts w:ascii="Arial" w:hAnsi="Arial" w:cs="Arial"/>
                <w:color w:val="auto"/>
                <w:sz w:val="20"/>
                <w:szCs w:val="20"/>
                <w:vertAlign w:val="superscript"/>
              </w:rPr>
              <w:t>2</w:t>
            </w:r>
            <w:r w:rsidRPr="0091620A">
              <w:rPr>
                <w:rFonts w:ascii="Arial" w:hAnsi="Arial" w:cs="Arial"/>
                <w:color w:val="auto"/>
                <w:sz w:val="20"/>
                <w:szCs w:val="20"/>
              </w:rPr>
              <w:t>)</w:t>
            </w:r>
          </w:p>
        </w:tc>
      </w:tr>
    </w:tbl>
    <w:p w:rsidR="00A77B3E" w:rsidRPr="0091620A" w:rsidP="00D524CA">
      <w:pPr>
        <w:spacing w:before="120" w:after="0" w:line="240" w:lineRule="auto"/>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bookmarkStart w:id="485" w:name="chuong_pl_39"/>
      <w:r w:rsidRPr="0091620A" w:rsidR="003556B9">
        <w:rPr>
          <w:rFonts w:ascii="Arial" w:hAnsi="Arial" w:cs="Arial"/>
          <w:b/>
          <w:bCs/>
          <w:color w:val="auto"/>
          <w:sz w:val="20"/>
          <w:szCs w:val="20"/>
        </w:rPr>
        <w:t>Mẫu</w:t>
      </w:r>
      <w:r w:rsidRPr="0091620A" w:rsidR="00402ABF">
        <w:rPr>
          <w:rFonts w:ascii="Arial" w:hAnsi="Arial" w:cs="Arial"/>
          <w:b/>
          <w:bCs/>
          <w:color w:val="auto"/>
          <w:sz w:val="20"/>
          <w:szCs w:val="20"/>
        </w:rPr>
        <w:t xml:space="preserve"> số 05: Giấy xác nhận đăng ký thu hồi khoáng sản thuộc thẩm quyền của Chủ tịch Ủy ban nhân dân cấp tỉnh</w:t>
      </w:r>
      <w:bookmarkEnd w:id="485"/>
    </w:p>
    <w:tbl>
      <w:tblPr>
        <w:tblStyle w:val="TableNormal"/>
        <w:tblW w:w="5000" w:type="pct"/>
        <w:tblCellMar>
          <w:left w:w="0" w:type="dxa"/>
          <w:right w:w="0" w:type="dxa"/>
        </w:tblCellMar>
        <w:tblLook w:val="01E0"/>
      </w:tblPr>
      <w:tblGrid>
        <w:gridCol w:w="4129"/>
        <w:gridCol w:w="4942"/>
      </w:tblGrid>
      <w:tr>
        <w:tblPrEx>
          <w:tblW w:w="5000" w:type="pct"/>
          <w:tblCellMar>
            <w:left w:w="0" w:type="dxa"/>
            <w:right w:w="0" w:type="dxa"/>
          </w:tblCellMar>
          <w:tblLook w:val="01E0"/>
        </w:tblPrEx>
        <w:tc>
          <w:tcPr>
            <w:tcW w:w="2276" w:type="pct"/>
            <w:shd w:val="clear" w:color="auto" w:fill="auto"/>
          </w:tcPr>
          <w:p w:rsidR="004B630F" w:rsidRPr="0091620A" w:rsidP="00D524CA">
            <w:pPr>
              <w:spacing w:before="120" w:after="0" w:line="240" w:lineRule="auto"/>
              <w:jc w:val="center"/>
              <w:rPr>
                <w:rFonts w:ascii="Arial" w:hAnsi="Arial" w:cs="Arial"/>
                <w:sz w:val="20"/>
                <w:szCs w:val="20"/>
              </w:rPr>
            </w:pPr>
            <w:r w:rsidRPr="0091620A">
              <w:rPr>
                <w:rFonts w:ascii="Arial" w:hAnsi="Arial" w:cs="Arial"/>
                <w:b/>
                <w:bCs/>
                <w:sz w:val="20"/>
                <w:szCs w:val="20"/>
              </w:rPr>
              <w:t>UBND TỈNH (THÀNH PHỐ) .........</w:t>
            </w:r>
            <w:r w:rsidRPr="0091620A">
              <w:rPr>
                <w:rFonts w:ascii="Arial" w:hAnsi="Arial" w:cs="Arial"/>
                <w:sz w:val="20"/>
                <w:szCs w:val="20"/>
              </w:rPr>
              <w:br/>
            </w:r>
            <w:r w:rsidRPr="0091620A">
              <w:rPr>
                <w:rFonts w:ascii="Arial" w:hAnsi="Arial" w:cs="Arial"/>
                <w:b/>
                <w:sz w:val="20"/>
                <w:szCs w:val="20"/>
              </w:rPr>
              <w:t>--------</w:t>
            </w:r>
          </w:p>
        </w:tc>
        <w:tc>
          <w:tcPr>
            <w:tcW w:w="2724" w:type="pct"/>
            <w:shd w:val="clear" w:color="auto" w:fill="auto"/>
          </w:tcPr>
          <w:p w:rsidR="004B630F" w:rsidRPr="0091620A" w:rsidP="00D524CA">
            <w:pPr>
              <w:spacing w:before="120" w:after="0" w:line="240" w:lineRule="auto"/>
              <w:jc w:val="center"/>
              <w:rPr>
                <w:rFonts w:ascii="Arial" w:hAnsi="Arial" w:cs="Arial"/>
                <w:sz w:val="20"/>
                <w:szCs w:val="20"/>
              </w:rPr>
            </w:pPr>
            <w:r w:rsidRPr="0091620A">
              <w:rPr>
                <w:rFonts w:ascii="Arial" w:hAnsi="Arial" w:cs="Arial"/>
                <w:b/>
                <w:bCs/>
                <w:sz w:val="20"/>
                <w:szCs w:val="20"/>
              </w:rPr>
              <w:t>CỘNG HÒA XÃ HỘI CHỦ NGHĨA VIỆT NAM</w:t>
              <w:br/>
              <w:t xml:space="preserve">Độc lập - Tự do - Hạnh phúc </w:t>
              <w:br/>
              <w:t>---------------</w:t>
            </w:r>
          </w:p>
        </w:tc>
      </w:tr>
      <w:tr>
        <w:tblPrEx>
          <w:tblW w:w="5000" w:type="pct"/>
          <w:tblCellMar>
            <w:left w:w="0" w:type="dxa"/>
            <w:right w:w="0" w:type="dxa"/>
          </w:tblCellMar>
          <w:tblLook w:val="01E0"/>
        </w:tblPrEx>
        <w:tc>
          <w:tcPr>
            <w:tcW w:w="2276" w:type="pct"/>
            <w:shd w:val="clear" w:color="auto" w:fill="auto"/>
            <w:vAlign w:val="center"/>
          </w:tcPr>
          <w:p w:rsidR="004B630F" w:rsidRPr="0091620A" w:rsidP="00D524CA">
            <w:pPr>
              <w:spacing w:before="120" w:after="0" w:line="240" w:lineRule="auto"/>
              <w:jc w:val="center"/>
              <w:rPr>
                <w:rFonts w:ascii="Arial" w:hAnsi="Arial" w:cs="Arial"/>
                <w:b/>
                <w:bCs/>
                <w:sz w:val="20"/>
                <w:szCs w:val="20"/>
              </w:rPr>
            </w:pPr>
            <w:r w:rsidRPr="0091620A">
              <w:rPr>
                <w:rFonts w:ascii="Arial" w:hAnsi="Arial" w:cs="Arial"/>
                <w:sz w:val="20"/>
                <w:szCs w:val="20"/>
              </w:rPr>
              <w:t>Số: ..........</w:t>
            </w:r>
            <w:r w:rsidRPr="0091620A" w:rsidR="0042348F">
              <w:rPr>
                <w:rFonts w:ascii="Arial" w:hAnsi="Arial" w:cs="Arial"/>
                <w:sz w:val="20"/>
                <w:szCs w:val="20"/>
              </w:rPr>
              <w:t>/</w:t>
            </w:r>
            <w:r w:rsidRPr="0091620A">
              <w:rPr>
                <w:rFonts w:ascii="Arial" w:hAnsi="Arial" w:cs="Arial"/>
                <w:sz w:val="20"/>
                <w:szCs w:val="20"/>
              </w:rPr>
              <w:t>XN-UBND</w:t>
            </w:r>
          </w:p>
        </w:tc>
        <w:tc>
          <w:tcPr>
            <w:tcW w:w="2724" w:type="pct"/>
            <w:shd w:val="clear" w:color="auto" w:fill="auto"/>
            <w:vAlign w:val="center"/>
          </w:tcPr>
          <w:p w:rsidR="004B630F" w:rsidRPr="0091620A" w:rsidP="00D524CA">
            <w:pPr>
              <w:spacing w:before="120" w:after="0" w:line="240" w:lineRule="auto"/>
              <w:jc w:val="right"/>
              <w:rPr>
                <w:rFonts w:ascii="Arial" w:hAnsi="Arial" w:cs="Arial"/>
                <w:b/>
                <w:bCs/>
                <w:sz w:val="20"/>
                <w:szCs w:val="20"/>
              </w:rPr>
            </w:pPr>
            <w:r w:rsidRPr="0091620A">
              <w:rPr>
                <w:rFonts w:ascii="Arial" w:hAnsi="Arial" w:cs="Arial"/>
                <w:i/>
                <w:iCs/>
                <w:sz w:val="20"/>
                <w:szCs w:val="20"/>
              </w:rPr>
              <w:t>Địa danh.........., ngày... tháng... năm....</w:t>
            </w:r>
          </w:p>
        </w:tc>
      </w:tr>
    </w:tbl>
    <w:p w:rsidR="00A77B3E" w:rsidRPr="0091620A" w:rsidP="00D524CA">
      <w:pPr>
        <w:spacing w:before="120" w:after="0" w:line="240" w:lineRule="auto"/>
        <w:jc w:val="center"/>
        <w:rPr>
          <w:rFonts w:ascii="Arial" w:hAnsi="Arial" w:cs="Arial"/>
          <w:color w:val="auto"/>
          <w:sz w:val="20"/>
          <w:szCs w:val="20"/>
        </w:rPr>
      </w:pPr>
    </w:p>
    <w:p w:rsidR="004B630F"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 xml:space="preserve">GIẤY XÁC NHẬN </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Đăng ký thu hồi khoáng sản</w:t>
      </w: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CHỦ TỊCH ỦY BAN NHÂN DÂN TỈNH (THÀNH PHỐ)</w:t>
      </w:r>
      <w:r w:rsidRPr="0091620A" w:rsidR="00CB0028">
        <w:rPr>
          <w:rFonts w:ascii="Arial" w:hAnsi="Arial" w:cs="Arial"/>
          <w:b/>
          <w:b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bookmarkStart w:id="486" w:name="tvpllink_dlpntvbrtg_41"/>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Địa chất và khoáng sản</w:t>
      </w:r>
      <w:bookmarkEnd w:id="486"/>
      <w:r w:rsidRPr="0091620A" w:rsidR="00C77983">
        <w:rPr>
          <w:rFonts w:ascii="Arial" w:hAnsi="Arial" w:cs="Arial"/>
          <w:i/>
          <w:iCs/>
          <w:color w:val="auto"/>
          <w:sz w:val="20"/>
          <w:szCs w:val="20"/>
        </w:rPr>
        <w:t xml:space="preserve"> ngày 29 tháng 11 năm 2024, được sửa đổi, bổ sung theo </w:t>
      </w:r>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số </w:t>
      </w:r>
      <w:bookmarkStart w:id="487" w:name="tvpllink_nucvepaket_18"/>
      <w:r w:rsidRPr="0091620A" w:rsidR="00C77983">
        <w:rPr>
          <w:rFonts w:ascii="Arial" w:hAnsi="Arial" w:cs="Arial"/>
          <w:i/>
          <w:iCs/>
          <w:color w:val="auto"/>
          <w:sz w:val="20"/>
          <w:szCs w:val="20"/>
        </w:rPr>
        <w:t>147</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QH15</w:t>
      </w:r>
      <w:bookmarkEnd w:id="487"/>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bookmarkStart w:id="488" w:name="tvpllink_ybxjodnhtg_9"/>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Tổ chức chính quyền địa phương</w:t>
      </w:r>
      <w:bookmarkEnd w:id="488"/>
      <w:r w:rsidRPr="0091620A" w:rsidR="00C77983">
        <w:rPr>
          <w:rFonts w:ascii="Arial" w:hAnsi="Arial" w:cs="Arial"/>
          <w:i/>
          <w:iCs/>
          <w:color w:val="auto"/>
          <w:sz w:val="20"/>
          <w:szCs w:val="20"/>
        </w:rPr>
        <w:t xml:space="preserve"> ngày 16 tháng 6 năm 2025;</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Nghị định</w:t>
      </w:r>
      <w:r w:rsidRPr="0091620A" w:rsidR="00C77983">
        <w:rPr>
          <w:rFonts w:ascii="Arial" w:hAnsi="Arial" w:cs="Arial"/>
          <w:i/>
          <w:iCs/>
          <w:color w:val="auto"/>
          <w:sz w:val="20"/>
          <w:szCs w:val="20"/>
        </w:rPr>
        <w:t xml:space="preserve"> số </w:t>
      </w:r>
      <w:bookmarkStart w:id="489" w:name="tvpllink_fyrmoauwhp_21"/>
      <w:r w:rsidRPr="0091620A" w:rsidR="00C77983">
        <w:rPr>
          <w:rFonts w:ascii="Arial" w:hAnsi="Arial" w:cs="Arial"/>
          <w:i/>
          <w:iCs/>
          <w:color w:val="auto"/>
          <w:sz w:val="20"/>
          <w:szCs w:val="20"/>
        </w:rPr>
        <w:t>193</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NĐ-CP</w:t>
      </w:r>
      <w:bookmarkEnd w:id="489"/>
      <w:r w:rsidRPr="0091620A" w:rsidR="00C77983">
        <w:rPr>
          <w:rFonts w:ascii="Arial" w:hAnsi="Arial" w:cs="Arial"/>
          <w:i/>
          <w:iCs/>
          <w:color w:val="auto"/>
          <w:sz w:val="20"/>
          <w:szCs w:val="20"/>
        </w:rPr>
        <w:t xml:space="preserve"> ngày 02 tháng 7 năm 2025 của Chính phủ quy định chi tiết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và biện pháp thi hành </w:t>
      </w:r>
      <w:bookmarkStart w:id="490" w:name="tvpllink_dlpntvbrtg_42"/>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Địa chất và khoáng sản</w:t>
      </w:r>
      <w:bookmarkEnd w:id="490"/>
      <w:r w:rsidRPr="0091620A" w:rsidR="00C77983">
        <w:rPr>
          <w:rFonts w:ascii="Arial" w:hAnsi="Arial" w:cs="Arial"/>
          <w:i/>
          <w:iCs/>
          <w:color w:val="auto"/>
          <w:sz w:val="20"/>
          <w:szCs w:val="20"/>
        </w:rPr>
        <w:t xml:space="preserve">, được sửa đổi, bổ sung theo </w:t>
      </w:r>
      <w:r w:rsidRPr="0091620A" w:rsidR="0042348F">
        <w:rPr>
          <w:rFonts w:ascii="Arial" w:hAnsi="Arial" w:cs="Arial"/>
          <w:i/>
          <w:iCs/>
          <w:color w:val="auto"/>
          <w:sz w:val="20"/>
          <w:szCs w:val="20"/>
        </w:rPr>
        <w:t>Nghị định</w:t>
      </w:r>
      <w:r w:rsidRPr="0091620A" w:rsidR="00C77983">
        <w:rPr>
          <w:rFonts w:ascii="Arial" w:hAnsi="Arial" w:cs="Arial"/>
          <w:i/>
          <w:iCs/>
          <w:color w:val="auto"/>
          <w:sz w:val="20"/>
          <w:szCs w:val="20"/>
        </w:rPr>
        <w:t xml:space="preserve"> số </w:t>
      </w:r>
      <w:bookmarkStart w:id="491" w:name="tvpllink_hexxeejfpq_14"/>
      <w:r w:rsidRPr="0091620A" w:rsidR="00C77983">
        <w:rPr>
          <w:rFonts w:ascii="Arial" w:hAnsi="Arial" w:cs="Arial"/>
          <w:i/>
          <w:iCs/>
          <w:color w:val="auto"/>
          <w:sz w:val="20"/>
          <w:szCs w:val="20"/>
        </w:rPr>
        <w:t>21</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NĐ-CP</w:t>
      </w:r>
      <w:bookmarkEnd w:id="491"/>
      <w:r w:rsidRPr="0091620A" w:rsidR="00C77983">
        <w:rPr>
          <w:rFonts w:ascii="Arial" w:hAnsi="Arial" w:cs="Arial"/>
          <w:i/>
          <w:iCs/>
          <w:color w:val="auto"/>
          <w:sz w:val="20"/>
          <w:szCs w:val="20"/>
        </w:rPr>
        <w:t xml:space="preserve"> ngày 16 tháng 01 năm 2026 của Chính phủ;</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Thông tư</w:t>
      </w:r>
      <w:r w:rsidRPr="0091620A" w:rsidR="00C77983">
        <w:rPr>
          <w:rFonts w:ascii="Arial" w:hAnsi="Arial" w:cs="Arial"/>
          <w:i/>
          <w:iCs/>
          <w:color w:val="auto"/>
          <w:sz w:val="20"/>
          <w:szCs w:val="20"/>
        </w:rPr>
        <w:t xml:space="preserve"> số </w:t>
      </w:r>
      <w:bookmarkStart w:id="492" w:name="tvpllink_rcoznsykfu_21"/>
      <w:r w:rsidRPr="0091620A" w:rsidR="00C77983">
        <w:rPr>
          <w:rFonts w:ascii="Arial" w:hAnsi="Arial" w:cs="Arial"/>
          <w:i/>
          <w:iCs/>
          <w:color w:val="auto"/>
          <w:sz w:val="20"/>
          <w:szCs w:val="20"/>
        </w:rPr>
        <w:t>36</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TT-BNNMT</w:t>
      </w:r>
      <w:bookmarkEnd w:id="492"/>
      <w:r w:rsidRPr="0091620A" w:rsidR="00C77983">
        <w:rPr>
          <w:rFonts w:ascii="Arial" w:hAnsi="Arial" w:cs="Arial"/>
          <w:i/>
          <w:iCs/>
          <w:color w:val="auto"/>
          <w:sz w:val="20"/>
          <w:szCs w:val="20"/>
        </w:rPr>
        <w:t xml:space="preserve"> ngày 02 tháng 7 năm 2025 của Bộ trưởng Bộ Nông nghiệp và Môi trường quy định về khai thác khoáng sản, khai thác tận thu khoáng sản và thu hồi khoáng sản; </w:t>
      </w:r>
      <w:r w:rsidRPr="0091620A" w:rsidR="0042348F">
        <w:rPr>
          <w:rFonts w:ascii="Arial" w:hAnsi="Arial" w:cs="Arial"/>
          <w:i/>
          <w:iCs/>
          <w:color w:val="auto"/>
          <w:sz w:val="20"/>
          <w:szCs w:val="20"/>
        </w:rPr>
        <w:t>Thông tư</w:t>
      </w:r>
      <w:r w:rsidRPr="0091620A" w:rsidR="00C77983">
        <w:rPr>
          <w:rFonts w:ascii="Arial" w:hAnsi="Arial" w:cs="Arial"/>
          <w:i/>
          <w:iCs/>
          <w:color w:val="auto"/>
          <w:sz w:val="20"/>
          <w:szCs w:val="20"/>
        </w:rPr>
        <w:t xml:space="preserve"> số ....</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 xml:space="preserve">TT-BNNMT ngày ...... tháng ...... năm ........ của Bộ trưởng Bộ Nông nghiệp và Môi trường sửa đổi, bổ sung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của một số </w:t>
      </w:r>
      <w:r w:rsidRPr="0091620A" w:rsidR="0042348F">
        <w:rPr>
          <w:rFonts w:ascii="Arial" w:hAnsi="Arial" w:cs="Arial"/>
          <w:i/>
          <w:iCs/>
          <w:color w:val="auto"/>
          <w:sz w:val="20"/>
          <w:szCs w:val="20"/>
        </w:rPr>
        <w:t>thông tư</w:t>
      </w:r>
      <w:r w:rsidRPr="0091620A" w:rsidR="00C77983">
        <w:rPr>
          <w:rFonts w:ascii="Arial" w:hAnsi="Arial" w:cs="Arial"/>
          <w:i/>
          <w:iCs/>
          <w:color w:val="auto"/>
          <w:sz w:val="20"/>
          <w:szCs w:val="20"/>
        </w:rPr>
        <w:t xml:space="preserve"> thuộc lĩnh vực địa chất và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Xét hồ sơ đề nghị thu hồi (hoặc sử dụng) khoáng sản ngày ……. tháng</w:t>
      </w:r>
      <w:r w:rsidRPr="0091620A" w:rsidR="00C77983">
        <w:rPr>
          <w:rFonts w:ascii="Arial" w:hAnsi="Arial" w:cs="Arial"/>
          <w:color w:val="auto"/>
          <w:sz w:val="20"/>
          <w:szCs w:val="20"/>
        </w:rPr>
        <w:t xml:space="preserve"> ….. </w:t>
      </w:r>
      <w:r w:rsidRPr="0091620A" w:rsidR="00C77983">
        <w:rPr>
          <w:rFonts w:ascii="Arial" w:hAnsi="Arial" w:cs="Arial"/>
          <w:i/>
          <w:iCs/>
          <w:color w:val="auto"/>
          <w:sz w:val="20"/>
          <w:szCs w:val="20"/>
        </w:rPr>
        <w:t>năm … của …… (Tên tổ chức, cá nhân) ………..</w:t>
      </w:r>
    </w:p>
    <w:p w:rsidR="00A77B3E" w:rsidRPr="0091620A" w:rsidP="00D524CA">
      <w:pPr>
        <w:spacing w:before="120" w:after="0" w:line="240" w:lineRule="auto"/>
        <w:rPr>
          <w:rFonts w:ascii="Arial" w:hAnsi="Arial" w:cs="Arial"/>
          <w:i/>
          <w:iCs/>
          <w:color w:val="auto"/>
          <w:sz w:val="20"/>
          <w:szCs w:val="20"/>
        </w:rPr>
      </w:pPr>
      <w:r w:rsidRPr="0091620A" w:rsidR="00C77983">
        <w:rPr>
          <w:rFonts w:ascii="Arial" w:hAnsi="Arial" w:cs="Arial"/>
          <w:i/>
          <w:iCs/>
          <w:color w:val="auto"/>
          <w:sz w:val="20"/>
          <w:szCs w:val="20"/>
        </w:rPr>
        <w:t>Theo đề nghị của Giám đốc Sở Nông nghiệp và Môi trường.</w:t>
      </w: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XÁC NHẬN:</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1.</w:t>
      </w:r>
      <w:r w:rsidRPr="0091620A" w:rsidR="00C77983">
        <w:rPr>
          <w:rFonts w:ascii="Arial" w:hAnsi="Arial" w:cs="Arial"/>
          <w:color w:val="auto"/>
          <w:sz w:val="20"/>
          <w:szCs w:val="20"/>
        </w:rPr>
        <w:t xml:space="preserve"> Xác nhận ……….</w:t>
      </w:r>
      <w:r w:rsidRPr="0091620A" w:rsidR="00C77983">
        <w:rPr>
          <w:rFonts w:ascii="Arial" w:hAnsi="Arial" w:cs="Arial"/>
          <w:i/>
          <w:iCs/>
          <w:color w:val="auto"/>
          <w:sz w:val="20"/>
          <w:szCs w:val="20"/>
        </w:rPr>
        <w:t xml:space="preserve">(Tên tổ chức, cá nhân)……….. </w:t>
      </w:r>
      <w:r w:rsidRPr="0091620A" w:rsidR="00C77983">
        <w:rPr>
          <w:rFonts w:ascii="Arial" w:hAnsi="Arial" w:cs="Arial"/>
          <w:color w:val="auto"/>
          <w:sz w:val="20"/>
          <w:szCs w:val="20"/>
        </w:rPr>
        <w:t>đã đăng ký thu hồi khoáng sản với các nội dung chính sau đây:</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1. Tên khoáng sản thu hồi: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2. Vị trí khu vực thu hồi khoáng sản: khu vực ……… thuộc……. </w:t>
      </w:r>
      <w:r w:rsidRPr="0091620A" w:rsidR="00C77983">
        <w:rPr>
          <w:rFonts w:ascii="Arial" w:hAnsi="Arial" w:cs="Arial"/>
          <w:i/>
          <w:iCs/>
          <w:color w:val="auto"/>
          <w:sz w:val="20"/>
          <w:szCs w:val="20"/>
        </w:rPr>
        <w:t>(tên cấp xã)</w:t>
      </w:r>
      <w:r w:rsidRPr="0091620A" w:rsidR="00C77983">
        <w:rPr>
          <w:rFonts w:ascii="Arial" w:hAnsi="Arial" w:cs="Arial"/>
          <w:color w:val="auto"/>
          <w:sz w:val="20"/>
          <w:szCs w:val="20"/>
        </w:rPr>
        <w:t>…..</w:t>
      </w:r>
      <w:r w:rsidRPr="0091620A" w:rsidR="00C77983">
        <w:rPr>
          <w:rFonts w:ascii="Arial" w:hAnsi="Arial" w:cs="Arial"/>
          <w:i/>
          <w:iCs/>
          <w:color w:val="auto"/>
          <w:sz w:val="20"/>
          <w:szCs w:val="20"/>
        </w:rPr>
        <w:t>, (tên cấp tỉnh)………</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Thuộc phạm vi diện tích thực hiện Dự án đầu tư ………</w:t>
      </w:r>
      <w:r w:rsidRPr="0091620A" w:rsidR="00C77983">
        <w:rPr>
          <w:rFonts w:ascii="Arial" w:hAnsi="Arial" w:cs="Arial"/>
          <w:i/>
          <w:iCs/>
          <w:color w:val="auto"/>
          <w:sz w:val="20"/>
          <w:szCs w:val="20"/>
        </w:rPr>
        <w:t>(tên dự án</w:t>
      </w:r>
      <w:r w:rsidRPr="0091620A" w:rsidR="00C77983">
        <w:rPr>
          <w:rFonts w:ascii="Arial" w:hAnsi="Arial" w:cs="Arial"/>
          <w:i/>
          <w:iCs/>
          <w:color w:val="auto"/>
          <w:sz w:val="20"/>
          <w:szCs w:val="20"/>
          <w:vertAlign w:val="superscript"/>
        </w:rPr>
        <w:t>90</w:t>
      </w:r>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3. Diện tích (hoặc không gian) thu hồi khoáng sản: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a) Diện tích: ………….. (ha, 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 km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b) Mức sâu (nếu có): …………(m)</w:t>
      </w:r>
      <w:r w:rsidRPr="0091620A" w:rsidR="00C77983">
        <w:rPr>
          <w:rFonts w:ascii="Arial" w:hAnsi="Arial" w:cs="Arial"/>
          <w:color w:val="auto"/>
          <w:sz w:val="20"/>
          <w:szCs w:val="20"/>
          <w:vertAlign w:val="superscript"/>
        </w:rPr>
        <w:t>91</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Không gian thu hồi khoáng sản được thể hiện chi tiết theo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 và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II</w:t>
      </w:r>
      <w:r w:rsidRPr="0091620A" w:rsidR="00C77983">
        <w:rPr>
          <w:rFonts w:ascii="Arial" w:hAnsi="Arial" w:cs="Arial"/>
          <w:color w:val="auto"/>
          <w:sz w:val="20"/>
          <w:szCs w:val="20"/>
          <w:vertAlign w:val="superscript"/>
        </w:rPr>
        <w:t>92</w:t>
      </w:r>
      <w:r w:rsidRPr="0091620A" w:rsidR="00C77983">
        <w:rPr>
          <w:rFonts w:ascii="Arial" w:hAnsi="Arial" w:cs="Arial"/>
          <w:color w:val="auto"/>
          <w:sz w:val="20"/>
          <w:szCs w:val="20"/>
        </w:rPr>
        <w:t xml:space="preserve"> kèm theo.</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4. Khối lượng khoáng sản thu hồi: …………. tấn (m</w:t>
      </w:r>
      <w:r w:rsidRPr="0091620A" w:rsidR="00C77983">
        <w:rPr>
          <w:rFonts w:ascii="Arial" w:hAnsi="Arial" w:cs="Arial"/>
          <w:color w:val="auto"/>
          <w:sz w:val="20"/>
          <w:szCs w:val="20"/>
          <w:vertAlign w:val="superscript"/>
        </w:rPr>
        <w:t>3</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5.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đích sử dụng khoáng sản (nếu có):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6. Thời gian thu hồi khoáng sản: …. tháng, kể từ ngày Giấy xác nhận này có hiệu lực.</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2</w:t>
      </w:r>
      <w:r w:rsidRPr="0091620A" w:rsidR="00C77983">
        <w:rPr>
          <w:rFonts w:ascii="Arial" w:hAnsi="Arial" w:cs="Arial"/>
          <w:b/>
          <w:bCs/>
          <w:i/>
          <w:iCs/>
          <w:color w:val="auto"/>
          <w:sz w:val="20"/>
          <w:szCs w:val="20"/>
        </w:rPr>
        <w:t>.</w:t>
      </w:r>
      <w:r w:rsidRPr="0091620A" w:rsidR="00C77983">
        <w:rPr>
          <w:rFonts w:ascii="Arial" w:hAnsi="Arial" w:cs="Arial"/>
          <w:i/>
          <w:iCs/>
          <w:color w:val="auto"/>
          <w:sz w:val="20"/>
          <w:szCs w:val="20"/>
        </w:rPr>
        <w:t xml:space="preserve"> …….(Tên tổ chức, cá nhân)….. </w:t>
      </w:r>
      <w:r w:rsidRPr="0091620A" w:rsidR="00C77983">
        <w:rPr>
          <w:rFonts w:ascii="Arial" w:hAnsi="Arial" w:cs="Arial"/>
          <w:color w:val="auto"/>
          <w:sz w:val="20"/>
          <w:szCs w:val="20"/>
        </w:rPr>
        <w:t>có trách nhiệm: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1. Thực hiện việc thu hồi khoáng sản</w:t>
      </w:r>
      <w:r w:rsidRPr="0091620A" w:rsidR="00C77983">
        <w:rPr>
          <w:rFonts w:ascii="Arial" w:hAnsi="Arial" w:cs="Arial"/>
          <w:i/>
          <w:iCs/>
          <w:color w:val="auto"/>
          <w:sz w:val="20"/>
          <w:szCs w:val="20"/>
        </w:rPr>
        <w:t xml:space="preserve"> ……(Tên khoáng sản)……. </w:t>
      </w:r>
      <w:r w:rsidRPr="0091620A" w:rsidR="00C77983">
        <w:rPr>
          <w:rFonts w:ascii="Arial" w:hAnsi="Arial" w:cs="Arial"/>
          <w:color w:val="auto"/>
          <w:sz w:val="20"/>
          <w:szCs w:val="20"/>
        </w:rPr>
        <w:t>theo đúng vị trí, khối lượng, chủng loại, kế hoạch nêu trên.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2. Thống kê, kiểm kê, tổng hợp đầy đủ khối lượng khoáng sản thu hồi thực tế để thực hiện nghĩa vụ tài chính và các nghĩa vụ khác theo đúng quy định của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về khoáng sản và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khác có liên quan.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3. Định kỳ báo cáo về Ủy ban nhân dân …….</w:t>
      </w:r>
      <w:r w:rsidRPr="0091620A" w:rsidR="00C77983">
        <w:rPr>
          <w:rFonts w:ascii="Arial" w:hAnsi="Arial" w:cs="Arial"/>
          <w:i/>
          <w:iCs/>
          <w:color w:val="auto"/>
          <w:sz w:val="20"/>
          <w:szCs w:val="20"/>
        </w:rPr>
        <w:t xml:space="preserve">(Tên cấp tỉnh)……. </w:t>
      </w:r>
      <w:r w:rsidRPr="0091620A" w:rsidR="00C77983">
        <w:rPr>
          <w:rFonts w:ascii="Arial" w:hAnsi="Arial" w:cs="Arial"/>
          <w:color w:val="auto"/>
          <w:sz w:val="20"/>
          <w:szCs w:val="20"/>
        </w:rPr>
        <w:t>để tổng hợp, quản lý theo quy định.</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4. Thực hiện trách nhiệm bảo vệ môi trường trong quá trình thu hồi khoáng sản. </w:t>
      </w:r>
    </w:p>
    <w:p w:rsidR="00882683" w:rsidRPr="0091620A" w:rsidP="00D524CA">
      <w:pPr>
        <w:spacing w:before="120" w:after="0" w:line="240" w:lineRule="auto"/>
        <w:rPr>
          <w:rFonts w:ascii="Arial" w:hAnsi="Arial" w:cs="Arial"/>
          <w:color w:val="auto"/>
          <w:sz w:val="20"/>
          <w:szCs w:val="20"/>
        </w:rPr>
      </w:pPr>
    </w:p>
    <w:tbl>
      <w:tblPr>
        <w:tblStyle w:val="TableNormal"/>
        <w:tblW w:w="5000" w:type="pct"/>
        <w:tblLook w:val="00A0"/>
      </w:tblPr>
      <w:tblGrid>
        <w:gridCol w:w="4651"/>
        <w:gridCol w:w="4636"/>
      </w:tblGrid>
      <w:tr>
        <w:tblPrEx>
          <w:tblW w:w="5000" w:type="pct"/>
          <w:tblLook w:val="00A0"/>
        </w:tblPrEx>
        <w:tc>
          <w:tcPr>
            <w:tcW w:w="4628" w:type="dxa"/>
            <w:tcMar>
              <w:top w:w="0" w:type="dxa"/>
              <w:left w:w="108" w:type="dxa"/>
              <w:bottom w:w="0" w:type="dxa"/>
              <w:right w:w="108" w:type="dxa"/>
            </w:tcMa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i/>
                <w:iCs/>
                <w:color w:val="auto"/>
                <w:sz w:val="20"/>
                <w:szCs w:val="20"/>
              </w:rPr>
              <w:t>Nơi nhận:</w:t>
            </w:r>
            <w:r w:rsidRPr="0091620A" w:rsidR="00CB0028">
              <w:rPr>
                <w:rFonts w:ascii="Arial" w:hAnsi="Arial" w:cs="Arial"/>
                <w:color w:val="auto"/>
                <w:sz w:val="20"/>
                <w:szCs w:val="20"/>
              </w:rPr>
              <w:br/>
            </w:r>
            <w:r w:rsidRPr="0091620A" w:rsidR="00C77983">
              <w:rPr>
                <w:rFonts w:ascii="Arial" w:hAnsi="Arial" w:cs="Arial"/>
                <w:color w:val="auto"/>
                <w:sz w:val="16"/>
                <w:szCs w:val="20"/>
              </w:rPr>
              <w:t>- …….(Tên tổ chức, cá nhân)……. (bản chính);</w:t>
            </w:r>
            <w:r w:rsidRPr="0091620A" w:rsidR="00CB0028">
              <w:rPr>
                <w:rFonts w:ascii="Arial" w:hAnsi="Arial" w:cs="Arial"/>
                <w:color w:val="auto"/>
                <w:sz w:val="16"/>
                <w:szCs w:val="20"/>
              </w:rPr>
              <w:br/>
            </w:r>
            <w:r w:rsidRPr="0091620A" w:rsidR="00C77983">
              <w:rPr>
                <w:rFonts w:ascii="Arial" w:hAnsi="Arial" w:cs="Arial"/>
                <w:color w:val="auto"/>
                <w:sz w:val="16"/>
                <w:szCs w:val="20"/>
              </w:rPr>
              <w:t>- Sở NNMT (bản chính);</w:t>
            </w:r>
            <w:r w:rsidRPr="0091620A" w:rsidR="00CB0028">
              <w:rPr>
                <w:rFonts w:ascii="Arial" w:hAnsi="Arial" w:cs="Arial"/>
                <w:color w:val="auto"/>
                <w:sz w:val="16"/>
                <w:szCs w:val="20"/>
              </w:rPr>
              <w:br/>
            </w:r>
            <w:r w:rsidRPr="0091620A" w:rsidR="00C77983">
              <w:rPr>
                <w:rFonts w:ascii="Arial" w:hAnsi="Arial" w:cs="Arial"/>
                <w:color w:val="auto"/>
                <w:sz w:val="16"/>
                <w:szCs w:val="20"/>
              </w:rPr>
              <w:t>- Cục ĐCKS VN (bản sao);</w:t>
            </w:r>
            <w:r w:rsidRPr="0091620A" w:rsidR="00CB0028">
              <w:rPr>
                <w:rFonts w:ascii="Arial" w:hAnsi="Arial" w:cs="Arial"/>
                <w:color w:val="auto"/>
                <w:sz w:val="16"/>
                <w:szCs w:val="20"/>
              </w:rPr>
              <w:br/>
            </w:r>
            <w:r w:rsidRPr="0091620A" w:rsidR="00C77983">
              <w:rPr>
                <w:rFonts w:ascii="Arial" w:hAnsi="Arial" w:cs="Arial"/>
                <w:color w:val="auto"/>
                <w:sz w:val="16"/>
                <w:szCs w:val="20"/>
              </w:rPr>
              <w:t>- Lưu:...</w:t>
            </w:r>
          </w:p>
        </w:tc>
        <w:tc>
          <w:tcPr>
            <w:tcW w:w="4614" w:type="dxa"/>
            <w:tcMar>
              <w:top w:w="0" w:type="dxa"/>
              <w:left w:w="108" w:type="dxa"/>
              <w:bottom w:w="0" w:type="dxa"/>
              <w:right w:w="108" w:type="dxa"/>
            </w:tcMa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CHỦ TỊCH</w:t>
            </w:r>
            <w:r w:rsidRPr="0091620A" w:rsidR="00CB0028">
              <w:rPr>
                <w:rFonts w:ascii="Arial" w:hAnsi="Arial" w:cs="Arial"/>
                <w:color w:val="auto"/>
                <w:sz w:val="20"/>
                <w:szCs w:val="20"/>
              </w:rPr>
              <w:br/>
            </w:r>
            <w:r w:rsidRPr="0091620A" w:rsidR="00C77983">
              <w:rPr>
                <w:rFonts w:ascii="Arial" w:hAnsi="Arial" w:cs="Arial"/>
                <w:i/>
                <w:iCs/>
                <w:color w:val="auto"/>
                <w:sz w:val="20"/>
                <w:szCs w:val="20"/>
              </w:rPr>
              <w:t>(Ký tên, đóng dấu)</w:t>
            </w:r>
            <w:r w:rsidRPr="0091620A" w:rsidR="00CB0028">
              <w:rPr>
                <w:rFonts w:ascii="Arial" w:hAnsi="Arial" w:cs="Arial"/>
                <w:color w:val="auto"/>
                <w:sz w:val="20"/>
                <w:szCs w:val="20"/>
              </w:rPr>
              <w:br/>
            </w:r>
          </w:p>
        </w:tc>
      </w:tr>
    </w:tbl>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______________________</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 xml:space="preserve">90 </w:t>
      </w:r>
      <w:r w:rsidRPr="0091620A" w:rsidR="00C77983">
        <w:rPr>
          <w:rFonts w:ascii="Arial" w:hAnsi="Arial" w:cs="Arial"/>
          <w:color w:val="auto"/>
          <w:sz w:val="20"/>
          <w:szCs w:val="20"/>
        </w:rPr>
        <w:t xml:space="preserve">Chỉ áp dụng đối với trường hợp quy định tại các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a, b và c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1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75 của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Địa chất và khoáng sản,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7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5 </w:t>
      </w:r>
      <w:r w:rsidRPr="0091620A" w:rsidR="0042348F">
        <w:rPr>
          <w:rFonts w:ascii="Arial" w:hAnsi="Arial" w:cs="Arial"/>
          <w:color w:val="auto"/>
          <w:sz w:val="20"/>
          <w:szCs w:val="20"/>
        </w:rPr>
        <w:t>Nghị định</w:t>
      </w:r>
      <w:r w:rsidRPr="0091620A" w:rsidR="00C77983">
        <w:rPr>
          <w:rFonts w:ascii="Arial" w:hAnsi="Arial" w:cs="Arial"/>
          <w:color w:val="auto"/>
          <w:sz w:val="20"/>
          <w:szCs w:val="20"/>
        </w:rPr>
        <w:t xml:space="preserve"> số 21</w:t>
      </w:r>
      <w:r w:rsidRPr="0091620A" w:rsidR="0042348F">
        <w:rPr>
          <w:rFonts w:ascii="Arial" w:hAnsi="Arial" w:cs="Arial"/>
          <w:color w:val="auto"/>
          <w:sz w:val="20"/>
          <w:szCs w:val="20"/>
        </w:rPr>
        <w:t>/</w:t>
      </w:r>
      <w:r w:rsidRPr="0091620A" w:rsidR="00C77983">
        <w:rPr>
          <w:rFonts w:ascii="Arial" w:hAnsi="Arial" w:cs="Arial"/>
          <w:color w:val="auto"/>
          <w:sz w:val="20"/>
          <w:szCs w:val="20"/>
        </w:rPr>
        <w:t>2026</w:t>
      </w:r>
      <w:r w:rsidRPr="0091620A" w:rsidR="0042348F">
        <w:rPr>
          <w:rFonts w:ascii="Arial" w:hAnsi="Arial" w:cs="Arial"/>
          <w:color w:val="auto"/>
          <w:sz w:val="20"/>
          <w:szCs w:val="20"/>
        </w:rPr>
        <w:t>/</w:t>
      </w:r>
      <w:r w:rsidRPr="0091620A" w:rsidR="00C77983">
        <w:rPr>
          <w:rFonts w:ascii="Arial" w:hAnsi="Arial" w:cs="Arial"/>
          <w:color w:val="auto"/>
          <w:sz w:val="20"/>
          <w:szCs w:val="20"/>
        </w:rPr>
        <w:t>NĐ-CP.</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91</w:t>
      </w:r>
      <w:r w:rsidRPr="0091620A" w:rsidR="00C77983">
        <w:rPr>
          <w:rFonts w:ascii="Arial" w:hAnsi="Arial" w:cs="Arial"/>
          <w:color w:val="auto"/>
          <w:sz w:val="20"/>
          <w:szCs w:val="20"/>
        </w:rPr>
        <w:t xml:space="preserve"> Chỉ áp dụng đối với trường hợp quy định tại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c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1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75 của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Địa chất và khoáng sản.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92</w:t>
      </w:r>
      <w:r w:rsidRPr="0091620A" w:rsidR="00C77983">
        <w:rPr>
          <w:rFonts w:ascii="Arial" w:hAnsi="Arial" w:cs="Arial"/>
          <w:color w:val="auto"/>
          <w:sz w:val="20"/>
          <w:szCs w:val="20"/>
        </w:rPr>
        <w:t xml:space="preserve"> Nội dung chi tiết của bản đồ thực hiện theo quy định tại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4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20 của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số 36</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 xml:space="preserve">TT-BNNMT ngày 02 tháng 7 năm 2025 và </w:t>
      </w:r>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35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II ban hành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số 36</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TT-BNNMT.</w:t>
      </w:r>
    </w:p>
    <w:p w:rsidR="00A77B3E" w:rsidRPr="0091620A" w:rsidP="00D524CA">
      <w:pPr>
        <w:spacing w:before="120" w:after="0" w:line="240" w:lineRule="auto"/>
        <w:jc w:val="center"/>
        <w:rPr>
          <w:rFonts w:ascii="Arial" w:hAnsi="Arial" w:cs="Arial"/>
          <w:b/>
          <w:bCs/>
          <w:color w:val="auto"/>
          <w:sz w:val="20"/>
          <w:szCs w:val="20"/>
        </w:rPr>
      </w:pPr>
    </w:p>
    <w:tbl>
      <w:tblPr>
        <w:tblStyle w:val="TableNormal"/>
        <w:tblW w:w="5000" w:type="pct"/>
        <w:tblCellMar>
          <w:left w:w="0" w:type="dxa"/>
          <w:right w:w="0" w:type="dxa"/>
        </w:tblCellMar>
        <w:tblLook w:val="01E0"/>
      </w:tblPr>
      <w:tblGrid>
        <w:gridCol w:w="4129"/>
        <w:gridCol w:w="4942"/>
      </w:tblGrid>
      <w:tr>
        <w:tblPrEx>
          <w:tblW w:w="5000" w:type="pct"/>
          <w:tblCellMar>
            <w:left w:w="0" w:type="dxa"/>
            <w:right w:w="0" w:type="dxa"/>
          </w:tblCellMar>
          <w:tblLook w:val="01E0"/>
        </w:tblPrEx>
        <w:tc>
          <w:tcPr>
            <w:tcW w:w="2276" w:type="pct"/>
            <w:shd w:val="clear" w:color="auto" w:fill="auto"/>
          </w:tcPr>
          <w:p w:rsidR="0048056D" w:rsidRPr="0091620A" w:rsidP="00D524CA">
            <w:pPr>
              <w:spacing w:before="120" w:after="0" w:line="240" w:lineRule="auto"/>
              <w:jc w:val="center"/>
              <w:rPr>
                <w:rFonts w:ascii="Arial" w:hAnsi="Arial" w:cs="Arial"/>
                <w:sz w:val="20"/>
                <w:szCs w:val="20"/>
              </w:rPr>
            </w:pPr>
            <w:r w:rsidRPr="0091620A">
              <w:rPr>
                <w:rFonts w:ascii="Arial" w:hAnsi="Arial" w:cs="Arial"/>
                <w:b/>
                <w:bCs/>
                <w:sz w:val="20"/>
                <w:szCs w:val="20"/>
              </w:rPr>
              <w:t>UBND TỈNH (THÀNH PHỐ) .........</w:t>
            </w:r>
            <w:r w:rsidRPr="0091620A">
              <w:rPr>
                <w:rFonts w:ascii="Arial" w:hAnsi="Arial" w:cs="Arial"/>
                <w:sz w:val="20"/>
                <w:szCs w:val="20"/>
              </w:rPr>
              <w:br/>
            </w:r>
            <w:r w:rsidRPr="0091620A">
              <w:rPr>
                <w:rFonts w:ascii="Arial" w:hAnsi="Arial" w:cs="Arial"/>
                <w:b/>
                <w:sz w:val="20"/>
                <w:szCs w:val="20"/>
              </w:rPr>
              <w:t>--------</w:t>
            </w:r>
          </w:p>
        </w:tc>
        <w:tc>
          <w:tcPr>
            <w:tcW w:w="2724" w:type="pct"/>
            <w:shd w:val="clear" w:color="auto" w:fill="auto"/>
          </w:tcPr>
          <w:p w:rsidR="0048056D" w:rsidRPr="0091620A" w:rsidP="00D524CA">
            <w:pPr>
              <w:spacing w:before="120" w:after="0" w:line="240" w:lineRule="auto"/>
              <w:jc w:val="right"/>
              <w:rPr>
                <w:rFonts w:ascii="Arial" w:hAnsi="Arial" w:cs="Arial"/>
                <w:sz w:val="20"/>
                <w:szCs w:val="20"/>
              </w:rPr>
            </w:pPr>
            <w:r w:rsidRPr="0091620A" w:rsidR="003556B9">
              <w:rPr>
                <w:rFonts w:ascii="Arial" w:hAnsi="Arial" w:cs="Arial"/>
                <w:bCs/>
                <w:sz w:val="20"/>
                <w:szCs w:val="20"/>
              </w:rPr>
              <w:t>Phụ lục</w:t>
            </w:r>
            <w:r w:rsidRPr="0091620A">
              <w:rPr>
                <w:rFonts w:ascii="Arial" w:hAnsi="Arial" w:cs="Arial"/>
                <w:bCs/>
                <w:sz w:val="20"/>
                <w:szCs w:val="20"/>
              </w:rPr>
              <w:t xml:space="preserve"> I</w:t>
            </w:r>
          </w:p>
        </w:tc>
      </w:tr>
    </w:tbl>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RANH GIỚI, TỌA ĐỘ KHU VỰC THU HỒI KHOÁNG SẢN</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i/>
          <w:iCs/>
          <w:color w:val="auto"/>
          <w:sz w:val="20"/>
          <w:szCs w:val="20"/>
        </w:rPr>
        <w:t>(Kèm theo Giấy xác nhận đăng ký thu hồi khoáng sản ngày …… tháng ….. năm …. của …...)</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
      <w:tblGrid>
        <w:gridCol w:w="2153"/>
        <w:gridCol w:w="3469"/>
        <w:gridCol w:w="3469"/>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2142" w:type="dxa"/>
            <w:vMerge w:val="restart"/>
            <w:tcBorders>
              <w:top w:val="single" w:sz="4" w:space="0" w:color="000000"/>
              <w:left w:val="single" w:sz="4" w:space="0" w:color="000000"/>
              <w:right w:val="single" w:sz="4" w:space="0" w:color="000000"/>
            </w:tcBorders>
            <w:tcMar>
              <w:top w:w="0" w:type="dxa"/>
              <w:left w:w="10" w:type="dxa"/>
              <w:bottom w:w="0" w:type="dxa"/>
              <w:right w:w="10" w:type="dxa"/>
            </w:tcMar>
            <w:vAlign w:val="center"/>
          </w:tcPr>
          <w:p w:rsidR="0048056D" w:rsidRPr="0091620A" w:rsidP="00D524CA">
            <w:pPr>
              <w:spacing w:before="120" w:after="0" w:line="240" w:lineRule="auto"/>
              <w:jc w:val="center"/>
              <w:rPr>
                <w:rFonts w:ascii="Arial" w:hAnsi="Arial" w:cs="Arial"/>
                <w:b/>
                <w:bCs/>
                <w:color w:val="auto"/>
                <w:sz w:val="20"/>
                <w:szCs w:val="20"/>
              </w:rPr>
            </w:pPr>
            <w:r w:rsidRPr="0091620A" w:rsidR="00231B5F">
              <w:rPr>
                <w:rFonts w:ascii="Arial" w:hAnsi="Arial" w:cs="Arial"/>
                <w:b/>
                <w:bCs/>
                <w:color w:val="auto"/>
                <w:sz w:val="20"/>
                <w:szCs w:val="20"/>
              </w:rPr>
              <w:t>Điểm</w:t>
            </w:r>
            <w:r w:rsidRPr="0091620A">
              <w:rPr>
                <w:rFonts w:ascii="Arial" w:hAnsi="Arial" w:cs="Arial"/>
                <w:b/>
                <w:bCs/>
                <w:color w:val="auto"/>
                <w:sz w:val="20"/>
                <w:szCs w:val="20"/>
              </w:rPr>
              <w:t xml:space="preserve"> góc</w:t>
            </w:r>
          </w:p>
        </w:tc>
        <w:tc>
          <w:tcPr>
            <w:tcW w:w="6904" w:type="dxa"/>
            <w:gridSpan w:val="2"/>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48056D"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Hệ tọa độ VN-2000</w:t>
            </w:r>
          </w:p>
          <w:p w:rsidR="0048056D"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color w:val="auto"/>
                <w:sz w:val="20"/>
                <w:szCs w:val="20"/>
              </w:rPr>
              <w:t>(Kinh tuyến trục ... múi chiếu...)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2142" w:type="dxa"/>
            <w:vMerge/>
            <w:tcBorders>
              <w:left w:val="single" w:sz="4" w:space="0" w:color="000000"/>
              <w:bottom w:val="single" w:sz="4" w:space="0" w:color="000000"/>
              <w:right w:val="single" w:sz="4" w:space="0" w:color="000000"/>
            </w:tcBorders>
            <w:tcMar>
              <w:top w:w="0" w:type="dxa"/>
              <w:left w:w="10" w:type="dxa"/>
              <w:bottom w:w="0" w:type="dxa"/>
              <w:right w:w="10" w:type="dxa"/>
            </w:tcMar>
            <w:vAlign w:val="center"/>
          </w:tcPr>
          <w:p w:rsidR="0048056D" w:rsidRPr="0091620A" w:rsidP="00D524CA">
            <w:pPr>
              <w:widowControl w:val="0"/>
              <w:spacing w:before="120" w:after="0" w:line="240" w:lineRule="auto"/>
              <w:rPr>
                <w:rFonts w:ascii="Arial" w:hAnsi="Arial" w:cs="Arial"/>
                <w:color w:val="auto"/>
                <w:sz w:val="20"/>
                <w:szCs w:val="20"/>
              </w:rPr>
            </w:pP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48056D"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X</w:t>
            </w:r>
            <w:r w:rsidRPr="0091620A">
              <w:rPr>
                <w:rFonts w:ascii="Arial" w:hAnsi="Arial" w:cs="Arial"/>
                <w:color w:val="auto"/>
                <w:sz w:val="20"/>
                <w:szCs w:val="20"/>
              </w:rPr>
              <w:t>(m)</w:t>
            </w: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48056D"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Y</w:t>
            </w:r>
            <w:r w:rsidRPr="0091620A">
              <w:rPr>
                <w:rFonts w:ascii="Arial" w:hAnsi="Arial" w:cs="Arial"/>
                <w:color w:val="auto"/>
                <w:sz w:val="20"/>
                <w:szCs w:val="20"/>
              </w:rPr>
              <w:t>(m)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214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1</w:t>
            </w: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214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2</w:t>
            </w: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214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214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n</w:t>
            </w: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9046" w:type="dxa"/>
            <w:gridSpan w:val="3"/>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48056D"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Diện tích:</w:t>
            </w:r>
            <w:r w:rsidRPr="0091620A">
              <w:rPr>
                <w:rFonts w:ascii="Arial" w:hAnsi="Arial" w:cs="Arial"/>
                <w:color w:val="auto"/>
                <w:sz w:val="20"/>
                <w:szCs w:val="20"/>
              </w:rPr>
              <w:t xml:space="preserve"> …………(ha, m</w:t>
            </w:r>
            <w:r w:rsidRPr="0091620A">
              <w:rPr>
                <w:rFonts w:ascii="Arial" w:hAnsi="Arial" w:cs="Arial"/>
                <w:color w:val="auto"/>
                <w:sz w:val="20"/>
                <w:szCs w:val="20"/>
                <w:vertAlign w:val="superscript"/>
              </w:rPr>
              <w:t>2</w:t>
            </w:r>
            <w:r w:rsidRPr="0091620A">
              <w:rPr>
                <w:rFonts w:ascii="Arial" w:hAnsi="Arial" w:cs="Arial"/>
                <w:color w:val="auto"/>
                <w:sz w:val="20"/>
                <w:szCs w:val="20"/>
              </w:rPr>
              <w:t>, km</w:t>
            </w:r>
            <w:r w:rsidRPr="0091620A">
              <w:rPr>
                <w:rFonts w:ascii="Arial" w:hAnsi="Arial" w:cs="Arial"/>
                <w:color w:val="auto"/>
                <w:sz w:val="20"/>
                <w:szCs w:val="20"/>
                <w:vertAlign w:val="superscript"/>
              </w:rPr>
              <w:t>2</w:t>
            </w:r>
            <w:r w:rsidRPr="0091620A">
              <w:rPr>
                <w:rFonts w:ascii="Arial" w:hAnsi="Arial" w:cs="Arial"/>
                <w:color w:val="auto"/>
                <w:sz w:val="20"/>
                <w:szCs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9046" w:type="dxa"/>
            <w:gridSpan w:val="3"/>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48056D"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Mức sâu thu hồi thấp nhất (nếu có): </w:t>
            </w:r>
            <w:r w:rsidRPr="0091620A">
              <w:rPr>
                <w:rFonts w:ascii="Arial" w:hAnsi="Arial" w:cs="Arial"/>
                <w:color w:val="auto"/>
                <w:sz w:val="20"/>
                <w:szCs w:val="20"/>
              </w:rPr>
              <w:t>……………. (m)</w:t>
            </w:r>
          </w:p>
        </w:tc>
      </w:tr>
    </w:tbl>
    <w:p w:rsidR="00A77B3E" w:rsidRPr="0091620A" w:rsidP="00D524CA">
      <w:pPr>
        <w:spacing w:before="120" w:after="0" w:line="240" w:lineRule="auto"/>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bookmarkStart w:id="493" w:name="chuong_pl_40"/>
      <w:r w:rsidRPr="0091620A" w:rsidR="003556B9">
        <w:rPr>
          <w:rFonts w:ascii="Arial" w:hAnsi="Arial" w:cs="Arial"/>
          <w:b/>
          <w:bCs/>
          <w:color w:val="auto"/>
          <w:sz w:val="20"/>
          <w:szCs w:val="20"/>
        </w:rPr>
        <w:t>Mẫu</w:t>
      </w:r>
      <w:r w:rsidRPr="0091620A" w:rsidR="00402ABF">
        <w:rPr>
          <w:rFonts w:ascii="Arial" w:hAnsi="Arial" w:cs="Arial"/>
          <w:b/>
          <w:bCs/>
          <w:color w:val="auto"/>
          <w:sz w:val="20"/>
          <w:szCs w:val="20"/>
        </w:rPr>
        <w:t xml:space="preserve"> số 06: Giấy xác nhận đăng ký thu hồi khoáng sản thuộc thẩm quyền của Chủ tịch Ủy ban nhân dân cấp xã</w:t>
      </w:r>
      <w:bookmarkEnd w:id="493"/>
    </w:p>
    <w:tbl>
      <w:tblPr>
        <w:tblStyle w:val="TableNormal"/>
        <w:tblW w:w="5000" w:type="pct"/>
        <w:tblCellMar>
          <w:left w:w="0" w:type="dxa"/>
          <w:right w:w="0" w:type="dxa"/>
        </w:tblCellMar>
        <w:tblLook w:val="01E0"/>
      </w:tblPr>
      <w:tblGrid>
        <w:gridCol w:w="3855"/>
        <w:gridCol w:w="5216"/>
      </w:tblGrid>
      <w:tr>
        <w:tblPrEx>
          <w:tblW w:w="5000" w:type="pct"/>
          <w:tblCellMar>
            <w:left w:w="0" w:type="dxa"/>
            <w:right w:w="0" w:type="dxa"/>
          </w:tblCellMar>
          <w:tblLook w:val="01E0"/>
        </w:tblPrEx>
        <w:tc>
          <w:tcPr>
            <w:tcW w:w="2125" w:type="pct"/>
            <w:shd w:val="clear" w:color="auto" w:fill="auto"/>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 xml:space="preserve">UBND ……. </w:t>
            </w:r>
            <w:r w:rsidRPr="0091620A" w:rsidR="00C77983">
              <w:rPr>
                <w:rFonts w:ascii="Arial" w:hAnsi="Arial" w:cs="Arial"/>
                <w:b/>
                <w:bCs/>
                <w:i/>
                <w:iCs/>
                <w:color w:val="auto"/>
                <w:sz w:val="20"/>
                <w:szCs w:val="20"/>
              </w:rPr>
              <w:t>(Tên cấp xã) …….</w:t>
            </w:r>
            <w:r w:rsidRPr="0091620A" w:rsidR="00C77983">
              <w:rPr>
                <w:rFonts w:ascii="Arial" w:hAnsi="Arial" w:cs="Arial"/>
                <w:b/>
                <w:bCs/>
                <w:color w:val="auto"/>
                <w:sz w:val="20"/>
                <w:szCs w:val="20"/>
              </w:rPr>
              <w:br/>
            </w:r>
            <w:r w:rsidRPr="0091620A" w:rsidR="0048056D">
              <w:rPr>
                <w:rFonts w:ascii="Arial" w:hAnsi="Arial" w:cs="Arial"/>
                <w:b/>
                <w:color w:val="auto"/>
                <w:sz w:val="20"/>
                <w:szCs w:val="20"/>
              </w:rPr>
              <w:t>--------</w:t>
            </w:r>
          </w:p>
        </w:tc>
        <w:tc>
          <w:tcPr>
            <w:tcW w:w="2875" w:type="pct"/>
            <w:shd w:val="clear" w:color="auto" w:fill="auto"/>
          </w:tcPr>
          <w:p w:rsidR="00A77B3E" w:rsidRPr="0091620A" w:rsidP="00D524CA">
            <w:pPr>
              <w:spacing w:before="120" w:after="0" w:line="240" w:lineRule="auto"/>
              <w:jc w:val="center"/>
              <w:rPr>
                <w:rFonts w:ascii="Arial" w:hAnsi="Arial" w:cs="Arial"/>
                <w:color w:val="auto"/>
                <w:sz w:val="20"/>
                <w:szCs w:val="20"/>
                <w:vertAlign w:val="superscript"/>
              </w:rPr>
            </w:pPr>
            <w:r w:rsidRPr="0091620A" w:rsidR="0048056D">
              <w:rPr>
                <w:rFonts w:ascii="Arial" w:hAnsi="Arial" w:cs="Arial"/>
                <w:b/>
                <w:bCs/>
                <w:color w:val="auto"/>
                <w:sz w:val="20"/>
                <w:szCs w:val="20"/>
              </w:rPr>
              <w:t>CỘNG HÒA XÃ HỘI CHỦ NGHĨA VIỆT NAM</w:t>
              <w:br/>
              <w:t xml:space="preserve">Độc lập - Tự do - Hạnh phúc </w:t>
              <w:br/>
              <w:t>---------------</w:t>
            </w:r>
          </w:p>
        </w:tc>
      </w:tr>
      <w:tr>
        <w:tblPrEx>
          <w:tblW w:w="5000" w:type="pct"/>
          <w:tblCellMar>
            <w:left w:w="0" w:type="dxa"/>
            <w:right w:w="0" w:type="dxa"/>
          </w:tblCellMar>
          <w:tblLook w:val="01E0"/>
        </w:tblPrEx>
        <w:tc>
          <w:tcPr>
            <w:tcW w:w="2125" w:type="pct"/>
            <w:shd w:val="clear" w:color="auto" w:fill="auto"/>
            <w:vAlign w:val="center"/>
          </w:tcPr>
          <w:p w:rsidR="0048056D" w:rsidRPr="0091620A" w:rsidP="00D524CA">
            <w:pPr>
              <w:spacing w:before="120" w:after="0" w:line="240" w:lineRule="auto"/>
              <w:jc w:val="center"/>
              <w:rPr>
                <w:rFonts w:ascii="Arial" w:hAnsi="Arial" w:cs="Arial"/>
                <w:b/>
                <w:bCs/>
                <w:color w:val="auto"/>
                <w:sz w:val="20"/>
                <w:szCs w:val="20"/>
              </w:rPr>
            </w:pPr>
            <w:r w:rsidRPr="0091620A">
              <w:rPr>
                <w:rFonts w:ascii="Arial" w:hAnsi="Arial" w:cs="Arial"/>
                <w:color w:val="auto"/>
                <w:sz w:val="20"/>
                <w:szCs w:val="20"/>
              </w:rPr>
              <w:t>Số: ……</w:t>
            </w:r>
            <w:r w:rsidRPr="0091620A" w:rsidR="0042348F">
              <w:rPr>
                <w:rFonts w:ascii="Arial" w:hAnsi="Arial" w:cs="Arial"/>
                <w:color w:val="auto"/>
                <w:sz w:val="20"/>
                <w:szCs w:val="20"/>
              </w:rPr>
              <w:t>/</w:t>
            </w:r>
            <w:r w:rsidRPr="0091620A">
              <w:rPr>
                <w:rFonts w:ascii="Arial" w:hAnsi="Arial" w:cs="Arial"/>
                <w:color w:val="auto"/>
                <w:sz w:val="20"/>
                <w:szCs w:val="20"/>
              </w:rPr>
              <w:t>XN-UBND</w:t>
            </w:r>
          </w:p>
        </w:tc>
        <w:tc>
          <w:tcPr>
            <w:tcW w:w="2875" w:type="pct"/>
            <w:shd w:val="clear" w:color="auto" w:fill="auto"/>
            <w:vAlign w:val="center"/>
          </w:tcPr>
          <w:p w:rsidR="0048056D" w:rsidRPr="0091620A" w:rsidP="00D524CA">
            <w:pPr>
              <w:spacing w:before="120" w:after="0" w:line="240" w:lineRule="auto"/>
              <w:jc w:val="right"/>
              <w:rPr>
                <w:rFonts w:ascii="Arial" w:hAnsi="Arial" w:cs="Arial"/>
                <w:b/>
                <w:bCs/>
                <w:color w:val="auto"/>
                <w:sz w:val="20"/>
                <w:szCs w:val="20"/>
              </w:rPr>
            </w:pPr>
            <w:r w:rsidRPr="0091620A">
              <w:rPr>
                <w:rFonts w:ascii="Arial" w:hAnsi="Arial" w:cs="Arial"/>
                <w:i/>
                <w:iCs/>
                <w:color w:val="auto"/>
                <w:sz w:val="20"/>
                <w:szCs w:val="20"/>
              </w:rPr>
              <w:t>Địa danh ……., ngày … tháng … năm ……</w:t>
            </w:r>
          </w:p>
        </w:tc>
      </w:tr>
    </w:tbl>
    <w:p w:rsidR="00A77B3E" w:rsidRPr="0091620A" w:rsidP="00D524CA">
      <w:pPr>
        <w:spacing w:before="120" w:after="0" w:line="240" w:lineRule="auto"/>
        <w:jc w:val="center"/>
        <w:rPr>
          <w:rFonts w:ascii="Arial" w:hAnsi="Arial" w:cs="Arial"/>
          <w:color w:val="auto"/>
          <w:sz w:val="20"/>
          <w:szCs w:val="20"/>
        </w:rPr>
      </w:pPr>
    </w:p>
    <w:p w:rsidR="0048056D"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 xml:space="preserve">GIẤY XÁC NHẬN </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Đăng ký thu hồi khoáng sản</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 xml:space="preserve">CHỦ TỊCH ỦY BAN NHÂN DÂN </w:t>
      </w:r>
      <w:r w:rsidRPr="0091620A" w:rsidR="00C77983">
        <w:rPr>
          <w:rFonts w:ascii="Arial" w:hAnsi="Arial" w:cs="Arial"/>
          <w:b/>
          <w:bCs/>
          <w:i/>
          <w:iCs/>
          <w:color w:val="auto"/>
          <w:sz w:val="20"/>
          <w:szCs w:val="20"/>
        </w:rPr>
        <w:t>...(Tên cấp xã)...</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bookmarkStart w:id="494" w:name="tvpllink_dlpntvbrtg_43"/>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Địa chất và khoáng sản</w:t>
      </w:r>
      <w:bookmarkEnd w:id="494"/>
      <w:r w:rsidRPr="0091620A" w:rsidR="00C77983">
        <w:rPr>
          <w:rFonts w:ascii="Arial" w:hAnsi="Arial" w:cs="Arial"/>
          <w:i/>
          <w:iCs/>
          <w:color w:val="auto"/>
          <w:sz w:val="20"/>
          <w:szCs w:val="20"/>
        </w:rPr>
        <w:t xml:space="preserve"> ngày 29 tháng 11 năm 2024, được sửa đổi, bổ sung theo </w:t>
      </w:r>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số </w:t>
      </w:r>
      <w:bookmarkStart w:id="495" w:name="tvpllink_nucvepaket_19"/>
      <w:r w:rsidRPr="0091620A" w:rsidR="00C77983">
        <w:rPr>
          <w:rFonts w:ascii="Arial" w:hAnsi="Arial" w:cs="Arial"/>
          <w:i/>
          <w:iCs/>
          <w:color w:val="auto"/>
          <w:sz w:val="20"/>
          <w:szCs w:val="20"/>
        </w:rPr>
        <w:t>147</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QH15</w:t>
      </w:r>
      <w:bookmarkEnd w:id="495"/>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bookmarkStart w:id="496" w:name="tvpllink_ybxjodnhtg_10"/>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Tổ chức chính quyền địa phương</w:t>
      </w:r>
      <w:bookmarkEnd w:id="496"/>
      <w:r w:rsidRPr="0091620A" w:rsidR="00C77983">
        <w:rPr>
          <w:rFonts w:ascii="Arial" w:hAnsi="Arial" w:cs="Arial"/>
          <w:i/>
          <w:iCs/>
          <w:color w:val="auto"/>
          <w:sz w:val="20"/>
          <w:szCs w:val="20"/>
        </w:rPr>
        <w:t xml:space="preserve"> ngày 16 tháng 6 năm 2025;</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Nghị định</w:t>
      </w:r>
      <w:r w:rsidRPr="0091620A" w:rsidR="00C77983">
        <w:rPr>
          <w:rFonts w:ascii="Arial" w:hAnsi="Arial" w:cs="Arial"/>
          <w:i/>
          <w:iCs/>
          <w:color w:val="auto"/>
          <w:sz w:val="20"/>
          <w:szCs w:val="20"/>
        </w:rPr>
        <w:t xml:space="preserve"> số </w:t>
      </w:r>
      <w:bookmarkStart w:id="497" w:name="tvpllink_fyrmoauwhp_22"/>
      <w:r w:rsidRPr="0091620A" w:rsidR="00C77983">
        <w:rPr>
          <w:rFonts w:ascii="Arial" w:hAnsi="Arial" w:cs="Arial"/>
          <w:i/>
          <w:iCs/>
          <w:color w:val="auto"/>
          <w:sz w:val="20"/>
          <w:szCs w:val="20"/>
        </w:rPr>
        <w:t>193</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NĐ-CP</w:t>
      </w:r>
      <w:bookmarkEnd w:id="497"/>
      <w:r w:rsidRPr="0091620A" w:rsidR="00C77983">
        <w:rPr>
          <w:rFonts w:ascii="Arial" w:hAnsi="Arial" w:cs="Arial"/>
          <w:i/>
          <w:iCs/>
          <w:color w:val="auto"/>
          <w:sz w:val="20"/>
          <w:szCs w:val="20"/>
        </w:rPr>
        <w:t xml:space="preserve"> ngày 02 tháng 7 năm 2025 của Chính phủ quy định chi tiết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và biện pháp thi hành </w:t>
      </w:r>
      <w:bookmarkStart w:id="498" w:name="tvpllink_dlpntvbrtg_44"/>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Địa chất và khoáng sản</w:t>
      </w:r>
      <w:bookmarkEnd w:id="498"/>
      <w:r w:rsidRPr="0091620A" w:rsidR="00C77983">
        <w:rPr>
          <w:rFonts w:ascii="Arial" w:hAnsi="Arial" w:cs="Arial"/>
          <w:i/>
          <w:iCs/>
          <w:color w:val="auto"/>
          <w:sz w:val="20"/>
          <w:szCs w:val="20"/>
        </w:rPr>
        <w:t xml:space="preserve">, được sửa đổi, bổ sung theo </w:t>
      </w:r>
      <w:r w:rsidRPr="0091620A" w:rsidR="0042348F">
        <w:rPr>
          <w:rFonts w:ascii="Arial" w:hAnsi="Arial" w:cs="Arial"/>
          <w:i/>
          <w:iCs/>
          <w:color w:val="auto"/>
          <w:sz w:val="20"/>
          <w:szCs w:val="20"/>
        </w:rPr>
        <w:t>Nghị định</w:t>
      </w:r>
      <w:r w:rsidRPr="0091620A" w:rsidR="00C77983">
        <w:rPr>
          <w:rFonts w:ascii="Arial" w:hAnsi="Arial" w:cs="Arial"/>
          <w:i/>
          <w:iCs/>
          <w:color w:val="auto"/>
          <w:sz w:val="20"/>
          <w:szCs w:val="20"/>
        </w:rPr>
        <w:t xml:space="preserve"> số </w:t>
      </w:r>
      <w:bookmarkStart w:id="499" w:name="tvpllink_hexxeejfpq_15"/>
      <w:r w:rsidRPr="0091620A" w:rsidR="00C77983">
        <w:rPr>
          <w:rFonts w:ascii="Arial" w:hAnsi="Arial" w:cs="Arial"/>
          <w:i/>
          <w:iCs/>
          <w:color w:val="auto"/>
          <w:sz w:val="20"/>
          <w:szCs w:val="20"/>
        </w:rPr>
        <w:t>21</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NĐ-CP</w:t>
      </w:r>
      <w:bookmarkEnd w:id="499"/>
      <w:r w:rsidRPr="0091620A" w:rsidR="00C77983">
        <w:rPr>
          <w:rFonts w:ascii="Arial" w:hAnsi="Arial" w:cs="Arial"/>
          <w:i/>
          <w:iCs/>
          <w:color w:val="auto"/>
          <w:sz w:val="20"/>
          <w:szCs w:val="20"/>
        </w:rPr>
        <w:t xml:space="preserve"> ngày 16 tháng 01 năm 2026 của Chính phủ;</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Thông tư</w:t>
      </w:r>
      <w:r w:rsidRPr="0091620A" w:rsidR="00C77983">
        <w:rPr>
          <w:rFonts w:ascii="Arial" w:hAnsi="Arial" w:cs="Arial"/>
          <w:i/>
          <w:iCs/>
          <w:color w:val="auto"/>
          <w:sz w:val="20"/>
          <w:szCs w:val="20"/>
        </w:rPr>
        <w:t xml:space="preserve"> số </w:t>
      </w:r>
      <w:bookmarkStart w:id="500" w:name="tvpllink_rcoznsykfu_22"/>
      <w:r w:rsidRPr="0091620A" w:rsidR="00C77983">
        <w:rPr>
          <w:rFonts w:ascii="Arial" w:hAnsi="Arial" w:cs="Arial"/>
          <w:i/>
          <w:iCs/>
          <w:color w:val="auto"/>
          <w:sz w:val="20"/>
          <w:szCs w:val="20"/>
        </w:rPr>
        <w:t>36</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TT-BNNMT</w:t>
      </w:r>
      <w:bookmarkEnd w:id="500"/>
      <w:r w:rsidRPr="0091620A" w:rsidR="00C77983">
        <w:rPr>
          <w:rFonts w:ascii="Arial" w:hAnsi="Arial" w:cs="Arial"/>
          <w:i/>
          <w:iCs/>
          <w:color w:val="auto"/>
          <w:sz w:val="20"/>
          <w:szCs w:val="20"/>
        </w:rPr>
        <w:t xml:space="preserve"> ngày 02 tháng 7 năm 2025 của Bộ trưởng Bộ Nông nghiệp và Môi trường quy định về khai thác khoáng sản, khai thác tận thu khoáng sản và thu hồi khoáng sản; </w:t>
      </w:r>
      <w:r w:rsidRPr="0091620A" w:rsidR="0042348F">
        <w:rPr>
          <w:rFonts w:ascii="Arial" w:hAnsi="Arial" w:cs="Arial"/>
          <w:i/>
          <w:iCs/>
          <w:color w:val="auto"/>
          <w:sz w:val="20"/>
          <w:szCs w:val="20"/>
        </w:rPr>
        <w:t>Thông tư</w:t>
      </w:r>
      <w:r w:rsidRPr="0091620A" w:rsidR="00C77983">
        <w:rPr>
          <w:rFonts w:ascii="Arial" w:hAnsi="Arial" w:cs="Arial"/>
          <w:i/>
          <w:iCs/>
          <w:color w:val="auto"/>
          <w:sz w:val="20"/>
          <w:szCs w:val="20"/>
        </w:rPr>
        <w:t xml:space="preserve"> số ….</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 xml:space="preserve">TT-BNNMT ngày ...... tháng ...... năm ........ của Bộ trưởng Bộ Nông nghiệp và Môi trường sửa đổi, bổ sung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của một số </w:t>
      </w:r>
      <w:r w:rsidRPr="0091620A" w:rsidR="0042348F">
        <w:rPr>
          <w:rFonts w:ascii="Arial" w:hAnsi="Arial" w:cs="Arial"/>
          <w:i/>
          <w:iCs/>
          <w:color w:val="auto"/>
          <w:sz w:val="20"/>
          <w:szCs w:val="20"/>
        </w:rPr>
        <w:t>thông tư</w:t>
      </w:r>
      <w:r w:rsidRPr="0091620A" w:rsidR="00C77983">
        <w:rPr>
          <w:rFonts w:ascii="Arial" w:hAnsi="Arial" w:cs="Arial"/>
          <w:i/>
          <w:iCs/>
          <w:color w:val="auto"/>
          <w:sz w:val="20"/>
          <w:szCs w:val="20"/>
        </w:rPr>
        <w:t xml:space="preserve"> thuộc lĩnh vực địa chất và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Xét hồ sơ đăng ký thu hồi khoáng sản ngày ...... tháng ...... năm ........ của</w:t>
      </w:r>
      <w:r w:rsidRPr="0091620A" w:rsidR="00C77983">
        <w:rPr>
          <w:rFonts w:ascii="Arial" w:hAnsi="Arial" w:cs="Arial"/>
          <w:color w:val="auto"/>
          <w:sz w:val="20"/>
          <w:szCs w:val="20"/>
        </w:rPr>
        <w:t xml:space="preserve"> ……… </w:t>
      </w:r>
      <w:r w:rsidRPr="0091620A" w:rsidR="00C77983">
        <w:rPr>
          <w:rFonts w:ascii="Arial" w:hAnsi="Arial" w:cs="Arial"/>
          <w:i/>
          <w:iCs/>
          <w:color w:val="auto"/>
          <w:sz w:val="20"/>
          <w:szCs w:val="20"/>
        </w:rPr>
        <w:t>(Tên tổ chức, cá nhân)…………. ;</w:t>
      </w:r>
    </w:p>
    <w:p w:rsidR="00A77B3E" w:rsidRPr="0091620A" w:rsidP="00D524CA">
      <w:pPr>
        <w:spacing w:before="120" w:after="0" w:line="240" w:lineRule="auto"/>
        <w:rPr>
          <w:rFonts w:ascii="Arial" w:hAnsi="Arial" w:cs="Arial"/>
          <w:i/>
          <w:iCs/>
          <w:color w:val="auto"/>
          <w:sz w:val="20"/>
          <w:szCs w:val="20"/>
        </w:rPr>
      </w:pPr>
      <w:r w:rsidRPr="0091620A" w:rsidR="00C77983">
        <w:rPr>
          <w:rFonts w:ascii="Arial" w:hAnsi="Arial" w:cs="Arial"/>
          <w:i/>
          <w:iCs/>
          <w:color w:val="auto"/>
          <w:sz w:val="20"/>
          <w:szCs w:val="20"/>
        </w:rPr>
        <w:t>Theo đề nghị của …….. (Thủ trưởng đơn vị thẩm định hồ sơ) ……….</w:t>
      </w: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XÁC NHẬN:</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1.</w:t>
      </w:r>
      <w:r w:rsidRPr="0091620A" w:rsidR="00C77983">
        <w:rPr>
          <w:rFonts w:ascii="Arial" w:hAnsi="Arial" w:cs="Arial"/>
          <w:color w:val="auto"/>
          <w:sz w:val="20"/>
          <w:szCs w:val="20"/>
        </w:rPr>
        <w:t xml:space="preserve"> Xác nhận …..</w:t>
      </w:r>
      <w:r w:rsidRPr="0091620A" w:rsidR="00C77983">
        <w:rPr>
          <w:rFonts w:ascii="Arial" w:hAnsi="Arial" w:cs="Arial"/>
          <w:i/>
          <w:iCs/>
          <w:color w:val="auto"/>
          <w:sz w:val="20"/>
          <w:szCs w:val="20"/>
        </w:rPr>
        <w:t xml:space="preserve">(Tên tổ chức, cá nhân)….. </w:t>
      </w:r>
      <w:r w:rsidRPr="0091620A" w:rsidR="00C77983">
        <w:rPr>
          <w:rFonts w:ascii="Arial" w:hAnsi="Arial" w:cs="Arial"/>
          <w:color w:val="auto"/>
          <w:sz w:val="20"/>
          <w:szCs w:val="20"/>
        </w:rPr>
        <w:t>đã đăng ký thu hồi khoáng sản với các nội dung chính sau đây:</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1. Tên khoáng sản thu hồi: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2. Vị trí khu vực thu hồi khoáng sản: khu vực ……… thuộc ……</w:t>
      </w:r>
      <w:r w:rsidRPr="0091620A" w:rsidR="00C77983">
        <w:rPr>
          <w:rFonts w:ascii="Arial" w:hAnsi="Arial" w:cs="Arial"/>
          <w:i/>
          <w:iCs/>
          <w:color w:val="auto"/>
          <w:sz w:val="20"/>
          <w:szCs w:val="20"/>
        </w:rPr>
        <w:t>(tên cấp xã)………, ……(tên cấp tỉnh)………</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3. Diện tích (hoặc không gian) thu hồi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a) Diện tích: …….. (ha, 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 km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b) Mức sâu (nếu có): ……..(m).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Không gian thu hồi khoáng sản được thể hiện chi tiết theo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kèm theo</w:t>
      </w:r>
      <w:r w:rsidRPr="0091620A" w:rsidR="00C77983">
        <w:rPr>
          <w:rFonts w:ascii="Arial" w:hAnsi="Arial" w:cs="Arial"/>
          <w:color w:val="auto"/>
          <w:sz w:val="20"/>
          <w:szCs w:val="20"/>
          <w:vertAlign w:val="superscript"/>
        </w:rPr>
        <w:t>93</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4. Khối lượng khoáng sản thu hồi: …………. tấn (m</w:t>
      </w:r>
      <w:r w:rsidRPr="0091620A" w:rsidR="00C77983">
        <w:rPr>
          <w:rFonts w:ascii="Arial" w:hAnsi="Arial" w:cs="Arial"/>
          <w:color w:val="auto"/>
          <w:sz w:val="20"/>
          <w:szCs w:val="20"/>
          <w:vertAlign w:val="superscript"/>
        </w:rPr>
        <w:t>3</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5.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đích sử dụng khoáng sản (nếu có):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6. Thời gian thu hồi khoáng sản: </w:t>
      </w:r>
      <w:r w:rsidRPr="0091620A" w:rsidR="00F64E98">
        <w:rPr>
          <w:rFonts w:ascii="Arial" w:hAnsi="Arial" w:cs="Arial"/>
          <w:color w:val="auto"/>
          <w:sz w:val="20"/>
          <w:szCs w:val="20"/>
        </w:rPr>
        <w:t xml:space="preserve">…… </w:t>
      </w:r>
      <w:r w:rsidRPr="0091620A" w:rsidR="00C77983">
        <w:rPr>
          <w:rFonts w:ascii="Arial" w:hAnsi="Arial" w:cs="Arial"/>
          <w:color w:val="auto"/>
          <w:sz w:val="20"/>
          <w:szCs w:val="20"/>
        </w:rPr>
        <w:t>tháng, kể từ ngày Giấy xác nhận này</w:t>
      </w:r>
      <w:r w:rsidRPr="0091620A" w:rsidR="0048056D">
        <w:rPr>
          <w:rFonts w:ascii="Arial" w:hAnsi="Arial" w:cs="Arial"/>
          <w:color w:val="auto"/>
          <w:sz w:val="20"/>
          <w:szCs w:val="20"/>
        </w:rPr>
        <w:t xml:space="preserve"> </w:t>
      </w:r>
      <w:r w:rsidRPr="0091620A" w:rsidR="00C77983">
        <w:rPr>
          <w:rFonts w:ascii="Arial" w:hAnsi="Arial" w:cs="Arial"/>
          <w:color w:val="auto"/>
          <w:sz w:val="20"/>
          <w:szCs w:val="20"/>
        </w:rPr>
        <w:t>có hiệu lực.</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2. </w:t>
      </w:r>
      <w:r w:rsidRPr="0091620A" w:rsidR="00C77983">
        <w:rPr>
          <w:rFonts w:ascii="Arial" w:hAnsi="Arial" w:cs="Arial"/>
          <w:color w:val="auto"/>
          <w:sz w:val="20"/>
          <w:szCs w:val="20"/>
        </w:rPr>
        <w:t>……..</w:t>
      </w:r>
      <w:r w:rsidRPr="0091620A" w:rsidR="00C77983">
        <w:rPr>
          <w:rFonts w:ascii="Arial" w:hAnsi="Arial" w:cs="Arial"/>
          <w:i/>
          <w:iCs/>
          <w:color w:val="auto"/>
          <w:sz w:val="20"/>
          <w:szCs w:val="20"/>
        </w:rPr>
        <w:t>(Tên tổ chức, cá nhân)…………</w:t>
      </w:r>
      <w:r w:rsidRPr="0091620A" w:rsidR="00C77983">
        <w:rPr>
          <w:rFonts w:ascii="Arial" w:hAnsi="Arial" w:cs="Arial"/>
          <w:color w:val="auto"/>
          <w:sz w:val="20"/>
          <w:szCs w:val="20"/>
        </w:rPr>
        <w:t xml:space="preserve"> có trách nhiệm:</w:t>
      </w:r>
    </w:p>
    <w:p w:rsidR="00A77B3E" w:rsidRPr="0091620A" w:rsidP="00D524CA">
      <w:pPr>
        <w:spacing w:before="120" w:after="0" w:line="240" w:lineRule="auto"/>
        <w:rPr>
          <w:rFonts w:ascii="Arial" w:hAnsi="Arial" w:cs="Arial"/>
          <w:color w:val="auto"/>
          <w:sz w:val="20"/>
          <w:szCs w:val="20"/>
        </w:rPr>
      </w:pPr>
      <w:r w:rsidRPr="0091620A" w:rsidR="00F64E98">
        <w:rPr>
          <w:rFonts w:ascii="Arial" w:hAnsi="Arial" w:cs="Arial"/>
          <w:color w:val="auto"/>
          <w:sz w:val="20"/>
          <w:szCs w:val="20"/>
        </w:rPr>
        <w:t>1.</w:t>
      </w:r>
      <w:r w:rsidRPr="0091620A" w:rsidR="00C77983">
        <w:rPr>
          <w:rFonts w:ascii="Arial" w:hAnsi="Arial" w:cs="Arial"/>
          <w:color w:val="auto"/>
          <w:sz w:val="20"/>
          <w:szCs w:val="20"/>
        </w:rPr>
        <w:t xml:space="preserve"> Thực hiện việc thu hồi khoáng sản</w:t>
      </w:r>
      <w:r w:rsidRPr="0091620A" w:rsidR="00C77983">
        <w:rPr>
          <w:rFonts w:ascii="Arial" w:hAnsi="Arial" w:cs="Arial"/>
          <w:i/>
          <w:iCs/>
          <w:color w:val="auto"/>
          <w:sz w:val="20"/>
          <w:szCs w:val="20"/>
        </w:rPr>
        <w:t xml:space="preserve"> ………..(Tên khoáng sản)……… </w:t>
      </w:r>
      <w:r w:rsidRPr="0091620A" w:rsidR="00C77983">
        <w:rPr>
          <w:rFonts w:ascii="Arial" w:hAnsi="Arial" w:cs="Arial"/>
          <w:color w:val="auto"/>
          <w:sz w:val="20"/>
          <w:szCs w:val="20"/>
        </w:rPr>
        <w:t>theo đúng vị trí, khối lượng, chủng loại nêu trên.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2. Thống kê, kiểm kê, tổng hợp đầy đủ khối lượng khoáng sản thu hồi thực tế để thực hiện nghĩa vụ tài chính và các nghĩa vụ khác theo đúng quy định của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về khoáng sản và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khác có liên quan.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3. Định kỳ báo cáo về Ủy ban nhân dân ……</w:t>
      </w:r>
      <w:r w:rsidRPr="0091620A" w:rsidR="00C77983">
        <w:rPr>
          <w:rFonts w:ascii="Arial" w:hAnsi="Arial" w:cs="Arial"/>
          <w:i/>
          <w:iCs/>
          <w:color w:val="auto"/>
          <w:sz w:val="20"/>
          <w:szCs w:val="20"/>
        </w:rPr>
        <w:t xml:space="preserve">(Tên cấp xã)………. </w:t>
      </w:r>
      <w:r w:rsidRPr="0091620A" w:rsidR="00C77983">
        <w:rPr>
          <w:rFonts w:ascii="Arial" w:hAnsi="Arial" w:cs="Arial"/>
          <w:color w:val="auto"/>
          <w:sz w:val="20"/>
          <w:szCs w:val="20"/>
        </w:rPr>
        <w:t>để tổng hợp, quản lý theo quy định.</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4. Thực hiện trách nhiệm bảo vệ môi trường trong quá trình thu hồi khoáng sản.</w:t>
      </w:r>
    </w:p>
    <w:p w:rsidR="00F64E98" w:rsidRPr="0091620A" w:rsidP="00D524CA">
      <w:pPr>
        <w:spacing w:before="120" w:after="0" w:line="240" w:lineRule="auto"/>
        <w:rPr>
          <w:rFonts w:ascii="Arial" w:hAnsi="Arial" w:cs="Arial"/>
          <w:color w:val="auto"/>
          <w:sz w:val="20"/>
          <w:szCs w:val="20"/>
        </w:rPr>
      </w:pPr>
    </w:p>
    <w:tbl>
      <w:tblPr>
        <w:tblStyle w:val="TableNormal"/>
        <w:tblW w:w="5000" w:type="pct"/>
        <w:tblLook w:val="00A0"/>
      </w:tblPr>
      <w:tblGrid>
        <w:gridCol w:w="4651"/>
        <w:gridCol w:w="4636"/>
      </w:tblGrid>
      <w:tr>
        <w:tblPrEx>
          <w:tblW w:w="5000" w:type="pct"/>
          <w:tblLook w:val="00A0"/>
        </w:tblPrEx>
        <w:tc>
          <w:tcPr>
            <w:tcW w:w="4628" w:type="dxa"/>
            <w:tcMar>
              <w:top w:w="0" w:type="dxa"/>
              <w:left w:w="108" w:type="dxa"/>
              <w:bottom w:w="0" w:type="dxa"/>
              <w:right w:w="108" w:type="dxa"/>
            </w:tcMa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i/>
                <w:iCs/>
                <w:color w:val="auto"/>
                <w:sz w:val="20"/>
                <w:szCs w:val="20"/>
              </w:rPr>
              <w:t>Nơi nhận:</w:t>
            </w:r>
            <w:r w:rsidRPr="0091620A" w:rsidR="00F64E98">
              <w:rPr>
                <w:rFonts w:ascii="Arial" w:hAnsi="Arial" w:cs="Arial"/>
                <w:color w:val="auto"/>
                <w:sz w:val="20"/>
                <w:szCs w:val="20"/>
              </w:rPr>
              <w:br/>
            </w:r>
            <w:r w:rsidRPr="0091620A" w:rsidR="00C77983">
              <w:rPr>
                <w:rFonts w:ascii="Arial" w:hAnsi="Arial" w:cs="Arial"/>
                <w:color w:val="auto"/>
                <w:sz w:val="16"/>
                <w:szCs w:val="20"/>
              </w:rPr>
              <w:t>- …….(Tên tổ chức, cá nhân)……. (bản chính);</w:t>
            </w:r>
            <w:r w:rsidRPr="0091620A" w:rsidR="00F64E98">
              <w:rPr>
                <w:rFonts w:ascii="Arial" w:hAnsi="Arial" w:cs="Arial"/>
                <w:color w:val="auto"/>
                <w:sz w:val="16"/>
                <w:szCs w:val="20"/>
              </w:rPr>
              <w:br/>
            </w:r>
            <w:r w:rsidRPr="0091620A" w:rsidR="00C77983">
              <w:rPr>
                <w:rFonts w:ascii="Arial" w:hAnsi="Arial" w:cs="Arial"/>
                <w:color w:val="auto"/>
                <w:sz w:val="16"/>
                <w:szCs w:val="20"/>
              </w:rPr>
              <w:t xml:space="preserve">- UBND </w:t>
            </w:r>
            <w:r w:rsidRPr="0091620A" w:rsidR="00C77983">
              <w:rPr>
                <w:rFonts w:ascii="Arial" w:hAnsi="Arial" w:cs="Arial"/>
                <w:i/>
                <w:iCs/>
                <w:color w:val="auto"/>
                <w:sz w:val="16"/>
                <w:szCs w:val="20"/>
              </w:rPr>
              <w:t>...(Tên cấp xã)...</w:t>
            </w:r>
            <w:r w:rsidRPr="0091620A" w:rsidR="00C77983">
              <w:rPr>
                <w:rFonts w:ascii="Arial" w:hAnsi="Arial" w:cs="Arial"/>
                <w:color w:val="auto"/>
                <w:sz w:val="16"/>
                <w:szCs w:val="20"/>
              </w:rPr>
              <w:t xml:space="preserve"> (bản chính);</w:t>
            </w:r>
            <w:r w:rsidRPr="0091620A" w:rsidR="00F64E98">
              <w:rPr>
                <w:rFonts w:ascii="Arial" w:hAnsi="Arial" w:cs="Arial"/>
                <w:color w:val="auto"/>
                <w:sz w:val="16"/>
                <w:szCs w:val="20"/>
              </w:rPr>
              <w:br/>
            </w:r>
            <w:r w:rsidRPr="0091620A" w:rsidR="00C77983">
              <w:rPr>
                <w:rFonts w:ascii="Arial" w:hAnsi="Arial" w:cs="Arial"/>
                <w:color w:val="auto"/>
                <w:sz w:val="16"/>
                <w:szCs w:val="20"/>
              </w:rPr>
              <w:t>- UBND tỉnh (thành phố)….. (bản sao);</w:t>
            </w:r>
            <w:r w:rsidRPr="0091620A" w:rsidR="00F64E98">
              <w:rPr>
                <w:rFonts w:ascii="Arial" w:hAnsi="Arial" w:cs="Arial"/>
                <w:color w:val="auto"/>
                <w:sz w:val="16"/>
                <w:szCs w:val="20"/>
              </w:rPr>
              <w:br/>
            </w:r>
            <w:r w:rsidRPr="0091620A" w:rsidR="00C77983">
              <w:rPr>
                <w:rFonts w:ascii="Arial" w:hAnsi="Arial" w:cs="Arial"/>
                <w:color w:val="auto"/>
                <w:sz w:val="16"/>
                <w:szCs w:val="20"/>
              </w:rPr>
              <w:t>- Sở NNMT tỉnh (thành phố)……. (bản sao);</w:t>
            </w:r>
            <w:r w:rsidRPr="0091620A" w:rsidR="00F64E98">
              <w:rPr>
                <w:rFonts w:ascii="Arial" w:hAnsi="Arial" w:cs="Arial"/>
                <w:color w:val="auto"/>
                <w:sz w:val="16"/>
                <w:szCs w:val="20"/>
              </w:rPr>
              <w:br/>
            </w:r>
            <w:r w:rsidRPr="0091620A" w:rsidR="00C77983">
              <w:rPr>
                <w:rFonts w:ascii="Arial" w:hAnsi="Arial" w:cs="Arial"/>
                <w:color w:val="auto"/>
                <w:sz w:val="16"/>
                <w:szCs w:val="20"/>
              </w:rPr>
              <w:t>- Lưu:...</w:t>
            </w:r>
          </w:p>
        </w:tc>
        <w:tc>
          <w:tcPr>
            <w:tcW w:w="4614" w:type="dxa"/>
            <w:tcMar>
              <w:top w:w="0" w:type="dxa"/>
              <w:left w:w="108" w:type="dxa"/>
              <w:bottom w:w="0" w:type="dxa"/>
              <w:right w:w="108" w:type="dxa"/>
            </w:tcMa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CHỦ TỊCH</w:t>
            </w:r>
            <w:r w:rsidRPr="0091620A" w:rsidR="00F64E98">
              <w:rPr>
                <w:rFonts w:ascii="Arial" w:hAnsi="Arial" w:cs="Arial"/>
                <w:color w:val="auto"/>
                <w:sz w:val="20"/>
                <w:szCs w:val="20"/>
              </w:rPr>
              <w:br/>
            </w:r>
            <w:r w:rsidRPr="0091620A" w:rsidR="00C77983">
              <w:rPr>
                <w:rFonts w:ascii="Arial" w:hAnsi="Arial" w:cs="Arial"/>
                <w:i/>
                <w:iCs/>
                <w:color w:val="auto"/>
                <w:sz w:val="20"/>
                <w:szCs w:val="20"/>
              </w:rPr>
              <w:t>(Ký tên, đóng dấu)</w:t>
            </w:r>
            <w:r w:rsidRPr="0091620A" w:rsidR="00F64E98">
              <w:rPr>
                <w:rFonts w:ascii="Arial" w:hAnsi="Arial" w:cs="Arial"/>
                <w:color w:val="auto"/>
                <w:sz w:val="20"/>
                <w:szCs w:val="20"/>
              </w:rPr>
              <w:br/>
            </w:r>
          </w:p>
        </w:tc>
      </w:tr>
    </w:tbl>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_____________________</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93</w:t>
      </w:r>
      <w:r w:rsidRPr="0091620A" w:rsidR="00C77983">
        <w:rPr>
          <w:rFonts w:ascii="Arial" w:hAnsi="Arial" w:cs="Arial"/>
          <w:color w:val="auto"/>
          <w:sz w:val="20"/>
          <w:szCs w:val="20"/>
        </w:rPr>
        <w:t xml:space="preserve"> Đối với trường hợp quy định tại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d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1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75 của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Địa chất và khoáng sản, lấy theo tọa độ, vị trí thửa đất ghi trong giấy chứng nhận quyền sử dụng đất hoặc giấy tờ xác nhận quyền sử dụng đất có thông tin về tọa độ, vị trí khu đất. Trường hợp giấy chứng nhận quyền sử dụng đất hoặc giấy tờ xác nhận quyền sử dụng đất có thông tin về tọa độ, vị trí khu đất thì lấy thông tin liên quan đến số hiệu của thửa đất.</w:t>
      </w:r>
    </w:p>
    <w:p w:rsidR="00A77B3E" w:rsidRPr="0091620A" w:rsidP="00D524CA">
      <w:pPr>
        <w:spacing w:before="120" w:after="0" w:line="240" w:lineRule="auto"/>
        <w:jc w:val="center"/>
        <w:rPr>
          <w:rFonts w:ascii="Arial" w:hAnsi="Arial" w:cs="Arial"/>
          <w:color w:val="auto"/>
          <w:sz w:val="20"/>
          <w:szCs w:val="20"/>
        </w:rPr>
      </w:pPr>
    </w:p>
    <w:tbl>
      <w:tblPr>
        <w:tblStyle w:val="TableNormal"/>
        <w:tblW w:w="5000" w:type="pct"/>
        <w:tblCellMar>
          <w:left w:w="0" w:type="dxa"/>
          <w:right w:w="0" w:type="dxa"/>
        </w:tblCellMar>
        <w:tblLook w:val="01E0"/>
      </w:tblPr>
      <w:tblGrid>
        <w:gridCol w:w="3855"/>
        <w:gridCol w:w="5216"/>
      </w:tblGrid>
      <w:tr>
        <w:tblPrEx>
          <w:tblW w:w="5000" w:type="pct"/>
          <w:tblCellMar>
            <w:left w:w="0" w:type="dxa"/>
            <w:right w:w="0" w:type="dxa"/>
          </w:tblCellMar>
          <w:tblLook w:val="01E0"/>
        </w:tblPrEx>
        <w:tc>
          <w:tcPr>
            <w:tcW w:w="2125" w:type="pct"/>
            <w:shd w:val="clear" w:color="auto" w:fill="auto"/>
          </w:tcPr>
          <w:p w:rsidR="0048056D" w:rsidRPr="0091620A" w:rsidP="00D524CA">
            <w:pPr>
              <w:spacing w:before="120" w:after="0" w:line="240" w:lineRule="auto"/>
              <w:jc w:val="center"/>
              <w:rPr>
                <w:rFonts w:ascii="Arial" w:hAnsi="Arial" w:cs="Arial"/>
                <w:b/>
                <w:color w:val="auto"/>
                <w:sz w:val="20"/>
                <w:szCs w:val="20"/>
              </w:rPr>
            </w:pPr>
            <w:r w:rsidRPr="0091620A">
              <w:rPr>
                <w:rFonts w:ascii="Arial" w:hAnsi="Arial" w:cs="Arial"/>
                <w:b/>
                <w:bCs/>
                <w:color w:val="auto"/>
                <w:sz w:val="20"/>
                <w:szCs w:val="20"/>
              </w:rPr>
              <w:t xml:space="preserve">UBND </w:t>
            </w:r>
            <w:r w:rsidRPr="0091620A">
              <w:rPr>
                <w:rFonts w:ascii="Arial" w:hAnsi="Arial" w:cs="Arial"/>
                <w:bCs/>
                <w:i/>
                <w:color w:val="auto"/>
                <w:sz w:val="20"/>
                <w:szCs w:val="20"/>
              </w:rPr>
              <w:t xml:space="preserve">……. </w:t>
            </w:r>
            <w:r w:rsidRPr="0091620A">
              <w:rPr>
                <w:rFonts w:ascii="Arial" w:hAnsi="Arial" w:cs="Arial"/>
                <w:bCs/>
                <w:i/>
                <w:iCs/>
                <w:color w:val="auto"/>
                <w:sz w:val="20"/>
                <w:szCs w:val="20"/>
              </w:rPr>
              <w:t>(Tên cấp xã) …….</w:t>
            </w:r>
            <w:r w:rsidRPr="0091620A">
              <w:rPr>
                <w:rFonts w:ascii="Arial" w:hAnsi="Arial" w:cs="Arial"/>
                <w:b/>
                <w:bCs/>
                <w:color w:val="auto"/>
                <w:sz w:val="20"/>
                <w:szCs w:val="20"/>
              </w:rPr>
              <w:br/>
            </w:r>
            <w:r w:rsidRPr="0091620A">
              <w:rPr>
                <w:rFonts w:ascii="Arial" w:hAnsi="Arial" w:cs="Arial"/>
                <w:b/>
                <w:color w:val="auto"/>
                <w:sz w:val="20"/>
                <w:szCs w:val="20"/>
              </w:rPr>
              <w:t>---------------</w:t>
            </w:r>
          </w:p>
        </w:tc>
        <w:tc>
          <w:tcPr>
            <w:tcW w:w="2875" w:type="pct"/>
            <w:shd w:val="clear" w:color="auto" w:fill="auto"/>
          </w:tcPr>
          <w:p w:rsidR="0048056D" w:rsidRPr="0091620A" w:rsidP="00D524CA">
            <w:pPr>
              <w:spacing w:before="120" w:after="0" w:line="240" w:lineRule="auto"/>
              <w:jc w:val="center"/>
              <w:rPr>
                <w:rFonts w:ascii="Arial" w:hAnsi="Arial" w:cs="Arial"/>
                <w:color w:val="auto"/>
                <w:sz w:val="20"/>
                <w:szCs w:val="20"/>
                <w:vertAlign w:val="superscript"/>
              </w:rPr>
            </w:pPr>
          </w:p>
        </w:tc>
      </w:tr>
    </w:tbl>
    <w:p w:rsidR="00A77B3E" w:rsidRPr="0091620A" w:rsidP="00D524CA">
      <w:pPr>
        <w:spacing w:before="120" w:after="0" w:line="240" w:lineRule="auto"/>
        <w:jc w:val="center"/>
        <w:rPr>
          <w:rFonts w:ascii="Arial" w:hAnsi="Arial" w:cs="Arial"/>
          <w:b/>
          <w:bCs/>
          <w:color w:val="auto"/>
          <w:sz w:val="20"/>
          <w:szCs w:val="20"/>
        </w:rPr>
      </w:pPr>
    </w:p>
    <w:p w:rsidR="0048056D" w:rsidRPr="0091620A" w:rsidP="00D524CA">
      <w:pPr>
        <w:spacing w:before="120" w:after="0" w:line="240" w:lineRule="auto"/>
        <w:jc w:val="center"/>
        <w:rPr>
          <w:rFonts w:ascii="Arial" w:hAnsi="Arial" w:cs="Arial"/>
          <w:b/>
          <w:bCs/>
          <w:color w:val="auto"/>
          <w:sz w:val="20"/>
          <w:szCs w:val="20"/>
        </w:rPr>
      </w:pPr>
      <w:r w:rsidRPr="0091620A" w:rsidR="003556B9">
        <w:rPr>
          <w:rFonts w:ascii="Arial" w:hAnsi="Arial" w:cs="Arial"/>
          <w:b/>
          <w:bCs/>
          <w:color w:val="auto"/>
          <w:sz w:val="20"/>
          <w:szCs w:val="20"/>
        </w:rPr>
        <w:t>PHỤ LỤC</w:t>
      </w:r>
    </w:p>
    <w:p w:rsidR="0048056D"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RANH GIỚI, TỌA ĐỘ KHU VỰC THU HỒI KHOÁNG SẢN</w:t>
      </w:r>
      <w:r w:rsidRPr="0091620A" w:rsidR="00C77983">
        <w:rPr>
          <w:rFonts w:ascii="Arial" w:hAnsi="Arial" w:cs="Arial"/>
          <w:color w:val="auto"/>
          <w:sz w:val="20"/>
          <w:szCs w:val="20"/>
        </w:rPr>
        <w:t xml:space="preserve"> </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i/>
          <w:iCs/>
          <w:color w:val="auto"/>
          <w:sz w:val="20"/>
          <w:szCs w:val="20"/>
        </w:rPr>
        <w:t>(Kèm theo Giấy xác nhận đăng ký thu hồi khoáng sản ngày</w:t>
      </w:r>
      <w:r w:rsidRPr="0091620A" w:rsidR="00C77983">
        <w:rPr>
          <w:rFonts w:ascii="Arial" w:hAnsi="Arial" w:cs="Arial"/>
          <w:color w:val="auto"/>
          <w:sz w:val="20"/>
          <w:szCs w:val="20"/>
        </w:rPr>
        <w:t xml:space="preserve"> ……. </w:t>
      </w:r>
      <w:r w:rsidRPr="0091620A" w:rsidR="00C77983">
        <w:rPr>
          <w:rFonts w:ascii="Arial" w:hAnsi="Arial" w:cs="Arial"/>
          <w:i/>
          <w:iCs/>
          <w:color w:val="auto"/>
          <w:sz w:val="20"/>
          <w:szCs w:val="20"/>
        </w:rPr>
        <w:t>tháng ...... năm ........ của</w:t>
      </w:r>
      <w:r w:rsidRPr="0091620A" w:rsidR="00E2755D">
        <w:rPr>
          <w:rFonts w:ascii="Arial" w:hAnsi="Arial" w:cs="Arial"/>
          <w:i/>
          <w:iCs/>
          <w:color w:val="auto"/>
          <w:sz w:val="20"/>
          <w:szCs w:val="20"/>
        </w:rPr>
        <w:t>……..</w:t>
      </w:r>
      <w:r w:rsidRPr="0091620A" w:rsidR="00C77983">
        <w:rPr>
          <w:rFonts w:ascii="Arial" w:hAnsi="Arial" w:cs="Arial"/>
          <w:i/>
          <w:iCs/>
          <w:color w:val="auto"/>
          <w:sz w:val="20"/>
          <w:szCs w:val="20"/>
        </w:rPr>
        <w:t>.)</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
      <w:tblGrid>
        <w:gridCol w:w="2153"/>
        <w:gridCol w:w="3469"/>
        <w:gridCol w:w="3469"/>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2142" w:type="dxa"/>
            <w:vMerge w:val="restart"/>
            <w:tcBorders>
              <w:top w:val="single" w:sz="4" w:space="0" w:color="000000"/>
              <w:left w:val="single" w:sz="4" w:space="0" w:color="000000"/>
              <w:right w:val="single" w:sz="4" w:space="0" w:color="000000"/>
            </w:tcBorders>
            <w:tcMar>
              <w:top w:w="0" w:type="dxa"/>
              <w:left w:w="10" w:type="dxa"/>
              <w:bottom w:w="0" w:type="dxa"/>
              <w:right w:w="10" w:type="dxa"/>
            </w:tcMar>
            <w:vAlign w:val="center"/>
          </w:tcPr>
          <w:p w:rsidR="0048056D" w:rsidRPr="0091620A" w:rsidP="00D524CA">
            <w:pPr>
              <w:spacing w:before="120" w:after="0" w:line="240" w:lineRule="auto"/>
              <w:jc w:val="center"/>
              <w:rPr>
                <w:rFonts w:ascii="Arial" w:hAnsi="Arial" w:cs="Arial"/>
                <w:b/>
                <w:bCs/>
                <w:color w:val="auto"/>
                <w:sz w:val="20"/>
                <w:szCs w:val="20"/>
              </w:rPr>
            </w:pPr>
            <w:r w:rsidRPr="0091620A" w:rsidR="00231B5F">
              <w:rPr>
                <w:rFonts w:ascii="Arial" w:hAnsi="Arial" w:cs="Arial"/>
                <w:b/>
                <w:bCs/>
                <w:color w:val="auto"/>
                <w:sz w:val="20"/>
                <w:szCs w:val="20"/>
              </w:rPr>
              <w:t>Điểm</w:t>
            </w:r>
            <w:r w:rsidRPr="0091620A">
              <w:rPr>
                <w:rFonts w:ascii="Arial" w:hAnsi="Arial" w:cs="Arial"/>
                <w:b/>
                <w:bCs/>
                <w:color w:val="auto"/>
                <w:sz w:val="20"/>
                <w:szCs w:val="20"/>
              </w:rPr>
              <w:t xml:space="preserve"> góc</w:t>
            </w:r>
          </w:p>
        </w:tc>
        <w:tc>
          <w:tcPr>
            <w:tcW w:w="6904" w:type="dxa"/>
            <w:gridSpan w:val="2"/>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48056D"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Hệ tọa độ VN-2000</w:t>
            </w:r>
          </w:p>
          <w:p w:rsidR="0048056D"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color w:val="auto"/>
                <w:sz w:val="20"/>
                <w:szCs w:val="20"/>
              </w:rPr>
              <w:t>(Kinh tuyến trục ... múi chiếu...)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2142" w:type="dxa"/>
            <w:vMerge/>
            <w:tcBorders>
              <w:left w:val="single" w:sz="4" w:space="0" w:color="000000"/>
              <w:bottom w:val="single" w:sz="4" w:space="0" w:color="000000"/>
              <w:right w:val="single" w:sz="4" w:space="0" w:color="000000"/>
            </w:tcBorders>
            <w:tcMar>
              <w:top w:w="0" w:type="dxa"/>
              <w:left w:w="10" w:type="dxa"/>
              <w:bottom w:w="0" w:type="dxa"/>
              <w:right w:w="10" w:type="dxa"/>
            </w:tcMar>
            <w:vAlign w:val="center"/>
          </w:tcPr>
          <w:p w:rsidR="0048056D" w:rsidRPr="0091620A" w:rsidP="00D524CA">
            <w:pPr>
              <w:widowControl w:val="0"/>
              <w:spacing w:before="120" w:after="0" w:line="240" w:lineRule="auto"/>
              <w:rPr>
                <w:rFonts w:ascii="Arial" w:hAnsi="Arial" w:cs="Arial"/>
                <w:color w:val="auto"/>
                <w:sz w:val="20"/>
                <w:szCs w:val="20"/>
              </w:rPr>
            </w:pP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48056D"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X</w:t>
            </w:r>
            <w:r w:rsidRPr="0091620A">
              <w:rPr>
                <w:rFonts w:ascii="Arial" w:hAnsi="Arial" w:cs="Arial"/>
                <w:color w:val="auto"/>
                <w:sz w:val="20"/>
                <w:szCs w:val="20"/>
              </w:rPr>
              <w:t>(m)</w:t>
            </w: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48056D"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Y</w:t>
            </w:r>
            <w:r w:rsidRPr="0091620A">
              <w:rPr>
                <w:rFonts w:ascii="Arial" w:hAnsi="Arial" w:cs="Arial"/>
                <w:color w:val="auto"/>
                <w:sz w:val="20"/>
                <w:szCs w:val="20"/>
              </w:rPr>
              <w:t>(m)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214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1</w:t>
            </w: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214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2</w:t>
            </w: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214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214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n</w:t>
            </w: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9046" w:type="dxa"/>
            <w:gridSpan w:val="3"/>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48056D"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Diện tích:</w:t>
            </w:r>
            <w:r w:rsidRPr="0091620A">
              <w:rPr>
                <w:rFonts w:ascii="Arial" w:hAnsi="Arial" w:cs="Arial"/>
                <w:color w:val="auto"/>
                <w:sz w:val="20"/>
                <w:szCs w:val="20"/>
              </w:rPr>
              <w:t xml:space="preserve"> …………(ha, m</w:t>
            </w:r>
            <w:r w:rsidRPr="0091620A">
              <w:rPr>
                <w:rFonts w:ascii="Arial" w:hAnsi="Arial" w:cs="Arial"/>
                <w:color w:val="auto"/>
                <w:sz w:val="20"/>
                <w:szCs w:val="20"/>
                <w:vertAlign w:val="superscript"/>
              </w:rPr>
              <w:t>2</w:t>
            </w:r>
            <w:r w:rsidRPr="0091620A">
              <w:rPr>
                <w:rFonts w:ascii="Arial" w:hAnsi="Arial" w:cs="Arial"/>
                <w:color w:val="auto"/>
                <w:sz w:val="20"/>
                <w:szCs w:val="20"/>
              </w:rPr>
              <w:t>, km</w:t>
            </w:r>
            <w:r w:rsidRPr="0091620A">
              <w:rPr>
                <w:rFonts w:ascii="Arial" w:hAnsi="Arial" w:cs="Arial"/>
                <w:color w:val="auto"/>
                <w:sz w:val="20"/>
                <w:szCs w:val="20"/>
                <w:vertAlign w:val="superscript"/>
              </w:rPr>
              <w:t>2</w:t>
            </w:r>
            <w:r w:rsidRPr="0091620A">
              <w:rPr>
                <w:rFonts w:ascii="Arial" w:hAnsi="Arial" w:cs="Arial"/>
                <w:color w:val="auto"/>
                <w:sz w:val="20"/>
                <w:szCs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9046" w:type="dxa"/>
            <w:gridSpan w:val="3"/>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48056D"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Mức sâu thu hồi thấp nhất (nếu có): </w:t>
            </w:r>
            <w:r w:rsidRPr="0091620A">
              <w:rPr>
                <w:rFonts w:ascii="Arial" w:hAnsi="Arial" w:cs="Arial"/>
                <w:color w:val="auto"/>
                <w:sz w:val="20"/>
                <w:szCs w:val="20"/>
              </w:rPr>
              <w:t>……………. (m)</w:t>
            </w:r>
          </w:p>
        </w:tc>
      </w:tr>
    </w:tbl>
    <w:p w:rsidR="00A77B3E" w:rsidRPr="0091620A" w:rsidP="00D524CA">
      <w:pPr>
        <w:spacing w:before="120" w:after="0" w:line="240" w:lineRule="auto"/>
        <w:rPr>
          <w:rFonts w:ascii="Arial" w:hAnsi="Arial" w:cs="Arial"/>
          <w:i/>
          <w:iCs/>
          <w:color w:val="auto"/>
          <w:sz w:val="20"/>
          <w:szCs w:val="20"/>
        </w:rPr>
      </w:pPr>
      <w:r w:rsidRPr="0091620A" w:rsidR="00C77983">
        <w:rPr>
          <w:rFonts w:ascii="Arial" w:hAnsi="Arial" w:cs="Arial"/>
          <w:b/>
          <w:bCs/>
          <w:i/>
          <w:iCs/>
          <w:color w:val="auto"/>
          <w:sz w:val="20"/>
          <w:szCs w:val="20"/>
        </w:rPr>
        <w:t>Lưu ý:</w:t>
      </w:r>
      <w:r w:rsidRPr="0091620A" w:rsidR="00C77983">
        <w:rPr>
          <w:rFonts w:ascii="Arial" w:hAnsi="Arial" w:cs="Arial"/>
          <w:i/>
          <w:iCs/>
          <w:color w:val="auto"/>
          <w:sz w:val="20"/>
          <w:szCs w:val="20"/>
        </w:rPr>
        <w:t xml:space="preserve"> Đối với trường hợp quy định tại </w:t>
      </w:r>
      <w:r w:rsidRPr="0091620A" w:rsidR="00231B5F">
        <w:rPr>
          <w:rFonts w:ascii="Arial" w:hAnsi="Arial" w:cs="Arial"/>
          <w:i/>
          <w:iCs/>
          <w:color w:val="auto"/>
          <w:sz w:val="20"/>
          <w:szCs w:val="20"/>
        </w:rPr>
        <w:t>điểm</w:t>
      </w:r>
      <w:r w:rsidRPr="0091620A" w:rsidR="00C77983">
        <w:rPr>
          <w:rFonts w:ascii="Arial" w:hAnsi="Arial" w:cs="Arial"/>
          <w:i/>
          <w:iCs/>
          <w:color w:val="auto"/>
          <w:sz w:val="20"/>
          <w:szCs w:val="20"/>
        </w:rPr>
        <w:t xml:space="preserve"> d </w:t>
      </w:r>
      <w:r w:rsidRPr="0091620A" w:rsidR="00231B5F">
        <w:rPr>
          <w:rFonts w:ascii="Arial" w:hAnsi="Arial" w:cs="Arial"/>
          <w:i/>
          <w:iCs/>
          <w:color w:val="auto"/>
          <w:sz w:val="20"/>
          <w:szCs w:val="20"/>
        </w:rPr>
        <w:t>khoản</w:t>
      </w:r>
      <w:r w:rsidRPr="0091620A" w:rsidR="00C77983">
        <w:rPr>
          <w:rFonts w:ascii="Arial" w:hAnsi="Arial" w:cs="Arial"/>
          <w:i/>
          <w:iCs/>
          <w:color w:val="auto"/>
          <w:sz w:val="20"/>
          <w:szCs w:val="20"/>
        </w:rPr>
        <w:t xml:space="preserve"> 1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75 của </w:t>
      </w:r>
      <w:bookmarkStart w:id="501" w:name="tvpllink_dlpntvbrtg_45"/>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Địa chất và khoáng sản</w:t>
      </w:r>
      <w:bookmarkEnd w:id="501"/>
      <w:r w:rsidRPr="0091620A" w:rsidR="00C77983">
        <w:rPr>
          <w:rFonts w:ascii="Arial" w:hAnsi="Arial" w:cs="Arial"/>
          <w:i/>
          <w:iCs/>
          <w:color w:val="auto"/>
          <w:sz w:val="20"/>
          <w:szCs w:val="20"/>
        </w:rPr>
        <w:t>, lấy theo tọa độ, vị trí thửa đất ghi trong giấy chứng nhận quyền sử dụng đất hoặc giấy tờ xác nhận quyền sử dụng đất có thông tin về tọa độ, vị trí khu đất. Trường hợp giấy chứng nhận quyền sử dụng đất hoặc giấy tờ xác nhận quyền sử dụng đất có thông tin về tọa độ, vị trí khu đất thì lấy thông tin liên quan đến số hiệu của thửa đất.</w:t>
      </w:r>
    </w:p>
    <w:p w:rsidR="00E2755D" w:rsidRPr="0091620A" w:rsidP="00D524CA">
      <w:pPr>
        <w:spacing w:before="120" w:after="0" w:line="240" w:lineRule="auto"/>
        <w:rPr>
          <w:rFonts w:ascii="Arial" w:hAnsi="Arial" w:cs="Arial"/>
          <w:b/>
          <w:bCs/>
          <w:color w:val="auto"/>
          <w:sz w:val="20"/>
          <w:szCs w:val="20"/>
        </w:rPr>
      </w:pPr>
    </w:p>
    <w:p w:rsidR="00A77B3E" w:rsidRPr="0091620A" w:rsidP="00D524CA">
      <w:pPr>
        <w:spacing w:before="120" w:after="0" w:line="240" w:lineRule="auto"/>
        <w:rPr>
          <w:rFonts w:ascii="Arial" w:hAnsi="Arial" w:cs="Arial"/>
          <w:color w:val="auto"/>
          <w:sz w:val="20"/>
          <w:szCs w:val="20"/>
        </w:rPr>
      </w:pPr>
      <w:bookmarkStart w:id="502" w:name="muc_5_pl"/>
      <w:r w:rsidRPr="0091620A" w:rsidR="00402ABF">
        <w:rPr>
          <w:rFonts w:ascii="Arial" w:hAnsi="Arial" w:cs="Arial"/>
          <w:b/>
          <w:bCs/>
          <w:color w:val="auto"/>
          <w:sz w:val="20"/>
          <w:szCs w:val="20"/>
        </w:rPr>
        <w:t>V. Sửa đổi, bổ sung</w:t>
      </w:r>
      <w:bookmarkEnd w:id="502"/>
      <w:r w:rsidRPr="0091620A" w:rsidR="00402ABF">
        <w:rPr>
          <w:rFonts w:ascii="Arial" w:hAnsi="Arial" w:cs="Arial"/>
          <w:b/>
          <w:bCs/>
          <w:color w:val="auto"/>
          <w:sz w:val="20"/>
          <w:szCs w:val="20"/>
        </w:rPr>
        <w:t xml:space="preserve"> </w:t>
      </w:r>
      <w:bookmarkStart w:id="503" w:name="bieumau_ms_03_pl4_36_2025_tt_bnnmt_1"/>
      <w:r w:rsidRPr="0091620A" w:rsidR="003556B9">
        <w:rPr>
          <w:rFonts w:ascii="Arial" w:hAnsi="Arial" w:cs="Arial"/>
          <w:b/>
          <w:bCs/>
          <w:color w:val="auto"/>
          <w:sz w:val="20"/>
          <w:szCs w:val="20"/>
        </w:rPr>
        <w:t>mẫu</w:t>
      </w:r>
      <w:r w:rsidRPr="0091620A" w:rsidR="00402ABF">
        <w:rPr>
          <w:rFonts w:ascii="Arial" w:hAnsi="Arial" w:cs="Arial"/>
          <w:b/>
          <w:bCs/>
          <w:color w:val="auto"/>
          <w:sz w:val="20"/>
          <w:szCs w:val="20"/>
        </w:rPr>
        <w:t xml:space="preserve"> số 03</w:t>
      </w:r>
      <w:bookmarkEnd w:id="503"/>
      <w:r w:rsidRPr="0091620A" w:rsidR="00402ABF">
        <w:rPr>
          <w:rFonts w:ascii="Arial" w:hAnsi="Arial" w:cs="Arial"/>
          <w:b/>
          <w:bCs/>
          <w:color w:val="auto"/>
          <w:sz w:val="20"/>
          <w:szCs w:val="20"/>
        </w:rPr>
        <w:t xml:space="preserve"> và bổ sung </w:t>
      </w:r>
      <w:bookmarkStart w:id="504" w:name="bieumau_ms_11_pl4_36_2025_tt_bnnmt_1"/>
      <w:r w:rsidRPr="0091620A" w:rsidR="003556B9">
        <w:rPr>
          <w:rFonts w:ascii="Arial" w:hAnsi="Arial" w:cs="Arial"/>
          <w:b/>
          <w:bCs/>
          <w:color w:val="auto"/>
          <w:sz w:val="20"/>
          <w:szCs w:val="20"/>
        </w:rPr>
        <w:t>mẫu</w:t>
      </w:r>
      <w:r w:rsidRPr="0091620A" w:rsidR="00402ABF">
        <w:rPr>
          <w:rFonts w:ascii="Arial" w:hAnsi="Arial" w:cs="Arial"/>
          <w:b/>
          <w:bCs/>
          <w:color w:val="auto"/>
          <w:sz w:val="20"/>
          <w:szCs w:val="20"/>
        </w:rPr>
        <w:t xml:space="preserve"> số 11</w:t>
      </w:r>
      <w:bookmarkEnd w:id="504"/>
      <w:r w:rsidRPr="0091620A" w:rsidR="00402ABF">
        <w:rPr>
          <w:rFonts w:ascii="Arial" w:hAnsi="Arial" w:cs="Arial"/>
          <w:b/>
          <w:bCs/>
          <w:color w:val="auto"/>
          <w:sz w:val="20"/>
          <w:szCs w:val="20"/>
        </w:rPr>
        <w:t xml:space="preserve">, </w:t>
      </w:r>
      <w:bookmarkStart w:id="505" w:name="bieumau_ms_12_pl4_36_2025_tt_bnnmt_1"/>
      <w:r w:rsidRPr="0091620A" w:rsidR="003556B9">
        <w:rPr>
          <w:rFonts w:ascii="Arial" w:hAnsi="Arial" w:cs="Arial"/>
          <w:b/>
          <w:bCs/>
          <w:color w:val="auto"/>
          <w:sz w:val="20"/>
          <w:szCs w:val="20"/>
        </w:rPr>
        <w:t>mẫu</w:t>
      </w:r>
      <w:r w:rsidRPr="0091620A" w:rsidR="00402ABF">
        <w:rPr>
          <w:rFonts w:ascii="Arial" w:hAnsi="Arial" w:cs="Arial"/>
          <w:b/>
          <w:bCs/>
          <w:color w:val="auto"/>
          <w:sz w:val="20"/>
          <w:szCs w:val="20"/>
        </w:rPr>
        <w:t xml:space="preserve"> số 12 vào </w:t>
      </w:r>
      <w:r w:rsidRPr="0091620A" w:rsidR="003556B9">
        <w:rPr>
          <w:rFonts w:ascii="Arial" w:hAnsi="Arial" w:cs="Arial"/>
          <w:b/>
          <w:bCs/>
          <w:color w:val="auto"/>
          <w:sz w:val="20"/>
          <w:szCs w:val="20"/>
        </w:rPr>
        <w:t>Phụ lục</w:t>
      </w:r>
      <w:r w:rsidRPr="0091620A" w:rsidR="00402ABF">
        <w:rPr>
          <w:rFonts w:ascii="Arial" w:hAnsi="Arial" w:cs="Arial"/>
          <w:b/>
          <w:bCs/>
          <w:color w:val="auto"/>
          <w:sz w:val="20"/>
          <w:szCs w:val="20"/>
        </w:rPr>
        <w:t xml:space="preserve"> IV</w:t>
      </w:r>
      <w:bookmarkEnd w:id="505"/>
      <w:r w:rsidRPr="0091620A" w:rsidR="00402ABF">
        <w:rPr>
          <w:rFonts w:ascii="Arial" w:hAnsi="Arial" w:cs="Arial"/>
          <w:b/>
          <w:bCs/>
          <w:color w:val="auto"/>
          <w:sz w:val="20"/>
          <w:szCs w:val="20"/>
        </w:rPr>
        <w:t xml:space="preserve"> </w:t>
      </w:r>
      <w:bookmarkStart w:id="506" w:name="muc_5_pl_name"/>
      <w:r w:rsidRPr="0091620A" w:rsidR="00402ABF">
        <w:rPr>
          <w:rFonts w:ascii="Arial" w:hAnsi="Arial" w:cs="Arial"/>
          <w:b/>
          <w:bCs/>
          <w:color w:val="auto"/>
          <w:sz w:val="20"/>
          <w:szCs w:val="20"/>
        </w:rPr>
        <w:t xml:space="preserve">ban hành kèm theo </w:t>
      </w:r>
      <w:r w:rsidRPr="0091620A" w:rsidR="0042348F">
        <w:rPr>
          <w:rFonts w:ascii="Arial" w:hAnsi="Arial" w:cs="Arial"/>
          <w:b/>
          <w:bCs/>
          <w:color w:val="auto"/>
          <w:sz w:val="20"/>
          <w:szCs w:val="20"/>
        </w:rPr>
        <w:t>Thông tư</w:t>
      </w:r>
      <w:r w:rsidRPr="0091620A" w:rsidR="00402ABF">
        <w:rPr>
          <w:rFonts w:ascii="Arial" w:hAnsi="Arial" w:cs="Arial"/>
          <w:b/>
          <w:bCs/>
          <w:color w:val="auto"/>
          <w:sz w:val="20"/>
          <w:szCs w:val="20"/>
        </w:rPr>
        <w:t xml:space="preserve"> số 36</w:t>
      </w:r>
      <w:r w:rsidRPr="0091620A" w:rsidR="0042348F">
        <w:rPr>
          <w:rFonts w:ascii="Arial" w:hAnsi="Arial" w:cs="Arial"/>
          <w:b/>
          <w:bCs/>
          <w:color w:val="auto"/>
          <w:sz w:val="20"/>
          <w:szCs w:val="20"/>
        </w:rPr>
        <w:t>/</w:t>
      </w:r>
      <w:r w:rsidRPr="0091620A" w:rsidR="00402ABF">
        <w:rPr>
          <w:rFonts w:ascii="Arial" w:hAnsi="Arial" w:cs="Arial"/>
          <w:b/>
          <w:bCs/>
          <w:color w:val="auto"/>
          <w:sz w:val="20"/>
          <w:szCs w:val="20"/>
        </w:rPr>
        <w:t>2025</w:t>
      </w:r>
      <w:r w:rsidRPr="0091620A" w:rsidR="0042348F">
        <w:rPr>
          <w:rFonts w:ascii="Arial" w:hAnsi="Arial" w:cs="Arial"/>
          <w:b/>
          <w:bCs/>
          <w:color w:val="auto"/>
          <w:sz w:val="20"/>
          <w:szCs w:val="20"/>
        </w:rPr>
        <w:t>/</w:t>
      </w:r>
      <w:r w:rsidRPr="0091620A" w:rsidR="00402ABF">
        <w:rPr>
          <w:rFonts w:ascii="Arial" w:hAnsi="Arial" w:cs="Arial"/>
          <w:b/>
          <w:bCs/>
          <w:color w:val="auto"/>
          <w:sz w:val="20"/>
          <w:szCs w:val="20"/>
        </w:rPr>
        <w:t>TT-BNNMT như sau:</w:t>
      </w:r>
      <w:bookmarkEnd w:id="506"/>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A0"/>
      </w:tblPr>
      <w:tblGrid>
        <w:gridCol w:w="1293"/>
        <w:gridCol w:w="779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A0"/>
        </w:tblPrEx>
        <w:tc>
          <w:tcPr>
            <w:tcW w:w="711"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bookmarkStart w:id="507" w:name="bieumau_ms_03_p5_pl1"/>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03</w:t>
            </w:r>
            <w:bookmarkEnd w:id="507"/>
          </w:p>
        </w:tc>
        <w:tc>
          <w:tcPr>
            <w:tcW w:w="4289" w:type="pct"/>
            <w:shd w:val="clear" w:color="auto" w:fill="auto"/>
            <w:tcMar>
              <w:top w:w="0" w:type="dxa"/>
              <w:left w:w="10" w:type="dxa"/>
              <w:bottom w:w="0" w:type="dxa"/>
              <w:right w:w="10" w:type="dxa"/>
            </w:tcMar>
            <w:vAlign w:val="cente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Sổ theo dõi, thống kê khối lượng khoáng sản nguyên khai, khối lượng đất đá thải (nếu có), khối lượng khoáng sản đưa vào chế biến và khối lượng khoáng sản sau chế biến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A0"/>
        </w:tblPrEx>
        <w:tc>
          <w:tcPr>
            <w:tcW w:w="711"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bookmarkStart w:id="508" w:name="bieumau_ms_11_p5_pl1"/>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11</w:t>
            </w:r>
            <w:bookmarkEnd w:id="508"/>
          </w:p>
        </w:tc>
        <w:tc>
          <w:tcPr>
            <w:tcW w:w="4289" w:type="pct"/>
            <w:shd w:val="clear" w:color="auto" w:fill="auto"/>
            <w:tcMar>
              <w:top w:w="0" w:type="dxa"/>
              <w:left w:w="10" w:type="dxa"/>
              <w:bottom w:w="0" w:type="dxa"/>
              <w:right w:w="10" w:type="dxa"/>
            </w:tcMar>
            <w:vAlign w:val="cente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Báo cáo định kỳ về sản lượng khai thác, sản lượng chế biến, sản phẩm tinh luyện đối với khoáng sản đất hiếm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A0"/>
        </w:tblPrEx>
        <w:tc>
          <w:tcPr>
            <w:tcW w:w="711"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bookmarkStart w:id="509" w:name="bieumau_ms_12_p5_pl1"/>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12</w:t>
            </w:r>
            <w:bookmarkEnd w:id="509"/>
          </w:p>
        </w:tc>
        <w:tc>
          <w:tcPr>
            <w:tcW w:w="4289" w:type="pct"/>
            <w:shd w:val="clear" w:color="auto" w:fill="auto"/>
            <w:tcMar>
              <w:top w:w="0" w:type="dxa"/>
              <w:left w:w="10" w:type="dxa"/>
              <w:bottom w:w="0" w:type="dxa"/>
              <w:right w:w="10" w:type="dxa"/>
            </w:tcMar>
            <w:vAlign w:val="cente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Báo cáo thu hồi, sử dụng khoáng sản theo quy định tại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10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96 </w:t>
            </w:r>
            <w:r w:rsidRPr="0091620A" w:rsidR="0042348F">
              <w:rPr>
                <w:rFonts w:ascii="Arial" w:hAnsi="Arial" w:cs="Arial"/>
                <w:color w:val="auto"/>
                <w:sz w:val="20"/>
                <w:szCs w:val="20"/>
              </w:rPr>
              <w:t>Nghị định</w:t>
            </w:r>
            <w:r w:rsidRPr="0091620A" w:rsidR="00C77983">
              <w:rPr>
                <w:rFonts w:ascii="Arial" w:hAnsi="Arial" w:cs="Arial"/>
                <w:color w:val="auto"/>
                <w:sz w:val="20"/>
                <w:szCs w:val="20"/>
              </w:rPr>
              <w:t xml:space="preserve"> số </w:t>
            </w:r>
            <w:bookmarkStart w:id="510" w:name="tvpllink_fyrmoauwhp_23"/>
            <w:r w:rsidRPr="0091620A" w:rsidR="00C77983">
              <w:rPr>
                <w:rFonts w:ascii="Arial" w:hAnsi="Arial" w:cs="Arial"/>
                <w:color w:val="auto"/>
                <w:sz w:val="20"/>
                <w:szCs w:val="20"/>
              </w:rPr>
              <w:t>193</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NĐ-CP</w:t>
            </w:r>
            <w:bookmarkEnd w:id="510"/>
            <w:r w:rsidRPr="0091620A" w:rsidR="00C77983">
              <w:rPr>
                <w:rFonts w:ascii="Arial" w:hAnsi="Arial" w:cs="Arial"/>
                <w:color w:val="auto"/>
                <w:sz w:val="20"/>
                <w:szCs w:val="20"/>
              </w:rPr>
              <w:t xml:space="preserve">, được sửa đổi, bổ sung tại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35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1 </w:t>
            </w:r>
            <w:r w:rsidRPr="0091620A" w:rsidR="0042348F">
              <w:rPr>
                <w:rFonts w:ascii="Arial" w:hAnsi="Arial" w:cs="Arial"/>
                <w:color w:val="auto"/>
                <w:sz w:val="20"/>
                <w:szCs w:val="20"/>
              </w:rPr>
              <w:t>Nghị định</w:t>
            </w:r>
            <w:r w:rsidRPr="0091620A" w:rsidR="00C77983">
              <w:rPr>
                <w:rFonts w:ascii="Arial" w:hAnsi="Arial" w:cs="Arial"/>
                <w:color w:val="auto"/>
                <w:sz w:val="20"/>
                <w:szCs w:val="20"/>
              </w:rPr>
              <w:t xml:space="preserve"> số </w:t>
            </w:r>
            <w:bookmarkStart w:id="511" w:name="tvpllink_nyskaukevd_12"/>
            <w:r w:rsidRPr="0091620A" w:rsidR="00C77983">
              <w:rPr>
                <w:rFonts w:ascii="Arial" w:hAnsi="Arial" w:cs="Arial"/>
                <w:color w:val="auto"/>
                <w:sz w:val="20"/>
                <w:szCs w:val="20"/>
              </w:rPr>
              <w:t>21</w:t>
            </w:r>
            <w:r w:rsidRPr="0091620A" w:rsidR="0042348F">
              <w:rPr>
                <w:rFonts w:ascii="Arial" w:hAnsi="Arial" w:cs="Arial"/>
                <w:color w:val="auto"/>
                <w:sz w:val="20"/>
                <w:szCs w:val="20"/>
              </w:rPr>
              <w:t>/</w:t>
            </w:r>
            <w:r w:rsidRPr="0091620A" w:rsidR="00C77983">
              <w:rPr>
                <w:rFonts w:ascii="Arial" w:hAnsi="Arial" w:cs="Arial"/>
                <w:color w:val="auto"/>
                <w:sz w:val="20"/>
                <w:szCs w:val="20"/>
              </w:rPr>
              <w:t>2026</w:t>
            </w:r>
            <w:r w:rsidRPr="0091620A" w:rsidR="0042348F">
              <w:rPr>
                <w:rFonts w:ascii="Arial" w:hAnsi="Arial" w:cs="Arial"/>
                <w:color w:val="auto"/>
                <w:sz w:val="20"/>
                <w:szCs w:val="20"/>
              </w:rPr>
              <w:t>/</w:t>
            </w:r>
            <w:r w:rsidRPr="0091620A" w:rsidR="00C77983">
              <w:rPr>
                <w:rFonts w:ascii="Arial" w:hAnsi="Arial" w:cs="Arial"/>
                <w:color w:val="auto"/>
                <w:sz w:val="20"/>
                <w:szCs w:val="20"/>
              </w:rPr>
              <w:t>NĐ-CP</w:t>
            </w:r>
            <w:bookmarkEnd w:id="511"/>
          </w:p>
        </w:tc>
      </w:tr>
    </w:tbl>
    <w:p w:rsidR="00A77B3E" w:rsidRPr="0091620A" w:rsidP="00D524CA">
      <w:pPr>
        <w:spacing w:before="120" w:after="0" w:line="240" w:lineRule="auto"/>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bookmarkStart w:id="512" w:name="chuong_pl_41"/>
      <w:r w:rsidRPr="0091620A" w:rsidR="003556B9">
        <w:rPr>
          <w:rFonts w:ascii="Arial" w:hAnsi="Arial" w:cs="Arial"/>
          <w:b/>
          <w:bCs/>
          <w:color w:val="auto"/>
          <w:sz w:val="20"/>
          <w:szCs w:val="20"/>
        </w:rPr>
        <w:t>Mẫu</w:t>
      </w:r>
      <w:r w:rsidRPr="0091620A" w:rsidR="00402ABF">
        <w:rPr>
          <w:rFonts w:ascii="Arial" w:hAnsi="Arial" w:cs="Arial"/>
          <w:b/>
          <w:bCs/>
          <w:color w:val="auto"/>
          <w:sz w:val="20"/>
          <w:szCs w:val="20"/>
        </w:rPr>
        <w:t xml:space="preserve"> số 03: Sổ theo dõi, thống kê khối lượng khoáng sản nguyên khai, khối lượng đất đá thải (nếu có), khối lượng khoáng sản đưa vào chế biến và khối lượng khoáng sản sau chế biến</w:t>
      </w:r>
      <w:bookmarkEnd w:id="512"/>
    </w:p>
    <w:tbl>
      <w:tblPr>
        <w:tblStyle w:val="TableNormal"/>
        <w:tblW w:w="5000" w:type="pct"/>
        <w:tblCellMar>
          <w:left w:w="0" w:type="dxa"/>
          <w:right w:w="0" w:type="dxa"/>
        </w:tblCellMar>
        <w:tblLook w:val="01E0"/>
      </w:tblPr>
      <w:tblGrid>
        <w:gridCol w:w="4300"/>
        <w:gridCol w:w="4771"/>
      </w:tblGrid>
      <w:tr>
        <w:tblPrEx>
          <w:tblW w:w="5000" w:type="pct"/>
          <w:tblCellMar>
            <w:left w:w="0" w:type="dxa"/>
            <w:right w:w="0" w:type="dxa"/>
          </w:tblCellMar>
          <w:tblLook w:val="01E0"/>
        </w:tblPrEx>
        <w:tc>
          <w:tcPr>
            <w:tcW w:w="2370" w:type="pct"/>
            <w:shd w:val="clear" w:color="auto" w:fill="auto"/>
          </w:tcPr>
          <w:p w:rsidR="00A77B3E" w:rsidRPr="0091620A" w:rsidP="00D524CA">
            <w:pPr>
              <w:spacing w:before="120" w:after="0" w:line="240" w:lineRule="auto"/>
              <w:jc w:val="center"/>
              <w:rPr>
                <w:rFonts w:ascii="Arial" w:hAnsi="Arial" w:cs="Arial"/>
                <w:b/>
                <w:color w:val="auto"/>
                <w:sz w:val="20"/>
                <w:szCs w:val="20"/>
              </w:rPr>
            </w:pPr>
            <w:r w:rsidRPr="0091620A" w:rsidR="00C77983">
              <w:rPr>
                <w:rFonts w:ascii="Arial" w:hAnsi="Arial" w:cs="Arial"/>
                <w:b/>
                <w:bCs/>
                <w:color w:val="auto"/>
                <w:sz w:val="20"/>
                <w:szCs w:val="20"/>
              </w:rPr>
              <w:t>TÊN TỔ CHỨC, CÁ NHÂN ……..</w:t>
            </w:r>
            <w:r w:rsidRPr="0091620A" w:rsidR="0048056D">
              <w:rPr>
                <w:rFonts w:ascii="Arial" w:hAnsi="Arial" w:cs="Arial"/>
                <w:b/>
                <w:color w:val="auto"/>
                <w:sz w:val="20"/>
                <w:szCs w:val="20"/>
              </w:rPr>
              <w:br/>
              <w:t>----------</w:t>
            </w:r>
          </w:p>
        </w:tc>
        <w:tc>
          <w:tcPr>
            <w:tcW w:w="2630" w:type="pct"/>
            <w:shd w:val="clear" w:color="auto" w:fill="auto"/>
          </w:tcPr>
          <w:p w:rsidR="00A77B3E" w:rsidRPr="0091620A" w:rsidP="00D524CA">
            <w:pPr>
              <w:spacing w:before="120" w:after="0" w:line="240" w:lineRule="auto"/>
              <w:jc w:val="center"/>
              <w:rPr>
                <w:rFonts w:ascii="Arial" w:hAnsi="Arial" w:cs="Arial"/>
                <w:color w:val="auto"/>
                <w:sz w:val="20"/>
                <w:szCs w:val="20"/>
              </w:rPr>
            </w:pPr>
          </w:p>
        </w:tc>
      </w:tr>
    </w:tbl>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SỔ THEO DÕI, THỐNG KÊ KHỐI LƯỢNG KHOÁNG SẢN NGUYÊN KHAI, KHỐI LƯỢNG ĐẤT ĐÁ THẢI (NẾU CÓ), KHỐI LƯỢNG KHOÁNG SẢN ĐƯA VÀO CHẾ BIẾN VÀ KHỐI LƯỢNG KHOÁNG SẢN SAU CHẾ BIẾN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Số giấy phép: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Tên mỏ: ……………………………………………………………………………………</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
      <w:tblGrid>
        <w:gridCol w:w="723"/>
        <w:gridCol w:w="2742"/>
        <w:gridCol w:w="2304"/>
        <w:gridCol w:w="1722"/>
        <w:gridCol w:w="16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397"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Ngày</w:t>
            </w:r>
          </w:p>
        </w:tc>
        <w:tc>
          <w:tcPr>
            <w:tcW w:w="1508"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vertAlign w:val="superscript"/>
              </w:rPr>
            </w:pPr>
            <w:r w:rsidRPr="0091620A" w:rsidR="00C77983">
              <w:rPr>
                <w:rFonts w:ascii="Arial" w:hAnsi="Arial" w:cs="Arial"/>
                <w:b/>
                <w:bCs/>
                <w:color w:val="auto"/>
                <w:sz w:val="20"/>
                <w:szCs w:val="20"/>
              </w:rPr>
              <w:t>Khối lượng khoáng sản nguyên khai được đưa ra khỏi trạng thái tự nhiên</w:t>
            </w:r>
            <w:r w:rsidRPr="0091620A" w:rsidR="00C77983">
              <w:rPr>
                <w:rFonts w:ascii="Arial" w:hAnsi="Arial" w:cs="Arial"/>
                <w:b/>
                <w:bCs/>
                <w:color w:val="auto"/>
                <w:sz w:val="20"/>
                <w:szCs w:val="20"/>
                <w:vertAlign w:val="superscript"/>
              </w:rPr>
              <w:t>94</w:t>
            </w:r>
          </w:p>
        </w:tc>
        <w:tc>
          <w:tcPr>
            <w:tcW w:w="1267"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vertAlign w:val="superscript"/>
              </w:rPr>
            </w:pPr>
            <w:r w:rsidRPr="0091620A" w:rsidR="00C77983">
              <w:rPr>
                <w:rFonts w:ascii="Arial" w:hAnsi="Arial" w:cs="Arial"/>
                <w:b/>
                <w:bCs/>
                <w:color w:val="auto"/>
                <w:sz w:val="20"/>
                <w:szCs w:val="20"/>
              </w:rPr>
              <w:t>Khối lượng khoáng sản nguyên khai đưa vào chế biến</w:t>
            </w:r>
            <w:r w:rsidRPr="0091620A" w:rsidR="00C77983">
              <w:rPr>
                <w:rFonts w:ascii="Arial" w:hAnsi="Arial" w:cs="Arial"/>
                <w:b/>
                <w:bCs/>
                <w:color w:val="auto"/>
                <w:sz w:val="20"/>
                <w:szCs w:val="20"/>
                <w:vertAlign w:val="superscript"/>
              </w:rPr>
              <w:t>95</w:t>
            </w:r>
          </w:p>
        </w:tc>
        <w:tc>
          <w:tcPr>
            <w:tcW w:w="947"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vertAlign w:val="superscript"/>
              </w:rPr>
            </w:pPr>
            <w:r w:rsidRPr="0091620A" w:rsidR="00C77983">
              <w:rPr>
                <w:rFonts w:ascii="Arial" w:hAnsi="Arial" w:cs="Arial"/>
                <w:b/>
                <w:bCs/>
                <w:color w:val="auto"/>
                <w:sz w:val="20"/>
                <w:szCs w:val="20"/>
              </w:rPr>
              <w:t>Khối lượng khoáng sản sau chế biến</w:t>
            </w:r>
            <w:r w:rsidRPr="0091620A" w:rsidR="00C77983">
              <w:rPr>
                <w:rFonts w:ascii="Arial" w:hAnsi="Arial" w:cs="Arial"/>
                <w:b/>
                <w:bCs/>
                <w:color w:val="auto"/>
                <w:sz w:val="20"/>
                <w:szCs w:val="20"/>
                <w:vertAlign w:val="superscript"/>
              </w:rPr>
              <w:t>96</w:t>
            </w:r>
          </w:p>
        </w:tc>
        <w:tc>
          <w:tcPr>
            <w:tcW w:w="880"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Khối lượng vật chất, đất đá thải loại</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397"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Cs/>
                <w:color w:val="auto"/>
                <w:sz w:val="20"/>
                <w:szCs w:val="20"/>
              </w:rPr>
              <w:t>(1)</w:t>
            </w:r>
          </w:p>
        </w:tc>
        <w:tc>
          <w:tcPr>
            <w:tcW w:w="1508"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Cs/>
                <w:color w:val="auto"/>
                <w:sz w:val="20"/>
                <w:szCs w:val="20"/>
              </w:rPr>
              <w:t>(2)</w:t>
            </w:r>
          </w:p>
        </w:tc>
        <w:tc>
          <w:tcPr>
            <w:tcW w:w="1267"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Cs/>
                <w:color w:val="auto"/>
                <w:sz w:val="20"/>
                <w:szCs w:val="20"/>
              </w:rPr>
              <w:t>(3)</w:t>
            </w:r>
          </w:p>
        </w:tc>
        <w:tc>
          <w:tcPr>
            <w:tcW w:w="947"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Cs/>
                <w:color w:val="auto"/>
                <w:sz w:val="20"/>
                <w:szCs w:val="20"/>
              </w:rPr>
              <w:t>(4)</w:t>
            </w:r>
          </w:p>
        </w:tc>
        <w:tc>
          <w:tcPr>
            <w:tcW w:w="880"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Cs/>
                <w:color w:val="auto"/>
                <w:sz w:val="20"/>
                <w:szCs w:val="20"/>
              </w:rPr>
              <w:t>(5)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397"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rsidR="00A77B3E" w:rsidRPr="0091620A" w:rsidP="00D524CA">
            <w:pPr>
              <w:spacing w:before="120" w:after="0" w:line="240" w:lineRule="auto"/>
              <w:jc w:val="center"/>
              <w:rPr>
                <w:rFonts w:ascii="Arial" w:hAnsi="Arial" w:cs="Arial"/>
                <w:color w:val="auto"/>
                <w:sz w:val="20"/>
                <w:szCs w:val="20"/>
              </w:rPr>
            </w:pPr>
          </w:p>
        </w:tc>
        <w:tc>
          <w:tcPr>
            <w:tcW w:w="1508"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rsidR="00A77B3E" w:rsidRPr="0091620A" w:rsidP="00D524CA">
            <w:pPr>
              <w:spacing w:before="120" w:after="0" w:line="240" w:lineRule="auto"/>
              <w:jc w:val="center"/>
              <w:rPr>
                <w:rFonts w:ascii="Arial" w:hAnsi="Arial" w:cs="Arial"/>
                <w:color w:val="auto"/>
                <w:sz w:val="20"/>
                <w:szCs w:val="20"/>
              </w:rPr>
            </w:pPr>
          </w:p>
        </w:tc>
        <w:tc>
          <w:tcPr>
            <w:tcW w:w="1267"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rsidR="00A77B3E" w:rsidRPr="0091620A" w:rsidP="00D524CA">
            <w:pPr>
              <w:spacing w:before="120" w:after="0" w:line="240" w:lineRule="auto"/>
              <w:jc w:val="center"/>
              <w:rPr>
                <w:rFonts w:ascii="Arial" w:hAnsi="Arial" w:cs="Arial"/>
                <w:color w:val="auto"/>
                <w:sz w:val="20"/>
                <w:szCs w:val="20"/>
              </w:rPr>
            </w:pPr>
          </w:p>
        </w:tc>
        <w:tc>
          <w:tcPr>
            <w:tcW w:w="947"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rsidR="00A77B3E" w:rsidRPr="0091620A" w:rsidP="00D524CA">
            <w:pPr>
              <w:spacing w:before="120" w:after="0" w:line="240" w:lineRule="auto"/>
              <w:jc w:val="center"/>
              <w:rPr>
                <w:rFonts w:ascii="Arial" w:hAnsi="Arial" w:cs="Arial"/>
                <w:color w:val="auto"/>
                <w:sz w:val="20"/>
                <w:szCs w:val="20"/>
              </w:rPr>
            </w:pPr>
          </w:p>
        </w:tc>
        <w:tc>
          <w:tcPr>
            <w:tcW w:w="880"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397"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rsidR="00A77B3E" w:rsidRPr="0091620A" w:rsidP="00D524CA">
            <w:pPr>
              <w:spacing w:before="120" w:after="0" w:line="240" w:lineRule="auto"/>
              <w:jc w:val="center"/>
              <w:rPr>
                <w:rFonts w:ascii="Arial" w:hAnsi="Arial" w:cs="Arial"/>
                <w:color w:val="auto"/>
                <w:sz w:val="20"/>
                <w:szCs w:val="20"/>
              </w:rPr>
            </w:pPr>
          </w:p>
        </w:tc>
        <w:tc>
          <w:tcPr>
            <w:tcW w:w="1508"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rsidR="00A77B3E" w:rsidRPr="0091620A" w:rsidP="00D524CA">
            <w:pPr>
              <w:spacing w:before="120" w:after="0" w:line="240" w:lineRule="auto"/>
              <w:jc w:val="center"/>
              <w:rPr>
                <w:rFonts w:ascii="Arial" w:hAnsi="Arial" w:cs="Arial"/>
                <w:color w:val="auto"/>
                <w:sz w:val="20"/>
                <w:szCs w:val="20"/>
              </w:rPr>
            </w:pPr>
          </w:p>
        </w:tc>
        <w:tc>
          <w:tcPr>
            <w:tcW w:w="1267"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rsidR="00A77B3E" w:rsidRPr="0091620A" w:rsidP="00D524CA">
            <w:pPr>
              <w:spacing w:before="120" w:after="0" w:line="240" w:lineRule="auto"/>
              <w:jc w:val="center"/>
              <w:rPr>
                <w:rFonts w:ascii="Arial" w:hAnsi="Arial" w:cs="Arial"/>
                <w:color w:val="auto"/>
                <w:sz w:val="20"/>
                <w:szCs w:val="20"/>
              </w:rPr>
            </w:pPr>
          </w:p>
        </w:tc>
        <w:tc>
          <w:tcPr>
            <w:tcW w:w="947"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rsidR="00A77B3E" w:rsidRPr="0091620A" w:rsidP="00D524CA">
            <w:pPr>
              <w:spacing w:before="120" w:after="0" w:line="240" w:lineRule="auto"/>
              <w:jc w:val="center"/>
              <w:rPr>
                <w:rFonts w:ascii="Arial" w:hAnsi="Arial" w:cs="Arial"/>
                <w:color w:val="auto"/>
                <w:sz w:val="20"/>
                <w:szCs w:val="20"/>
              </w:rPr>
            </w:pPr>
          </w:p>
        </w:tc>
        <w:tc>
          <w:tcPr>
            <w:tcW w:w="880"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397"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rsidR="00A77B3E" w:rsidRPr="0091620A" w:rsidP="00D524CA">
            <w:pPr>
              <w:spacing w:before="120" w:after="0" w:line="240" w:lineRule="auto"/>
              <w:jc w:val="center"/>
              <w:rPr>
                <w:rFonts w:ascii="Arial" w:hAnsi="Arial" w:cs="Arial"/>
                <w:color w:val="auto"/>
                <w:sz w:val="20"/>
                <w:szCs w:val="20"/>
              </w:rPr>
            </w:pPr>
          </w:p>
        </w:tc>
        <w:tc>
          <w:tcPr>
            <w:tcW w:w="1508"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rsidR="00A77B3E" w:rsidRPr="0091620A" w:rsidP="00D524CA">
            <w:pPr>
              <w:spacing w:before="120" w:after="0" w:line="240" w:lineRule="auto"/>
              <w:jc w:val="center"/>
              <w:rPr>
                <w:rFonts w:ascii="Arial" w:hAnsi="Arial" w:cs="Arial"/>
                <w:color w:val="auto"/>
                <w:sz w:val="20"/>
                <w:szCs w:val="20"/>
              </w:rPr>
            </w:pPr>
          </w:p>
        </w:tc>
        <w:tc>
          <w:tcPr>
            <w:tcW w:w="1267"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rsidR="00A77B3E" w:rsidRPr="0091620A" w:rsidP="00D524CA">
            <w:pPr>
              <w:spacing w:before="120" w:after="0" w:line="240" w:lineRule="auto"/>
              <w:jc w:val="center"/>
              <w:rPr>
                <w:rFonts w:ascii="Arial" w:hAnsi="Arial" w:cs="Arial"/>
                <w:color w:val="auto"/>
                <w:sz w:val="20"/>
                <w:szCs w:val="20"/>
              </w:rPr>
            </w:pPr>
          </w:p>
        </w:tc>
        <w:tc>
          <w:tcPr>
            <w:tcW w:w="947"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rsidR="00A77B3E" w:rsidRPr="0091620A" w:rsidP="00D524CA">
            <w:pPr>
              <w:spacing w:before="120" w:after="0" w:line="240" w:lineRule="auto"/>
              <w:jc w:val="center"/>
              <w:rPr>
                <w:rFonts w:ascii="Arial" w:hAnsi="Arial" w:cs="Arial"/>
                <w:color w:val="auto"/>
                <w:sz w:val="20"/>
                <w:szCs w:val="20"/>
              </w:rPr>
            </w:pPr>
          </w:p>
        </w:tc>
        <w:tc>
          <w:tcPr>
            <w:tcW w:w="880"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397"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Tổng</w:t>
            </w:r>
          </w:p>
        </w:tc>
        <w:tc>
          <w:tcPr>
            <w:tcW w:w="1508"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rsidR="00A77B3E" w:rsidRPr="0091620A" w:rsidP="00D524CA">
            <w:pPr>
              <w:spacing w:before="120" w:after="0" w:line="240" w:lineRule="auto"/>
              <w:jc w:val="center"/>
              <w:rPr>
                <w:rFonts w:ascii="Arial" w:hAnsi="Arial" w:cs="Arial"/>
                <w:color w:val="auto"/>
                <w:sz w:val="20"/>
                <w:szCs w:val="20"/>
              </w:rPr>
            </w:pPr>
          </w:p>
        </w:tc>
        <w:tc>
          <w:tcPr>
            <w:tcW w:w="1267"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rsidR="00A77B3E" w:rsidRPr="0091620A" w:rsidP="00D524CA">
            <w:pPr>
              <w:spacing w:before="120" w:after="0" w:line="240" w:lineRule="auto"/>
              <w:jc w:val="center"/>
              <w:rPr>
                <w:rFonts w:ascii="Arial" w:hAnsi="Arial" w:cs="Arial"/>
                <w:color w:val="auto"/>
                <w:sz w:val="20"/>
                <w:szCs w:val="20"/>
              </w:rPr>
            </w:pPr>
          </w:p>
        </w:tc>
        <w:tc>
          <w:tcPr>
            <w:tcW w:w="947"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rsidR="00A77B3E" w:rsidRPr="0091620A" w:rsidP="00D524CA">
            <w:pPr>
              <w:spacing w:before="120" w:after="0" w:line="240" w:lineRule="auto"/>
              <w:jc w:val="center"/>
              <w:rPr>
                <w:rFonts w:ascii="Arial" w:hAnsi="Arial" w:cs="Arial"/>
                <w:color w:val="auto"/>
                <w:sz w:val="20"/>
                <w:szCs w:val="20"/>
              </w:rPr>
            </w:pPr>
          </w:p>
        </w:tc>
        <w:tc>
          <w:tcPr>
            <w:tcW w:w="880"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rsidR="00A77B3E" w:rsidRPr="0091620A" w:rsidP="00D524CA">
            <w:pPr>
              <w:spacing w:before="120" w:after="0" w:line="240" w:lineRule="auto"/>
              <w:jc w:val="center"/>
              <w:rPr>
                <w:rFonts w:ascii="Arial" w:hAnsi="Arial" w:cs="Arial"/>
                <w:color w:val="auto"/>
                <w:sz w:val="20"/>
                <w:szCs w:val="20"/>
              </w:rPr>
            </w:pPr>
          </w:p>
        </w:tc>
      </w:tr>
    </w:tbl>
    <w:p w:rsidR="00A77B3E" w:rsidRPr="0091620A" w:rsidP="00D524CA">
      <w:pPr>
        <w:spacing w:before="120" w:after="0" w:line="240" w:lineRule="auto"/>
        <w:rPr>
          <w:rFonts w:ascii="Arial" w:hAnsi="Arial" w:cs="Arial"/>
          <w:b/>
          <w:bCs/>
          <w:color w:val="auto"/>
          <w:sz w:val="20"/>
          <w:szCs w:val="20"/>
        </w:rPr>
      </w:pPr>
    </w:p>
    <w:tbl>
      <w:tblPr>
        <w:tblStyle w:val="TableNormal"/>
        <w:tblW w:w="5000" w:type="pct"/>
        <w:tblLook w:val="00A0"/>
      </w:tblPr>
      <w:tblGrid>
        <w:gridCol w:w="4640"/>
        <w:gridCol w:w="4647"/>
      </w:tblGrid>
      <w:tr>
        <w:tblPrEx>
          <w:tblW w:w="5000" w:type="pct"/>
          <w:tblLook w:val="00A0"/>
        </w:tblPrEx>
        <w:tc>
          <w:tcPr>
            <w:tcW w:w="4510" w:type="dxa"/>
            <w:tcMar>
              <w:top w:w="0" w:type="dxa"/>
              <w:left w:w="108" w:type="dxa"/>
              <w:bottom w:w="0" w:type="dxa"/>
              <w:right w:w="108" w:type="dxa"/>
            </w:tcMar>
          </w:tcPr>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NGƯỜI LẬP</w:t>
            </w:r>
            <w:r w:rsidRPr="0091620A" w:rsidR="00AF702E">
              <w:rPr>
                <w:rFonts w:ascii="Arial" w:hAnsi="Arial" w:cs="Arial"/>
                <w:color w:val="auto"/>
                <w:sz w:val="20"/>
                <w:szCs w:val="20"/>
              </w:rPr>
              <w:br/>
            </w:r>
            <w:r w:rsidRPr="0091620A" w:rsidR="00C77983">
              <w:rPr>
                <w:rFonts w:ascii="Arial" w:hAnsi="Arial" w:cs="Arial"/>
                <w:i/>
                <w:iCs/>
                <w:color w:val="auto"/>
                <w:sz w:val="20"/>
                <w:szCs w:val="20"/>
              </w:rPr>
              <w:t>(Ký và ghi rõ họ tên)</w:t>
            </w:r>
            <w:r w:rsidRPr="0091620A" w:rsidR="00AF702E">
              <w:rPr>
                <w:rFonts w:ascii="Arial" w:hAnsi="Arial" w:cs="Arial"/>
                <w:color w:val="auto"/>
                <w:sz w:val="20"/>
                <w:szCs w:val="20"/>
              </w:rPr>
              <w:br/>
            </w:r>
          </w:p>
        </w:tc>
        <w:tc>
          <w:tcPr>
            <w:tcW w:w="4516" w:type="dxa"/>
            <w:tcMar>
              <w:top w:w="0" w:type="dxa"/>
              <w:left w:w="108" w:type="dxa"/>
              <w:bottom w:w="0" w:type="dxa"/>
              <w:right w:w="108" w:type="dxa"/>
            </w:tcMar>
          </w:tcPr>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THỦ TRƯỞNG ĐƠN VỊ</w:t>
            </w:r>
            <w:r w:rsidRPr="0091620A" w:rsidR="00AF702E">
              <w:rPr>
                <w:rFonts w:ascii="Arial" w:hAnsi="Arial" w:cs="Arial"/>
                <w:color w:val="auto"/>
                <w:sz w:val="20"/>
                <w:szCs w:val="20"/>
              </w:rPr>
              <w:br/>
            </w:r>
            <w:r w:rsidRPr="0091620A" w:rsidR="00C77983">
              <w:rPr>
                <w:rFonts w:ascii="Arial" w:hAnsi="Arial" w:cs="Arial"/>
                <w:i/>
                <w:iCs/>
                <w:color w:val="auto"/>
                <w:sz w:val="20"/>
                <w:szCs w:val="20"/>
              </w:rPr>
              <w:t>(Ký và ghi rõ họ tên)</w:t>
            </w:r>
            <w:r w:rsidRPr="0091620A" w:rsidR="00AF702E">
              <w:rPr>
                <w:rFonts w:ascii="Arial" w:hAnsi="Arial" w:cs="Arial"/>
                <w:color w:val="auto"/>
                <w:sz w:val="20"/>
                <w:szCs w:val="20"/>
              </w:rPr>
              <w:br/>
            </w:r>
          </w:p>
        </w:tc>
      </w:tr>
    </w:tbl>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_________________</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 xml:space="preserve">94 </w:t>
      </w:r>
      <w:r w:rsidRPr="0091620A" w:rsidR="00C77983">
        <w:rPr>
          <w:rFonts w:ascii="Arial" w:hAnsi="Arial" w:cs="Arial"/>
          <w:color w:val="auto"/>
          <w:sz w:val="20"/>
          <w:szCs w:val="20"/>
        </w:rPr>
        <w:t xml:space="preserve">Đối với mỏ có nhiều loại khoáng sản khác nhau, bổ sung thêm các cột 2.1, 2.2 ... để theo dõi đối với từng loại khoáng sản tương ứng khai thác được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95</w:t>
      </w:r>
      <w:r w:rsidRPr="0091620A" w:rsidR="00C77983">
        <w:rPr>
          <w:rFonts w:ascii="Arial" w:hAnsi="Arial" w:cs="Arial"/>
          <w:color w:val="auto"/>
          <w:sz w:val="20"/>
          <w:szCs w:val="20"/>
        </w:rPr>
        <w:t xml:space="preserve"> Đối với mỏ có nhiều loại khoáng sản khác nhau đủ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kiện đưa vào chế biến, bổ sung thêm các cột 3.1, 3.2 ... để theo dõi đối với từng loại khoáng sản tương ứng đưa vào chế biến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96</w:t>
      </w:r>
      <w:r w:rsidRPr="0091620A" w:rsidR="00C77983">
        <w:rPr>
          <w:rFonts w:ascii="Arial" w:hAnsi="Arial" w:cs="Arial"/>
          <w:color w:val="auto"/>
          <w:sz w:val="20"/>
          <w:szCs w:val="20"/>
        </w:rPr>
        <w:t xml:space="preserve"> Đối với mỏ đa kim, bổ sung thêm các cột 4.1, 4.2 ... đối với từng loại khoáng sản tương ứng thu được sau chế biến; đối với khoáng sản than là than sạch địa chất (than sạch trong than nguyên khai)</w:t>
      </w:r>
    </w:p>
    <w:p w:rsidR="00A77B3E" w:rsidRPr="0091620A" w:rsidP="00D524CA">
      <w:pPr>
        <w:spacing w:before="120" w:after="0" w:line="240" w:lineRule="auto"/>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bookmarkStart w:id="513" w:name="chuong_pl_42"/>
      <w:r w:rsidRPr="0091620A" w:rsidR="003556B9">
        <w:rPr>
          <w:rFonts w:ascii="Arial" w:hAnsi="Arial" w:cs="Arial"/>
          <w:b/>
          <w:bCs/>
          <w:color w:val="auto"/>
          <w:sz w:val="20"/>
          <w:szCs w:val="20"/>
        </w:rPr>
        <w:t>Mẫu</w:t>
      </w:r>
      <w:r w:rsidRPr="0091620A" w:rsidR="00402ABF">
        <w:rPr>
          <w:rFonts w:ascii="Arial" w:hAnsi="Arial" w:cs="Arial"/>
          <w:b/>
          <w:bCs/>
          <w:color w:val="auto"/>
          <w:sz w:val="20"/>
          <w:szCs w:val="20"/>
        </w:rPr>
        <w:t xml:space="preserve"> số 11. Báo cáo định kỳ về sản lượng khai thác, sản lượng chế biến, sản phẩm tinh luyện đối với khoáng sản đất hiếm</w:t>
      </w:r>
      <w:bookmarkEnd w:id="513"/>
    </w:p>
    <w:tbl>
      <w:tblPr>
        <w:tblStyle w:val="TableNormal"/>
        <w:tblW w:w="5000" w:type="pct"/>
        <w:tblCellMar>
          <w:left w:w="0" w:type="dxa"/>
          <w:right w:w="0" w:type="dxa"/>
        </w:tblCellMar>
        <w:tblLook w:val="01E0"/>
      </w:tblPr>
      <w:tblGrid>
        <w:gridCol w:w="3857"/>
        <w:gridCol w:w="5214"/>
      </w:tblGrid>
      <w:tr>
        <w:tblPrEx>
          <w:tblW w:w="5000" w:type="pct"/>
          <w:tblCellMar>
            <w:left w:w="0" w:type="dxa"/>
            <w:right w:w="0" w:type="dxa"/>
          </w:tblCellMar>
          <w:tblLook w:val="01E0"/>
        </w:tblPrEx>
        <w:tc>
          <w:tcPr>
            <w:tcW w:w="2126" w:type="pct"/>
            <w:shd w:val="clear" w:color="auto" w:fill="auto"/>
          </w:tcPr>
          <w:p w:rsidR="00A77B3E" w:rsidRPr="0091620A" w:rsidP="00D524CA">
            <w:pPr>
              <w:spacing w:before="120" w:after="0" w:line="240" w:lineRule="auto"/>
              <w:jc w:val="center"/>
              <w:rPr>
                <w:rFonts w:ascii="Arial" w:hAnsi="Arial" w:cs="Arial"/>
                <w:b/>
                <w:color w:val="auto"/>
                <w:sz w:val="20"/>
                <w:szCs w:val="20"/>
              </w:rPr>
            </w:pPr>
            <w:r w:rsidRPr="0091620A" w:rsidR="00C77983">
              <w:rPr>
                <w:rFonts w:ascii="Arial" w:hAnsi="Arial" w:cs="Arial"/>
                <w:b/>
                <w:bCs/>
                <w:color w:val="auto"/>
                <w:sz w:val="20"/>
                <w:szCs w:val="20"/>
              </w:rPr>
              <w:t>TỔ CHỨC, CÁ NHÂN</w:t>
              <w:br/>
              <w:t>ĐƯỢC PHÉP KHAI THÁC</w:t>
              <w:br/>
              <w:t>KHOÁNG SẢN</w:t>
              <w:br/>
            </w:r>
            <w:r w:rsidRPr="0091620A" w:rsidR="00995B92">
              <w:rPr>
                <w:rFonts w:ascii="Arial" w:hAnsi="Arial" w:cs="Arial"/>
                <w:b/>
                <w:color w:val="auto"/>
                <w:sz w:val="20"/>
                <w:szCs w:val="20"/>
              </w:rPr>
              <w:t>----------</w:t>
            </w:r>
          </w:p>
        </w:tc>
        <w:tc>
          <w:tcPr>
            <w:tcW w:w="2874" w:type="pct"/>
            <w:shd w:val="clear" w:color="auto" w:fill="auto"/>
          </w:tcPr>
          <w:p w:rsidR="00A77B3E" w:rsidRPr="0091620A" w:rsidP="00D524CA">
            <w:pPr>
              <w:spacing w:before="120" w:after="0" w:line="240" w:lineRule="auto"/>
              <w:jc w:val="center"/>
              <w:rPr>
                <w:rFonts w:ascii="Arial" w:hAnsi="Arial" w:cs="Arial"/>
                <w:color w:val="auto"/>
                <w:sz w:val="20"/>
                <w:szCs w:val="20"/>
                <w:vertAlign w:val="superscript"/>
              </w:rPr>
            </w:pPr>
            <w:r w:rsidRPr="0091620A" w:rsidR="00995B92">
              <w:rPr>
                <w:rFonts w:ascii="Arial" w:hAnsi="Arial" w:cs="Arial"/>
                <w:b/>
                <w:bCs/>
                <w:color w:val="auto"/>
                <w:sz w:val="20"/>
                <w:szCs w:val="20"/>
              </w:rPr>
              <w:t>CỘNG HÒA XÃ HỘI CHỦ NGHĨA VIỆT NAM</w:t>
              <w:br/>
              <w:t xml:space="preserve">Độc lập - Tự do - Hạnh phúc </w:t>
              <w:br/>
              <w:t>---------------</w:t>
            </w:r>
          </w:p>
        </w:tc>
      </w:tr>
      <w:tr>
        <w:tblPrEx>
          <w:tblW w:w="5000" w:type="pct"/>
          <w:tblCellMar>
            <w:left w:w="0" w:type="dxa"/>
            <w:right w:w="0" w:type="dxa"/>
          </w:tblCellMar>
          <w:tblLook w:val="01E0"/>
        </w:tblPrEx>
        <w:tc>
          <w:tcPr>
            <w:tcW w:w="2126" w:type="pct"/>
            <w:shd w:val="clear" w:color="auto" w:fill="auto"/>
            <w:vAlign w:val="center"/>
          </w:tcPr>
          <w:p w:rsidR="00995B92" w:rsidRPr="0091620A" w:rsidP="00D524CA">
            <w:pPr>
              <w:spacing w:before="120" w:after="0" w:line="240" w:lineRule="auto"/>
              <w:jc w:val="center"/>
              <w:rPr>
                <w:rFonts w:ascii="Arial" w:hAnsi="Arial" w:cs="Arial"/>
                <w:b/>
                <w:bCs/>
                <w:color w:val="auto"/>
                <w:sz w:val="20"/>
                <w:szCs w:val="20"/>
              </w:rPr>
            </w:pPr>
            <w:r w:rsidRPr="0091620A">
              <w:rPr>
                <w:rFonts w:ascii="Arial" w:hAnsi="Arial" w:cs="Arial"/>
                <w:color w:val="auto"/>
                <w:sz w:val="20"/>
                <w:szCs w:val="20"/>
              </w:rPr>
              <w:t>Số: ……</w:t>
            </w:r>
            <w:r w:rsidRPr="0091620A" w:rsidR="0042348F">
              <w:rPr>
                <w:rFonts w:ascii="Arial" w:hAnsi="Arial" w:cs="Arial"/>
                <w:color w:val="auto"/>
                <w:sz w:val="20"/>
                <w:szCs w:val="20"/>
              </w:rPr>
              <w:t>/</w:t>
            </w:r>
            <w:r w:rsidRPr="0091620A">
              <w:rPr>
                <w:rFonts w:ascii="Arial" w:hAnsi="Arial" w:cs="Arial"/>
                <w:color w:val="auto"/>
                <w:sz w:val="20"/>
                <w:szCs w:val="20"/>
              </w:rPr>
              <w:t>BC-….</w:t>
            </w:r>
          </w:p>
        </w:tc>
        <w:tc>
          <w:tcPr>
            <w:tcW w:w="2874" w:type="pct"/>
            <w:shd w:val="clear" w:color="auto" w:fill="auto"/>
            <w:vAlign w:val="center"/>
          </w:tcPr>
          <w:p w:rsidR="00995B92" w:rsidRPr="0091620A" w:rsidP="00D524CA">
            <w:pPr>
              <w:spacing w:before="120" w:after="0" w:line="240" w:lineRule="auto"/>
              <w:jc w:val="right"/>
              <w:rPr>
                <w:rFonts w:ascii="Arial" w:hAnsi="Arial" w:cs="Arial"/>
                <w:b/>
                <w:bCs/>
                <w:color w:val="auto"/>
                <w:sz w:val="20"/>
                <w:szCs w:val="20"/>
              </w:rPr>
            </w:pPr>
            <w:r w:rsidRPr="0091620A">
              <w:rPr>
                <w:rFonts w:ascii="Arial" w:hAnsi="Arial" w:cs="Arial"/>
                <w:i/>
                <w:iCs/>
                <w:color w:val="auto"/>
                <w:sz w:val="20"/>
                <w:szCs w:val="20"/>
              </w:rPr>
              <w:t>Địa danh ……., ngày … tháng … năm ……</w:t>
            </w:r>
          </w:p>
        </w:tc>
      </w:tr>
    </w:tbl>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BÁO CÁO</w:t>
      </w: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về sản lượng khai thác, sản lượng chế biến, sản phẩm tinh luyện và các thông tin cần thiết khác khoáng sản đất hiếm tháng...năm...</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Kính gửi: …..</w:t>
      </w:r>
      <w:r w:rsidRPr="0091620A" w:rsidR="00C77983">
        <w:rPr>
          <w:rFonts w:ascii="Arial" w:hAnsi="Arial" w:cs="Arial"/>
          <w:i/>
          <w:iCs/>
          <w:color w:val="auto"/>
          <w:sz w:val="20"/>
          <w:szCs w:val="20"/>
        </w:rPr>
        <w:t>(Tên cơ quan nhà nước, người có thẩm quyền cấp giấy phép)…….</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I.</w:t>
      </w:r>
      <w:r w:rsidRPr="0091620A" w:rsidR="00C77983">
        <w:rPr>
          <w:rFonts w:ascii="Arial" w:hAnsi="Arial" w:cs="Arial"/>
          <w:color w:val="auto"/>
          <w:sz w:val="20"/>
          <w:szCs w:val="20"/>
        </w:rPr>
        <w:t xml:space="preserve"> </w:t>
      </w:r>
      <w:r w:rsidRPr="0091620A" w:rsidR="00231B5F">
        <w:rPr>
          <w:rFonts w:ascii="Arial" w:hAnsi="Arial" w:cs="Arial"/>
          <w:b/>
          <w:bCs/>
          <w:color w:val="auto"/>
          <w:sz w:val="20"/>
          <w:szCs w:val="20"/>
        </w:rPr>
        <w:t>Phần</w:t>
      </w:r>
      <w:r w:rsidRPr="0091620A" w:rsidR="00C77983">
        <w:rPr>
          <w:rFonts w:ascii="Arial" w:hAnsi="Arial" w:cs="Arial"/>
          <w:b/>
          <w:bCs/>
          <w:color w:val="auto"/>
          <w:sz w:val="20"/>
          <w:szCs w:val="20"/>
        </w:rPr>
        <w:t xml:space="preserve"> chung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1. Tổ chức, cá nhân: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2. Loại hình doanh nghiệp: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3. Địa chỉ: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Điện thoại: ………………………………………..; Fax: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4. Người đại diện theo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5. Giấy phép khai thác khoáng sản số: ……. ngày .... tháng ......... năm …….. của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II. Kết quả hoạt động khai thác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II.l.</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Kết quả hoạt động khai thác tháng...năm...: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1. Khối lượng khoáng sản khai thác thực tế: ……………(tấn, m</w:t>
      </w:r>
      <w:r w:rsidRPr="0091620A" w:rsidR="00C77983">
        <w:rPr>
          <w:rFonts w:ascii="Arial" w:hAnsi="Arial" w:cs="Arial"/>
          <w:color w:val="auto"/>
          <w:sz w:val="20"/>
          <w:szCs w:val="20"/>
          <w:vertAlign w:val="superscript"/>
        </w:rPr>
        <w:t>3</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2. Khối lượng (trữ lượng) khoáng sản được phép khai thác còn lại tính đến thời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báo cáo: ………..(tấn, m</w:t>
      </w:r>
      <w:r w:rsidRPr="0091620A" w:rsidR="00C77983">
        <w:rPr>
          <w:rFonts w:ascii="Arial" w:hAnsi="Arial" w:cs="Arial"/>
          <w:color w:val="auto"/>
          <w:sz w:val="20"/>
          <w:szCs w:val="20"/>
          <w:vertAlign w:val="superscript"/>
        </w:rPr>
        <w:t>3</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3. Tổng khối lượng khoáng sản đã tiêu thụ: ………….(tấn, m</w:t>
      </w:r>
      <w:r w:rsidRPr="0091620A" w:rsidR="00C77983">
        <w:rPr>
          <w:rFonts w:ascii="Arial" w:hAnsi="Arial" w:cs="Arial"/>
          <w:color w:val="auto"/>
          <w:sz w:val="20"/>
          <w:szCs w:val="20"/>
          <w:vertAlign w:val="superscript"/>
        </w:rPr>
        <w:t>3</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II.2. Báo cáo kết quả thực hiện nghĩa vụ của tổ chức, cá nhân khai thác khoáng sản (nếu có)</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Tổ chức, cá nhân báo cáo việc thực hiện các nghĩa vụ quy định. Nêu rõ các nghĩa vụ chưa thực hiện hoặc thực hiện nhưng chưa đầy đủ, nguyên nhân và kế hoạch thực hiện tiếp theo.</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II.3. Đánh giá</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a) Đánh giá chung: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Về thuận lợi, khó khăn khi triển khai thực hiện dự án.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Về việc áp dụng công nghệ, thiết bị khai thác trong thực tế.</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b) Đánh giá về độ tin cậy của tài liệu báo cáo kết quả thăm dò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Đánh giá về những biến động về chất lượng, khối lượng (trữ lượng) khoáng sản thực tế trong thời kỳ báo cáo so với tài liệu địa chất đã được duyệt. Nếu có biến động (tăng</w:t>
      </w:r>
      <w:r w:rsidRPr="0091620A" w:rsidR="0042348F">
        <w:rPr>
          <w:rFonts w:ascii="Arial" w:hAnsi="Arial" w:cs="Arial"/>
          <w:color w:val="auto"/>
          <w:sz w:val="20"/>
          <w:szCs w:val="20"/>
        </w:rPr>
        <w:t>/</w:t>
      </w:r>
      <w:r w:rsidRPr="0091620A" w:rsidR="00C77983">
        <w:rPr>
          <w:rFonts w:ascii="Arial" w:hAnsi="Arial" w:cs="Arial"/>
          <w:color w:val="auto"/>
          <w:sz w:val="20"/>
          <w:szCs w:val="20"/>
        </w:rPr>
        <w:t xml:space="preserve">giảm) khối lượng (trữ lượng), thay đổi chất lượng phát hiện trong quá trình khai thác cần lập thành báo cáo với các tài liệu, </w:t>
      </w:r>
      <w:r w:rsidRPr="0091620A" w:rsidR="003556B9">
        <w:rPr>
          <w:rFonts w:ascii="Arial" w:hAnsi="Arial" w:cs="Arial"/>
          <w:color w:val="auto"/>
          <w:sz w:val="20"/>
          <w:szCs w:val="20"/>
        </w:rPr>
        <w:t>bảng</w:t>
      </w:r>
      <w:r w:rsidRPr="0091620A" w:rsidR="00C77983">
        <w:rPr>
          <w:rFonts w:ascii="Arial" w:hAnsi="Arial" w:cs="Arial"/>
          <w:color w:val="auto"/>
          <w:sz w:val="20"/>
          <w:szCs w:val="20"/>
        </w:rPr>
        <w:t xml:space="preserve"> </w:t>
      </w:r>
      <w:r w:rsidRPr="0091620A" w:rsidR="003556B9">
        <w:rPr>
          <w:rFonts w:ascii="Arial" w:hAnsi="Arial" w:cs="Arial"/>
          <w:color w:val="auto"/>
          <w:sz w:val="20"/>
          <w:szCs w:val="20"/>
        </w:rPr>
        <w:t>biểu</w:t>
      </w:r>
      <w:r w:rsidRPr="0091620A" w:rsidR="00C77983">
        <w:rPr>
          <w:rFonts w:ascii="Arial" w:hAnsi="Arial" w:cs="Arial"/>
          <w:color w:val="auto"/>
          <w:sz w:val="20"/>
          <w:szCs w:val="20"/>
        </w:rPr>
        <w:t xml:space="preserve"> kèm theo chứng minh cho các nhận định.</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i/>
          <w:iCs/>
          <w:color w:val="auto"/>
          <w:sz w:val="20"/>
          <w:szCs w:val="20"/>
        </w:rPr>
      </w:pPr>
      <w:r w:rsidRPr="0091620A" w:rsidR="00C77983">
        <w:rPr>
          <w:rFonts w:ascii="Arial" w:hAnsi="Arial" w:cs="Arial"/>
          <w:i/>
          <w:iCs/>
          <w:color w:val="auto"/>
          <w:sz w:val="20"/>
          <w:szCs w:val="20"/>
        </w:rPr>
        <w:t>c) Đánh giá khác (nếu có)</w:t>
      </w:r>
    </w:p>
    <w:p w:rsidR="00A77B3E" w:rsidRPr="0091620A" w:rsidP="00D524CA">
      <w:pPr>
        <w:spacing w:before="120" w:after="0" w:line="240" w:lineRule="auto"/>
        <w:rPr>
          <w:rFonts w:ascii="Arial" w:hAnsi="Arial" w:cs="Arial"/>
          <w:i/>
          <w:iCs/>
          <w:color w:val="auto"/>
          <w:sz w:val="20"/>
          <w:szCs w:val="20"/>
        </w:rPr>
      </w:pPr>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i/>
          <w:iCs/>
          <w:color w:val="auto"/>
          <w:sz w:val="20"/>
          <w:szCs w:val="20"/>
        </w:rPr>
      </w:pPr>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i/>
          <w:iCs/>
          <w:color w:val="auto"/>
          <w:sz w:val="20"/>
          <w:szCs w:val="20"/>
        </w:rPr>
      </w:pPr>
    </w:p>
    <w:tbl>
      <w:tblPr>
        <w:tblStyle w:val="TableNormal"/>
        <w:tblW w:w="5000" w:type="pct"/>
        <w:tblLook w:val="00A0"/>
      </w:tblPr>
      <w:tblGrid>
        <w:gridCol w:w="4636"/>
        <w:gridCol w:w="4651"/>
      </w:tblGrid>
      <w:tr>
        <w:tblPrEx>
          <w:tblW w:w="5000" w:type="pct"/>
          <w:tblLook w:val="00A0"/>
        </w:tblPrEx>
        <w:tc>
          <w:tcPr>
            <w:tcW w:w="4506" w:type="dxa"/>
            <w:tcMar>
              <w:top w:w="0" w:type="dxa"/>
              <w:left w:w="108" w:type="dxa"/>
              <w:bottom w:w="0" w:type="dxa"/>
              <w:right w:w="108" w:type="dxa"/>
            </w:tcMar>
          </w:tcPr>
          <w:p w:rsidR="00A77B3E" w:rsidRPr="0091620A" w:rsidP="00D524CA">
            <w:pPr>
              <w:spacing w:before="120" w:after="0" w:line="240" w:lineRule="auto"/>
              <w:jc w:val="center"/>
              <w:rPr>
                <w:rFonts w:ascii="Arial" w:hAnsi="Arial" w:cs="Arial"/>
                <w:color w:val="auto"/>
                <w:sz w:val="20"/>
                <w:szCs w:val="20"/>
              </w:rPr>
            </w:pPr>
          </w:p>
        </w:tc>
        <w:tc>
          <w:tcPr>
            <w:tcW w:w="4520" w:type="dxa"/>
            <w:tcMar>
              <w:top w:w="0" w:type="dxa"/>
              <w:left w:w="108" w:type="dxa"/>
              <w:bottom w:w="0" w:type="dxa"/>
              <w:right w:w="108" w:type="dxa"/>
            </w:tcMa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Tổ chức, cá nhân</w:t>
            </w:r>
            <w:r w:rsidRPr="0091620A" w:rsidR="00F22B26">
              <w:rPr>
                <w:rFonts w:ascii="Arial" w:hAnsi="Arial" w:cs="Arial"/>
                <w:color w:val="auto"/>
                <w:sz w:val="20"/>
                <w:szCs w:val="20"/>
              </w:rPr>
              <w:br/>
            </w:r>
            <w:r w:rsidRPr="0091620A" w:rsidR="00C77983">
              <w:rPr>
                <w:rFonts w:ascii="Arial" w:hAnsi="Arial" w:cs="Arial"/>
                <w:i/>
                <w:iCs/>
                <w:color w:val="auto"/>
                <w:sz w:val="20"/>
                <w:szCs w:val="20"/>
              </w:rPr>
              <w:t>(Ký tên, đóng dấu)</w:t>
            </w:r>
            <w:r w:rsidRPr="0091620A" w:rsidR="00F22B26">
              <w:rPr>
                <w:rFonts w:ascii="Arial" w:hAnsi="Arial" w:cs="Arial"/>
                <w:color w:val="auto"/>
                <w:sz w:val="20"/>
                <w:szCs w:val="20"/>
              </w:rPr>
              <w:br/>
            </w:r>
          </w:p>
        </w:tc>
      </w:tr>
    </w:tbl>
    <w:p w:rsidR="00A77B3E" w:rsidRPr="0091620A" w:rsidP="00D524CA">
      <w:pPr>
        <w:spacing w:before="120" w:after="0" w:line="240" w:lineRule="auto"/>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bookmarkStart w:id="514" w:name="chuong_pl_43"/>
      <w:r w:rsidRPr="0091620A" w:rsidR="003556B9">
        <w:rPr>
          <w:rFonts w:ascii="Arial" w:hAnsi="Arial" w:cs="Arial"/>
          <w:b/>
          <w:bCs/>
          <w:color w:val="auto"/>
          <w:sz w:val="20"/>
          <w:szCs w:val="20"/>
        </w:rPr>
        <w:t>Mẫu</w:t>
      </w:r>
      <w:r w:rsidRPr="0091620A" w:rsidR="00402ABF">
        <w:rPr>
          <w:rFonts w:ascii="Arial" w:hAnsi="Arial" w:cs="Arial"/>
          <w:b/>
          <w:bCs/>
          <w:color w:val="auto"/>
          <w:sz w:val="20"/>
          <w:szCs w:val="20"/>
        </w:rPr>
        <w:t xml:space="preserve"> số 12: Báo cáo thu hồi, sử dụng khoáng sản theo quy định tại </w:t>
      </w:r>
      <w:r w:rsidRPr="0091620A" w:rsidR="00231B5F">
        <w:rPr>
          <w:rFonts w:ascii="Arial" w:hAnsi="Arial" w:cs="Arial"/>
          <w:b/>
          <w:bCs/>
          <w:color w:val="auto"/>
          <w:sz w:val="20"/>
          <w:szCs w:val="20"/>
        </w:rPr>
        <w:t>khoản</w:t>
      </w:r>
      <w:r w:rsidRPr="0091620A" w:rsidR="00402ABF">
        <w:rPr>
          <w:rFonts w:ascii="Arial" w:hAnsi="Arial" w:cs="Arial"/>
          <w:b/>
          <w:bCs/>
          <w:color w:val="auto"/>
          <w:sz w:val="20"/>
          <w:szCs w:val="20"/>
        </w:rPr>
        <w:t xml:space="preserve"> 10 </w:t>
      </w:r>
      <w:r w:rsidRPr="0091620A" w:rsidR="00231B5F">
        <w:rPr>
          <w:rFonts w:ascii="Arial" w:hAnsi="Arial" w:cs="Arial"/>
          <w:b/>
          <w:bCs/>
          <w:color w:val="auto"/>
          <w:sz w:val="20"/>
          <w:szCs w:val="20"/>
        </w:rPr>
        <w:t>Điều</w:t>
      </w:r>
      <w:r w:rsidRPr="0091620A" w:rsidR="00402ABF">
        <w:rPr>
          <w:rFonts w:ascii="Arial" w:hAnsi="Arial" w:cs="Arial"/>
          <w:b/>
          <w:bCs/>
          <w:color w:val="auto"/>
          <w:sz w:val="20"/>
          <w:szCs w:val="20"/>
        </w:rPr>
        <w:t xml:space="preserve"> 96 </w:t>
      </w:r>
      <w:r w:rsidRPr="0091620A" w:rsidR="0042348F">
        <w:rPr>
          <w:rFonts w:ascii="Arial" w:hAnsi="Arial" w:cs="Arial"/>
          <w:b/>
          <w:bCs/>
          <w:color w:val="auto"/>
          <w:sz w:val="20"/>
          <w:szCs w:val="20"/>
        </w:rPr>
        <w:t>Nghị định</w:t>
      </w:r>
      <w:r w:rsidRPr="0091620A" w:rsidR="00402ABF">
        <w:rPr>
          <w:rFonts w:ascii="Arial" w:hAnsi="Arial" w:cs="Arial"/>
          <w:b/>
          <w:bCs/>
          <w:color w:val="auto"/>
          <w:sz w:val="20"/>
          <w:szCs w:val="20"/>
        </w:rPr>
        <w:t xml:space="preserve"> số 193</w:t>
      </w:r>
      <w:r w:rsidRPr="0091620A" w:rsidR="0042348F">
        <w:rPr>
          <w:rFonts w:ascii="Arial" w:hAnsi="Arial" w:cs="Arial"/>
          <w:b/>
          <w:bCs/>
          <w:color w:val="auto"/>
          <w:sz w:val="20"/>
          <w:szCs w:val="20"/>
        </w:rPr>
        <w:t>/</w:t>
      </w:r>
      <w:r w:rsidRPr="0091620A" w:rsidR="00402ABF">
        <w:rPr>
          <w:rFonts w:ascii="Arial" w:hAnsi="Arial" w:cs="Arial"/>
          <w:b/>
          <w:bCs/>
          <w:color w:val="auto"/>
          <w:sz w:val="20"/>
          <w:szCs w:val="20"/>
        </w:rPr>
        <w:t>2025</w:t>
      </w:r>
      <w:r w:rsidRPr="0091620A" w:rsidR="0042348F">
        <w:rPr>
          <w:rFonts w:ascii="Arial" w:hAnsi="Arial" w:cs="Arial"/>
          <w:b/>
          <w:bCs/>
          <w:color w:val="auto"/>
          <w:sz w:val="20"/>
          <w:szCs w:val="20"/>
        </w:rPr>
        <w:t>/</w:t>
      </w:r>
      <w:r w:rsidRPr="0091620A" w:rsidR="00402ABF">
        <w:rPr>
          <w:rFonts w:ascii="Arial" w:hAnsi="Arial" w:cs="Arial"/>
          <w:b/>
          <w:bCs/>
          <w:color w:val="auto"/>
          <w:sz w:val="20"/>
          <w:szCs w:val="20"/>
        </w:rPr>
        <w:t xml:space="preserve">NĐ-CP, được sửa đổi, bổ sung tại </w:t>
      </w:r>
      <w:r w:rsidRPr="0091620A" w:rsidR="00231B5F">
        <w:rPr>
          <w:rFonts w:ascii="Arial" w:hAnsi="Arial" w:cs="Arial"/>
          <w:b/>
          <w:bCs/>
          <w:color w:val="auto"/>
          <w:sz w:val="20"/>
          <w:szCs w:val="20"/>
        </w:rPr>
        <w:t>khoản</w:t>
      </w:r>
      <w:r w:rsidRPr="0091620A" w:rsidR="00402ABF">
        <w:rPr>
          <w:rFonts w:ascii="Arial" w:hAnsi="Arial" w:cs="Arial"/>
          <w:b/>
          <w:bCs/>
          <w:color w:val="auto"/>
          <w:sz w:val="20"/>
          <w:szCs w:val="20"/>
        </w:rPr>
        <w:t xml:space="preserve"> 35 </w:t>
      </w:r>
      <w:r w:rsidRPr="0091620A" w:rsidR="00231B5F">
        <w:rPr>
          <w:rFonts w:ascii="Arial" w:hAnsi="Arial" w:cs="Arial"/>
          <w:b/>
          <w:bCs/>
          <w:color w:val="auto"/>
          <w:sz w:val="20"/>
          <w:szCs w:val="20"/>
        </w:rPr>
        <w:t>Điều</w:t>
      </w:r>
      <w:r w:rsidRPr="0091620A" w:rsidR="00402ABF">
        <w:rPr>
          <w:rFonts w:ascii="Arial" w:hAnsi="Arial" w:cs="Arial"/>
          <w:b/>
          <w:bCs/>
          <w:color w:val="auto"/>
          <w:sz w:val="20"/>
          <w:szCs w:val="20"/>
        </w:rPr>
        <w:t xml:space="preserve"> 1 </w:t>
      </w:r>
      <w:r w:rsidRPr="0091620A" w:rsidR="0042348F">
        <w:rPr>
          <w:rFonts w:ascii="Arial" w:hAnsi="Arial" w:cs="Arial"/>
          <w:b/>
          <w:bCs/>
          <w:color w:val="auto"/>
          <w:sz w:val="20"/>
          <w:szCs w:val="20"/>
        </w:rPr>
        <w:t>Nghị định</w:t>
      </w:r>
      <w:r w:rsidRPr="0091620A" w:rsidR="00402ABF">
        <w:rPr>
          <w:rFonts w:ascii="Arial" w:hAnsi="Arial" w:cs="Arial"/>
          <w:b/>
          <w:bCs/>
          <w:color w:val="auto"/>
          <w:sz w:val="20"/>
          <w:szCs w:val="20"/>
        </w:rPr>
        <w:t xml:space="preserve"> số 21</w:t>
      </w:r>
      <w:r w:rsidRPr="0091620A" w:rsidR="0042348F">
        <w:rPr>
          <w:rFonts w:ascii="Arial" w:hAnsi="Arial" w:cs="Arial"/>
          <w:b/>
          <w:bCs/>
          <w:color w:val="auto"/>
          <w:sz w:val="20"/>
          <w:szCs w:val="20"/>
        </w:rPr>
        <w:t>/</w:t>
      </w:r>
      <w:r w:rsidRPr="0091620A" w:rsidR="00402ABF">
        <w:rPr>
          <w:rFonts w:ascii="Arial" w:hAnsi="Arial" w:cs="Arial"/>
          <w:b/>
          <w:bCs/>
          <w:color w:val="auto"/>
          <w:sz w:val="20"/>
          <w:szCs w:val="20"/>
        </w:rPr>
        <w:t>2026</w:t>
      </w:r>
      <w:r w:rsidRPr="0091620A" w:rsidR="0042348F">
        <w:rPr>
          <w:rFonts w:ascii="Arial" w:hAnsi="Arial" w:cs="Arial"/>
          <w:b/>
          <w:bCs/>
          <w:color w:val="auto"/>
          <w:sz w:val="20"/>
          <w:szCs w:val="20"/>
        </w:rPr>
        <w:t>/</w:t>
      </w:r>
      <w:r w:rsidRPr="0091620A" w:rsidR="00402ABF">
        <w:rPr>
          <w:rFonts w:ascii="Arial" w:hAnsi="Arial" w:cs="Arial"/>
          <w:b/>
          <w:bCs/>
          <w:color w:val="auto"/>
          <w:sz w:val="20"/>
          <w:szCs w:val="20"/>
        </w:rPr>
        <w:t>NĐ-CP</w:t>
      </w:r>
      <w:bookmarkEnd w:id="514"/>
    </w:p>
    <w:tbl>
      <w:tblPr>
        <w:tblStyle w:val="TableNormal"/>
        <w:tblW w:w="5000" w:type="pct"/>
        <w:tblCellMar>
          <w:left w:w="0" w:type="dxa"/>
          <w:right w:w="0" w:type="dxa"/>
        </w:tblCellMar>
        <w:tblLook w:val="01E0"/>
      </w:tblPr>
      <w:tblGrid>
        <w:gridCol w:w="4535"/>
        <w:gridCol w:w="4536"/>
      </w:tblGrid>
      <w:tr>
        <w:tblPrEx>
          <w:tblW w:w="5000" w:type="pct"/>
          <w:tblCellMar>
            <w:left w:w="0" w:type="dxa"/>
            <w:right w:w="0" w:type="dxa"/>
          </w:tblCellMar>
          <w:tblLook w:val="01E0"/>
        </w:tblPrEx>
        <w:tc>
          <w:tcPr>
            <w:tcW w:w="2500" w:type="pct"/>
            <w:shd w:val="clear" w:color="auto" w:fill="auto"/>
          </w:tcPr>
          <w:p w:rsidR="00995B92" w:rsidRPr="0091620A" w:rsidP="00D524CA">
            <w:pPr>
              <w:spacing w:before="120" w:after="0" w:line="240" w:lineRule="auto"/>
              <w:jc w:val="center"/>
              <w:rPr>
                <w:rFonts w:ascii="Arial" w:hAnsi="Arial" w:cs="Arial"/>
                <w:sz w:val="20"/>
                <w:szCs w:val="20"/>
              </w:rPr>
            </w:pPr>
            <w:r w:rsidRPr="0091620A">
              <w:rPr>
                <w:rFonts w:ascii="Arial" w:hAnsi="Arial" w:cs="Arial"/>
                <w:b/>
                <w:bCs/>
                <w:sz w:val="20"/>
                <w:szCs w:val="20"/>
              </w:rPr>
              <w:t>TÊN TỔ CHỨC CÁ NHÂN..........</w:t>
              <w:br/>
              <w:t>----------</w:t>
            </w:r>
          </w:p>
        </w:tc>
        <w:tc>
          <w:tcPr>
            <w:tcW w:w="2500" w:type="pct"/>
            <w:shd w:val="clear" w:color="auto" w:fill="auto"/>
          </w:tcPr>
          <w:p w:rsidR="00995B92" w:rsidRPr="0091620A" w:rsidP="00D524CA">
            <w:pPr>
              <w:spacing w:before="120" w:after="0" w:line="240" w:lineRule="auto"/>
              <w:jc w:val="center"/>
              <w:rPr>
                <w:rFonts w:ascii="Arial" w:hAnsi="Arial" w:cs="Arial"/>
                <w:sz w:val="20"/>
                <w:szCs w:val="20"/>
              </w:rPr>
            </w:pPr>
            <w:r w:rsidRPr="0091620A">
              <w:rPr>
                <w:rFonts w:ascii="Arial" w:hAnsi="Arial" w:cs="Arial"/>
                <w:b/>
                <w:sz w:val="20"/>
                <w:szCs w:val="20"/>
              </w:rPr>
              <w:t>CỘNG HÒA XÃ HỘI CHỦ NGHĨA VIỆT NAM</w:t>
              <w:br/>
              <w:t xml:space="preserve">Độc lập - Tự do - Hạnh phúc </w:t>
              <w:br/>
              <w:t>---------------</w:t>
            </w:r>
          </w:p>
        </w:tc>
      </w:tr>
      <w:tr>
        <w:tblPrEx>
          <w:tblW w:w="5000" w:type="pct"/>
          <w:tblCellMar>
            <w:left w:w="0" w:type="dxa"/>
            <w:right w:w="0" w:type="dxa"/>
          </w:tblCellMar>
          <w:tblLook w:val="01E0"/>
        </w:tblPrEx>
        <w:tc>
          <w:tcPr>
            <w:tcW w:w="2500" w:type="pct"/>
            <w:shd w:val="clear" w:color="auto" w:fill="auto"/>
          </w:tcPr>
          <w:p w:rsidR="00995B92" w:rsidRPr="0091620A" w:rsidP="00D524CA">
            <w:pPr>
              <w:spacing w:before="120" w:after="0" w:line="240" w:lineRule="auto"/>
              <w:jc w:val="center"/>
              <w:rPr>
                <w:rFonts w:ascii="Arial" w:hAnsi="Arial" w:cs="Arial"/>
                <w:bCs/>
                <w:sz w:val="20"/>
                <w:szCs w:val="20"/>
              </w:rPr>
            </w:pPr>
            <w:r w:rsidRPr="0091620A">
              <w:rPr>
                <w:rFonts w:ascii="Arial" w:hAnsi="Arial" w:cs="Arial"/>
                <w:bCs/>
                <w:sz w:val="20"/>
                <w:szCs w:val="20"/>
              </w:rPr>
              <w:t>Số: ....</w:t>
            </w:r>
            <w:r w:rsidRPr="0091620A" w:rsidR="0042348F">
              <w:rPr>
                <w:rFonts w:ascii="Arial" w:hAnsi="Arial" w:cs="Arial"/>
                <w:bCs/>
                <w:sz w:val="20"/>
                <w:szCs w:val="20"/>
              </w:rPr>
              <w:t>/</w:t>
            </w:r>
            <w:r w:rsidRPr="0091620A">
              <w:rPr>
                <w:rFonts w:ascii="Arial" w:hAnsi="Arial" w:cs="Arial"/>
                <w:bCs/>
                <w:sz w:val="20"/>
                <w:szCs w:val="20"/>
              </w:rPr>
              <w:t>BC-......</w:t>
            </w:r>
          </w:p>
        </w:tc>
        <w:tc>
          <w:tcPr>
            <w:tcW w:w="2500" w:type="pct"/>
            <w:shd w:val="clear" w:color="auto" w:fill="auto"/>
          </w:tcPr>
          <w:p w:rsidR="00995B92" w:rsidRPr="0091620A" w:rsidP="00D524CA">
            <w:pPr>
              <w:spacing w:before="120" w:after="0" w:line="240" w:lineRule="auto"/>
              <w:jc w:val="right"/>
              <w:rPr>
                <w:rFonts w:ascii="Arial" w:hAnsi="Arial" w:cs="Arial"/>
                <w:sz w:val="20"/>
                <w:szCs w:val="20"/>
              </w:rPr>
            </w:pPr>
            <w:r w:rsidRPr="0091620A" w:rsidR="00F22B26">
              <w:rPr>
                <w:rFonts w:ascii="Arial" w:hAnsi="Arial" w:cs="Arial"/>
                <w:i/>
                <w:iCs/>
                <w:sz w:val="20"/>
                <w:szCs w:val="28"/>
              </w:rPr>
              <w:t>Địa danh</w:t>
            </w:r>
            <w:r w:rsidRPr="0091620A">
              <w:rPr>
                <w:rFonts w:ascii="Arial" w:hAnsi="Arial" w:cs="Arial"/>
                <w:i/>
                <w:iCs/>
                <w:sz w:val="20"/>
                <w:szCs w:val="28"/>
              </w:rPr>
              <w:t>....., ngày ... tháng ... năm ......</w:t>
            </w:r>
          </w:p>
        </w:tc>
      </w:tr>
    </w:tbl>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BÁO CÁO KẾT QUẢ HOẠT ĐỘNG THU HỒI KHOÁNG SẢN</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Kính gửi: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I.</w:t>
      </w:r>
      <w:r w:rsidRPr="0091620A" w:rsidR="00C77983">
        <w:rPr>
          <w:rFonts w:ascii="Arial" w:hAnsi="Arial" w:cs="Arial"/>
          <w:color w:val="auto"/>
          <w:sz w:val="20"/>
          <w:szCs w:val="20"/>
        </w:rPr>
        <w:t xml:space="preserve"> </w:t>
      </w:r>
      <w:r w:rsidRPr="0091620A" w:rsidR="00231B5F">
        <w:rPr>
          <w:rFonts w:ascii="Arial" w:hAnsi="Arial" w:cs="Arial"/>
          <w:b/>
          <w:bCs/>
          <w:color w:val="auto"/>
          <w:sz w:val="20"/>
          <w:szCs w:val="20"/>
        </w:rPr>
        <w:t>PHẦN</w:t>
      </w:r>
      <w:r w:rsidRPr="0091620A" w:rsidR="00C77983">
        <w:rPr>
          <w:rFonts w:ascii="Arial" w:hAnsi="Arial" w:cs="Arial"/>
          <w:b/>
          <w:bCs/>
          <w:color w:val="auto"/>
          <w:sz w:val="20"/>
          <w:szCs w:val="20"/>
        </w:rPr>
        <w:t xml:space="preserve"> CHUNG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1. Tổ chức, cá nhân: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2. Loại hình doanh nghiệp: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3. Địa chỉ: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Điện thoại: ………………………………………..; Fax: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4. Người đại diện theo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II. KẾT QUẢ HOẠT ĐỘNG THU HỒI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II.1. Giấy xác nhận bản đăng ký thu hồi khoáng sản số:....... ngày</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 tháng …. năm....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i/>
          <w:iCs/>
          <w:color w:val="auto"/>
          <w:sz w:val="20"/>
          <w:szCs w:val="20"/>
        </w:rPr>
        <w:t>A. Thông tin chung về giấy xác nhận bản đăng ký thu hồi khoáng sản</w:t>
      </w:r>
    </w:p>
    <w:p w:rsidR="00A77B3E" w:rsidRPr="0091620A" w:rsidP="00D524CA">
      <w:pPr>
        <w:spacing w:before="120" w:after="0" w:line="240" w:lineRule="auto"/>
        <w:rPr>
          <w:rFonts w:ascii="Arial" w:hAnsi="Arial" w:cs="Arial"/>
          <w:color w:val="auto"/>
          <w:sz w:val="20"/>
          <w:szCs w:val="20"/>
        </w:rPr>
      </w:pPr>
      <w:r w:rsidRPr="0091620A" w:rsidR="00F22B26">
        <w:rPr>
          <w:rFonts w:ascii="Arial" w:hAnsi="Arial" w:cs="Arial"/>
          <w:color w:val="auto"/>
          <w:sz w:val="20"/>
          <w:szCs w:val="20"/>
        </w:rPr>
        <w:t>1</w:t>
      </w:r>
      <w:r w:rsidRPr="0091620A" w:rsidR="00C77983">
        <w:rPr>
          <w:rFonts w:ascii="Arial" w:hAnsi="Arial" w:cs="Arial"/>
          <w:color w:val="auto"/>
          <w:sz w:val="20"/>
          <w:szCs w:val="20"/>
        </w:rPr>
        <w:t>. Cơ quan cho phép thu hồi: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2. Loại khoáng sản được phép thu hồi: …………………………………………..</w:t>
      </w:r>
    </w:p>
    <w:p w:rsidR="00A77B3E" w:rsidRPr="0091620A" w:rsidP="00D524CA">
      <w:pPr>
        <w:spacing w:before="120" w:after="0" w:line="240" w:lineRule="auto"/>
        <w:rPr>
          <w:rFonts w:ascii="Arial" w:hAnsi="Arial" w:cs="Arial"/>
          <w:i/>
          <w:iCs/>
          <w:color w:val="auto"/>
          <w:sz w:val="20"/>
          <w:szCs w:val="20"/>
        </w:rPr>
      </w:pPr>
      <w:r w:rsidRPr="0091620A" w:rsidR="00C77983">
        <w:rPr>
          <w:rFonts w:ascii="Arial" w:hAnsi="Arial" w:cs="Arial"/>
          <w:color w:val="auto"/>
          <w:sz w:val="20"/>
          <w:szCs w:val="20"/>
        </w:rPr>
        <w:t>3. Vị trí khu vực thu hồi khoáng sản: khu vực ………, ……..</w:t>
      </w:r>
      <w:r w:rsidRPr="0091620A" w:rsidR="00C77983">
        <w:rPr>
          <w:rFonts w:ascii="Arial" w:hAnsi="Arial" w:cs="Arial"/>
          <w:i/>
          <w:iCs/>
          <w:color w:val="auto"/>
          <w:sz w:val="20"/>
          <w:szCs w:val="20"/>
        </w:rPr>
        <w:t>(tên cấp xã)…….., …….(tên cấp tỉnh)………..</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4. Diện tích khu vực thu hồi khoáng sản: …………………(ha, 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 km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5. Khối lượng khoáng sản được phép thu hồi: ……………………….(tấn, m</w:t>
      </w:r>
      <w:r w:rsidRPr="0091620A" w:rsidR="00C77983">
        <w:rPr>
          <w:rFonts w:ascii="Arial" w:hAnsi="Arial" w:cs="Arial"/>
          <w:color w:val="auto"/>
          <w:sz w:val="20"/>
          <w:szCs w:val="20"/>
          <w:vertAlign w:val="superscript"/>
        </w:rPr>
        <w:t>3</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6.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đích sử dụng khoáng sản: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7. Thời hạn thu hồi khoáng sản: …………………………………….(tháng, năm).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8. </w:t>
      </w: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phê duyệt tiền cấp quyền khai thác khoáng sản số ….. ngày ...... tháng ...... năm ........ của …………. </w:t>
      </w:r>
      <w:r w:rsidRPr="0091620A" w:rsidR="00C77983">
        <w:rPr>
          <w:rFonts w:ascii="Arial" w:hAnsi="Arial" w:cs="Arial"/>
          <w:i/>
          <w:iCs/>
          <w:color w:val="auto"/>
          <w:sz w:val="20"/>
          <w:szCs w:val="20"/>
        </w:rPr>
        <w:t>(Tên cơ quan phê duyệt tiền cấp</w:t>
      </w: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quyền)</w:t>
      </w:r>
      <w:r w:rsidRPr="0091620A" w:rsidR="00F22B26">
        <w:rPr>
          <w:rFonts w:ascii="Arial" w:hAnsi="Arial" w:cs="Arial"/>
          <w:i/>
          <w:iCs/>
          <w:color w:val="auto"/>
          <w:sz w:val="20"/>
          <w:szCs w:val="20"/>
        </w:rPr>
        <w:t>………</w:t>
      </w:r>
      <w:r w:rsidRPr="0091620A" w:rsidR="00C77983">
        <w:rPr>
          <w:rFonts w:ascii="Arial" w:hAnsi="Arial" w:cs="Arial"/>
          <w:color w:val="auto"/>
          <w:sz w:val="20"/>
          <w:szCs w:val="20"/>
        </w:rPr>
        <w:t>, tổng tiền cấp quyền khai thác khoáng sản</w:t>
      </w:r>
      <w:r w:rsidRPr="0091620A" w:rsidR="00F22B26">
        <w:rPr>
          <w:rFonts w:ascii="Arial" w:hAnsi="Arial" w:cs="Arial"/>
          <w:color w:val="auto"/>
          <w:sz w:val="20"/>
          <w:szCs w:val="20"/>
        </w:rPr>
        <w:t>……………</w:t>
      </w:r>
      <w:r w:rsidRPr="0091620A" w:rsidR="00C77983">
        <w:rPr>
          <w:rFonts w:ascii="Arial" w:hAnsi="Arial" w:cs="Arial"/>
          <w:color w:val="auto"/>
          <w:sz w:val="20"/>
          <w:szCs w:val="20"/>
        </w:rPr>
        <w:t xml:space="preserve"> (VND).</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 xml:space="preserve">B. </w:t>
      </w:r>
      <w:r w:rsidRPr="0091620A" w:rsidR="00C77983">
        <w:rPr>
          <w:rFonts w:ascii="Arial" w:hAnsi="Arial" w:cs="Arial"/>
          <w:b/>
          <w:bCs/>
          <w:i/>
          <w:iCs/>
          <w:color w:val="auto"/>
          <w:sz w:val="20"/>
          <w:szCs w:val="20"/>
        </w:rPr>
        <w:t>Kết quả hoạt động thu hồi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1. Sản lượng khoáng sản thu hồi thực tế: ………………………………(tấn, m</w:t>
      </w:r>
      <w:r w:rsidRPr="0091620A" w:rsidR="00C77983">
        <w:rPr>
          <w:rFonts w:ascii="Arial" w:hAnsi="Arial" w:cs="Arial"/>
          <w:color w:val="auto"/>
          <w:sz w:val="20"/>
          <w:szCs w:val="20"/>
          <w:vertAlign w:val="superscript"/>
        </w:rPr>
        <w:t>3</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2. Khối lượng khoáng sản được phép thu hồi còn lại (nếu có): ………(tấn, m</w:t>
      </w:r>
      <w:r w:rsidRPr="0091620A" w:rsidR="00C77983">
        <w:rPr>
          <w:rFonts w:ascii="Arial" w:hAnsi="Arial" w:cs="Arial"/>
          <w:color w:val="auto"/>
          <w:sz w:val="20"/>
          <w:szCs w:val="20"/>
          <w:vertAlign w:val="superscript"/>
        </w:rPr>
        <w:t>3</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3. Tổng số tiền cấp quyền khai thác khoáng sản đã nộp: ………..(VND).</w:t>
      </w:r>
    </w:p>
    <w:p w:rsidR="00A77B3E" w:rsidRPr="0091620A" w:rsidP="00D524CA">
      <w:pPr>
        <w:spacing w:before="120" w:after="0" w:line="240" w:lineRule="auto"/>
        <w:rPr>
          <w:rFonts w:ascii="Arial" w:hAnsi="Arial" w:cs="Arial"/>
          <w:b/>
          <w:bCs/>
          <w:i/>
          <w:iCs/>
          <w:color w:val="auto"/>
          <w:sz w:val="20"/>
          <w:szCs w:val="20"/>
        </w:rPr>
      </w:pPr>
      <w:r w:rsidRPr="0091620A" w:rsidR="00C77983">
        <w:rPr>
          <w:rFonts w:ascii="Arial" w:hAnsi="Arial" w:cs="Arial"/>
          <w:b/>
          <w:bCs/>
          <w:i/>
          <w:iCs/>
          <w:color w:val="auto"/>
          <w:sz w:val="20"/>
          <w:szCs w:val="20"/>
        </w:rPr>
        <w:t>C. Đánh giá chung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II.2.</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Giấy xác nhận bản đăng ký thu hồi khoáng sản số: …… ngày</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 tháng ..... năm ......</w:t>
      </w:r>
    </w:p>
    <w:p w:rsidR="00A77B3E" w:rsidRPr="0091620A" w:rsidP="00D524CA">
      <w:pPr>
        <w:spacing w:before="120" w:after="0" w:line="240" w:lineRule="auto"/>
        <w:rPr>
          <w:rFonts w:ascii="Arial" w:hAnsi="Arial" w:cs="Arial"/>
          <w:color w:val="auto"/>
          <w:sz w:val="20"/>
          <w:szCs w:val="20"/>
        </w:rPr>
      </w:pPr>
      <w:r w:rsidRPr="0091620A" w:rsidR="00F22B26">
        <w:rPr>
          <w:rFonts w:ascii="Arial" w:hAnsi="Arial" w:cs="Arial"/>
          <w:color w:val="auto"/>
          <w:sz w:val="20"/>
          <w:szCs w:val="20"/>
        </w:rPr>
        <w:t xml:space="preserve">Nội dung báo cáo như </w:t>
      </w:r>
      <w:r w:rsidRPr="0091620A" w:rsidR="00231B5F">
        <w:rPr>
          <w:rFonts w:ascii="Arial" w:hAnsi="Arial" w:cs="Arial"/>
          <w:color w:val="auto"/>
          <w:sz w:val="20"/>
          <w:szCs w:val="20"/>
        </w:rPr>
        <w:t>Mục</w:t>
      </w:r>
      <w:r w:rsidRPr="0091620A" w:rsidR="00F22B26">
        <w:rPr>
          <w:rFonts w:ascii="Arial" w:hAnsi="Arial" w:cs="Arial"/>
          <w:color w:val="auto"/>
          <w:sz w:val="20"/>
          <w:szCs w:val="20"/>
        </w:rPr>
        <w:t xml:space="preserve"> II.</w:t>
      </w:r>
      <w:r w:rsidRPr="0091620A" w:rsidR="00C77983">
        <w:rPr>
          <w:rFonts w:ascii="Arial" w:hAnsi="Arial" w:cs="Arial"/>
          <w:color w:val="auto"/>
          <w:sz w:val="20"/>
          <w:szCs w:val="20"/>
        </w:rPr>
        <w:t xml:space="preserve">1 nêu trên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b/>
          <w:bCs/>
          <w:color w:val="auto"/>
          <w:sz w:val="20"/>
          <w:szCs w:val="20"/>
        </w:rPr>
      </w:pPr>
      <w:r w:rsidRPr="0091620A" w:rsidR="00C77983">
        <w:rPr>
          <w:rFonts w:ascii="Arial" w:hAnsi="Arial" w:cs="Arial"/>
          <w:b/>
          <w:bCs/>
          <w:color w:val="auto"/>
          <w:sz w:val="20"/>
          <w:szCs w:val="20"/>
        </w:rPr>
        <w:t>III. ĐỀ XUẤT, KIẾN NGHỊ</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w:t>
      </w:r>
    </w:p>
    <w:p w:rsidR="00F22B26" w:rsidRPr="0091620A" w:rsidP="00D524CA">
      <w:pPr>
        <w:spacing w:before="120" w:after="0" w:line="240" w:lineRule="auto"/>
        <w:rPr>
          <w:rFonts w:ascii="Arial" w:hAnsi="Arial" w:cs="Arial"/>
          <w:color w:val="auto"/>
          <w:sz w:val="20"/>
          <w:szCs w:val="20"/>
        </w:rPr>
      </w:pPr>
    </w:p>
    <w:tbl>
      <w:tblPr>
        <w:tblStyle w:val="TableNormal"/>
        <w:tblW w:w="5000" w:type="pct"/>
        <w:tblLook w:val="00A0"/>
      </w:tblPr>
      <w:tblGrid>
        <w:gridCol w:w="4636"/>
        <w:gridCol w:w="4651"/>
      </w:tblGrid>
      <w:tr>
        <w:tblPrEx>
          <w:tblW w:w="5000" w:type="pct"/>
          <w:tblLook w:val="00A0"/>
        </w:tblPrEx>
        <w:tc>
          <w:tcPr>
            <w:tcW w:w="4614" w:type="dxa"/>
            <w:tcMar>
              <w:top w:w="0" w:type="dxa"/>
              <w:left w:w="108" w:type="dxa"/>
              <w:bottom w:w="0" w:type="dxa"/>
              <w:right w:w="108" w:type="dxa"/>
            </w:tcMar>
          </w:tcPr>
          <w:p w:rsidR="00A77B3E" w:rsidRPr="0091620A" w:rsidP="00D524CA">
            <w:pPr>
              <w:spacing w:before="120" w:after="0" w:line="240" w:lineRule="auto"/>
              <w:jc w:val="center"/>
              <w:rPr>
                <w:rFonts w:ascii="Arial" w:hAnsi="Arial" w:cs="Arial"/>
                <w:color w:val="auto"/>
                <w:sz w:val="20"/>
                <w:szCs w:val="20"/>
              </w:rPr>
            </w:pPr>
          </w:p>
        </w:tc>
        <w:tc>
          <w:tcPr>
            <w:tcW w:w="4628" w:type="dxa"/>
            <w:tcMar>
              <w:top w:w="0" w:type="dxa"/>
              <w:left w:w="108" w:type="dxa"/>
              <w:bottom w:w="0" w:type="dxa"/>
              <w:right w:w="108" w:type="dxa"/>
            </w:tcMa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Tổ chức, cá nhân</w:t>
            </w:r>
            <w:r w:rsidRPr="0091620A" w:rsidR="00F22B26">
              <w:rPr>
                <w:rFonts w:ascii="Arial" w:hAnsi="Arial" w:cs="Arial"/>
                <w:color w:val="auto"/>
                <w:sz w:val="20"/>
                <w:szCs w:val="20"/>
              </w:rPr>
              <w:br/>
            </w:r>
            <w:r w:rsidRPr="0091620A" w:rsidR="00C77983">
              <w:rPr>
                <w:rFonts w:ascii="Arial" w:hAnsi="Arial" w:cs="Arial"/>
                <w:i/>
                <w:iCs/>
                <w:color w:val="auto"/>
                <w:sz w:val="20"/>
                <w:szCs w:val="20"/>
              </w:rPr>
              <w:t>(Ký tên, đóng dấu)</w:t>
            </w:r>
            <w:r w:rsidRPr="0091620A" w:rsidR="00F22B26">
              <w:rPr>
                <w:rFonts w:ascii="Arial" w:hAnsi="Arial" w:cs="Arial"/>
                <w:color w:val="auto"/>
                <w:sz w:val="20"/>
                <w:szCs w:val="20"/>
              </w:rPr>
              <w:br/>
            </w:r>
          </w:p>
        </w:tc>
      </w:tr>
    </w:tbl>
    <w:p w:rsidR="00A77B3E" w:rsidRPr="0091620A" w:rsidP="00D524CA">
      <w:pPr>
        <w:spacing w:before="120" w:after="0" w:line="240" w:lineRule="auto"/>
        <w:rPr>
          <w:rFonts w:ascii="Arial" w:hAnsi="Arial" w:cs="Arial"/>
          <w:b/>
          <w:bCs/>
          <w:color w:val="auto"/>
          <w:sz w:val="20"/>
          <w:szCs w:val="20"/>
        </w:rPr>
      </w:pPr>
    </w:p>
    <w:p w:rsidR="00995B92" w:rsidRPr="0091620A" w:rsidP="00D524CA">
      <w:pPr>
        <w:spacing w:before="120" w:after="0" w:line="240" w:lineRule="auto"/>
        <w:jc w:val="center"/>
        <w:rPr>
          <w:rFonts w:ascii="Arial" w:hAnsi="Arial" w:cs="Arial"/>
          <w:b/>
          <w:color w:val="auto"/>
          <w:szCs w:val="20"/>
        </w:rPr>
      </w:pPr>
      <w:bookmarkStart w:id="515" w:name="chuong_pl_44"/>
      <w:r w:rsidRPr="0091620A" w:rsidR="003556B9">
        <w:rPr>
          <w:rFonts w:ascii="Arial" w:hAnsi="Arial" w:cs="Arial"/>
          <w:b/>
          <w:bCs/>
          <w:color w:val="auto"/>
          <w:szCs w:val="20"/>
        </w:rPr>
        <w:t>PHỤ LỤC</w:t>
      </w:r>
      <w:r w:rsidRPr="0091620A" w:rsidR="00402ABF">
        <w:rPr>
          <w:rFonts w:ascii="Arial" w:hAnsi="Arial" w:cs="Arial"/>
          <w:b/>
          <w:bCs/>
          <w:color w:val="auto"/>
          <w:szCs w:val="20"/>
        </w:rPr>
        <w:t xml:space="preserve"> II</w:t>
      </w:r>
      <w:bookmarkEnd w:id="515"/>
    </w:p>
    <w:p w:rsidR="00A77B3E" w:rsidRPr="0091620A" w:rsidP="00D524CA">
      <w:pPr>
        <w:spacing w:before="120" w:after="0" w:line="240" w:lineRule="auto"/>
        <w:jc w:val="center"/>
        <w:rPr>
          <w:rFonts w:ascii="Arial" w:hAnsi="Arial" w:cs="Arial"/>
          <w:color w:val="auto"/>
          <w:sz w:val="20"/>
          <w:szCs w:val="20"/>
        </w:rPr>
      </w:pPr>
      <w:bookmarkStart w:id="516" w:name="chuong_pl_44_name"/>
      <w:r w:rsidRPr="0091620A" w:rsidR="00402ABF">
        <w:rPr>
          <w:rFonts w:ascii="Arial" w:hAnsi="Arial" w:cs="Arial"/>
          <w:bCs/>
          <w:color w:val="auto"/>
          <w:sz w:val="20"/>
          <w:szCs w:val="20"/>
        </w:rPr>
        <w:t xml:space="preserve">SỬA ĐỔI, BỔ SUNG MỘT SỐ </w:t>
      </w:r>
      <w:r w:rsidRPr="0091620A" w:rsidR="003556B9">
        <w:rPr>
          <w:rFonts w:ascii="Arial" w:hAnsi="Arial" w:cs="Arial"/>
          <w:bCs/>
          <w:color w:val="auto"/>
          <w:sz w:val="20"/>
          <w:szCs w:val="20"/>
        </w:rPr>
        <w:t>PHỤ LỤC</w:t>
      </w:r>
      <w:r w:rsidRPr="0091620A" w:rsidR="00402ABF">
        <w:rPr>
          <w:rFonts w:ascii="Arial" w:hAnsi="Arial" w:cs="Arial"/>
          <w:bCs/>
          <w:color w:val="auto"/>
          <w:sz w:val="20"/>
          <w:szCs w:val="20"/>
        </w:rPr>
        <w:t xml:space="preserve"> CỦA </w:t>
      </w:r>
      <w:r w:rsidRPr="0091620A" w:rsidR="0042348F">
        <w:rPr>
          <w:rFonts w:ascii="Arial" w:hAnsi="Arial" w:cs="Arial"/>
          <w:bCs/>
          <w:color w:val="auto"/>
          <w:sz w:val="20"/>
          <w:szCs w:val="20"/>
        </w:rPr>
        <w:t>THÔNG TƯ</w:t>
      </w:r>
      <w:r w:rsidRPr="0091620A" w:rsidR="00402ABF">
        <w:rPr>
          <w:rFonts w:ascii="Arial" w:hAnsi="Arial" w:cs="Arial"/>
          <w:bCs/>
          <w:color w:val="auto"/>
          <w:sz w:val="20"/>
          <w:szCs w:val="20"/>
        </w:rPr>
        <w:t xml:space="preserve"> SỐ 37</w:t>
      </w:r>
      <w:r w:rsidRPr="0091620A" w:rsidR="0042348F">
        <w:rPr>
          <w:rFonts w:ascii="Arial" w:hAnsi="Arial" w:cs="Arial"/>
          <w:bCs/>
          <w:color w:val="auto"/>
          <w:sz w:val="20"/>
          <w:szCs w:val="20"/>
        </w:rPr>
        <w:t>/</w:t>
      </w:r>
      <w:r w:rsidRPr="0091620A" w:rsidR="00402ABF">
        <w:rPr>
          <w:rFonts w:ascii="Arial" w:hAnsi="Arial" w:cs="Arial"/>
          <w:bCs/>
          <w:color w:val="auto"/>
          <w:sz w:val="20"/>
          <w:szCs w:val="20"/>
        </w:rPr>
        <w:t>2025</w:t>
      </w:r>
      <w:r w:rsidRPr="0091620A" w:rsidR="0042348F">
        <w:rPr>
          <w:rFonts w:ascii="Arial" w:hAnsi="Arial" w:cs="Arial"/>
          <w:bCs/>
          <w:color w:val="auto"/>
          <w:sz w:val="20"/>
          <w:szCs w:val="20"/>
        </w:rPr>
        <w:t>/</w:t>
      </w:r>
      <w:r w:rsidRPr="0091620A" w:rsidR="00402ABF">
        <w:rPr>
          <w:rFonts w:ascii="Arial" w:hAnsi="Arial" w:cs="Arial"/>
          <w:bCs/>
          <w:color w:val="auto"/>
          <w:sz w:val="20"/>
          <w:szCs w:val="20"/>
        </w:rPr>
        <w:t>TT-BTNMT</w:t>
      </w:r>
      <w:bookmarkEnd w:id="516"/>
      <w:r w:rsidRPr="0091620A" w:rsidR="00F22B26">
        <w:rPr>
          <w:rFonts w:ascii="Arial" w:hAnsi="Arial" w:cs="Arial"/>
          <w:color w:val="auto"/>
          <w:sz w:val="20"/>
          <w:szCs w:val="20"/>
        </w:rPr>
        <w:br/>
      </w:r>
      <w:r w:rsidRPr="0091620A" w:rsidR="00C77983">
        <w:rPr>
          <w:rFonts w:ascii="Arial" w:hAnsi="Arial" w:cs="Arial"/>
          <w:i/>
          <w:iCs/>
          <w:color w:val="auto"/>
          <w:sz w:val="20"/>
          <w:szCs w:val="20"/>
        </w:rPr>
        <w:t xml:space="preserve">(Kèm theo </w:t>
      </w:r>
      <w:r w:rsidRPr="0091620A" w:rsidR="0042348F">
        <w:rPr>
          <w:rFonts w:ascii="Arial" w:hAnsi="Arial" w:cs="Arial"/>
          <w:i/>
          <w:iCs/>
          <w:color w:val="auto"/>
          <w:sz w:val="20"/>
          <w:szCs w:val="20"/>
        </w:rPr>
        <w:t>Thông tư</w:t>
      </w:r>
      <w:r w:rsidRPr="0091620A" w:rsidR="00C77983">
        <w:rPr>
          <w:rFonts w:ascii="Arial" w:hAnsi="Arial" w:cs="Arial"/>
          <w:i/>
          <w:iCs/>
          <w:color w:val="auto"/>
          <w:sz w:val="20"/>
          <w:szCs w:val="20"/>
        </w:rPr>
        <w:t xml:space="preserve"> số 04</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2026</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TT-BNNMT</w:t>
      </w: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ngày 16 tháng 01 năm 2026 của Bộ trưởng Bộ Nông nghiệp và Môi trường)</w:t>
      </w:r>
    </w:p>
    <w:p w:rsidR="00A77B3E" w:rsidRPr="0091620A" w:rsidP="00D524CA">
      <w:pPr>
        <w:spacing w:before="120" w:after="0" w:line="240" w:lineRule="auto"/>
        <w:rPr>
          <w:rFonts w:ascii="Arial" w:hAnsi="Arial" w:cs="Arial"/>
          <w:color w:val="auto"/>
          <w:sz w:val="20"/>
          <w:szCs w:val="20"/>
        </w:rPr>
      </w:pPr>
      <w:bookmarkStart w:id="517" w:name="muc_1_pl_1"/>
      <w:r w:rsidRPr="0091620A" w:rsidR="00402ABF">
        <w:rPr>
          <w:rFonts w:ascii="Arial" w:hAnsi="Arial" w:cs="Arial"/>
          <w:b/>
          <w:bCs/>
          <w:color w:val="auto"/>
          <w:sz w:val="20"/>
          <w:szCs w:val="20"/>
        </w:rPr>
        <w:t>I. Sửa đổi, bổ sung</w:t>
      </w:r>
      <w:bookmarkEnd w:id="517"/>
      <w:r w:rsidRPr="0091620A" w:rsidR="00402ABF">
        <w:rPr>
          <w:rFonts w:ascii="Arial" w:hAnsi="Arial" w:cs="Arial"/>
          <w:b/>
          <w:bCs/>
          <w:color w:val="auto"/>
          <w:sz w:val="20"/>
          <w:szCs w:val="20"/>
        </w:rPr>
        <w:t xml:space="preserve"> </w:t>
      </w:r>
      <w:bookmarkStart w:id="518" w:name="bieumau_ms_01_pl1_37_2025_tt_bnnmt_1"/>
      <w:r w:rsidRPr="0091620A" w:rsidR="003556B9">
        <w:rPr>
          <w:rFonts w:ascii="Arial" w:hAnsi="Arial" w:cs="Arial"/>
          <w:b/>
          <w:bCs/>
          <w:color w:val="auto"/>
          <w:sz w:val="20"/>
          <w:szCs w:val="20"/>
        </w:rPr>
        <w:t>mẫu</w:t>
      </w:r>
      <w:r w:rsidRPr="0091620A" w:rsidR="00402ABF">
        <w:rPr>
          <w:rFonts w:ascii="Arial" w:hAnsi="Arial" w:cs="Arial"/>
          <w:b/>
          <w:bCs/>
          <w:color w:val="auto"/>
          <w:sz w:val="20"/>
          <w:szCs w:val="20"/>
        </w:rPr>
        <w:t xml:space="preserve"> số 01</w:t>
      </w:r>
      <w:bookmarkEnd w:id="518"/>
      <w:r w:rsidRPr="0091620A" w:rsidR="00402ABF">
        <w:rPr>
          <w:rFonts w:ascii="Arial" w:hAnsi="Arial" w:cs="Arial"/>
          <w:b/>
          <w:bCs/>
          <w:color w:val="auto"/>
          <w:sz w:val="20"/>
          <w:szCs w:val="20"/>
        </w:rPr>
        <w:t xml:space="preserve">, bổ sung </w:t>
      </w:r>
      <w:bookmarkStart w:id="519" w:name="bieumau_ms_08a_pl1_37_2025_tt_bnnmt_1"/>
      <w:r w:rsidRPr="0091620A" w:rsidR="003556B9">
        <w:rPr>
          <w:rFonts w:ascii="Arial" w:hAnsi="Arial" w:cs="Arial"/>
          <w:b/>
          <w:bCs/>
          <w:color w:val="auto"/>
          <w:sz w:val="20"/>
          <w:szCs w:val="20"/>
        </w:rPr>
        <w:t>mẫu</w:t>
      </w:r>
      <w:r w:rsidRPr="0091620A" w:rsidR="00402ABF">
        <w:rPr>
          <w:rFonts w:ascii="Arial" w:hAnsi="Arial" w:cs="Arial"/>
          <w:b/>
          <w:bCs/>
          <w:color w:val="auto"/>
          <w:sz w:val="20"/>
          <w:szCs w:val="20"/>
        </w:rPr>
        <w:t xml:space="preserve"> số 8a</w:t>
      </w:r>
      <w:bookmarkEnd w:id="519"/>
      <w:r w:rsidRPr="0091620A" w:rsidR="00402ABF">
        <w:rPr>
          <w:rFonts w:ascii="Arial" w:hAnsi="Arial" w:cs="Arial"/>
          <w:b/>
          <w:bCs/>
          <w:color w:val="auto"/>
          <w:sz w:val="20"/>
          <w:szCs w:val="20"/>
        </w:rPr>
        <w:t xml:space="preserve"> và </w:t>
      </w:r>
      <w:bookmarkStart w:id="520" w:name="bieumau_ms_08b_pl1_37_2025_tt_bnnmt_1"/>
      <w:r w:rsidRPr="0091620A" w:rsidR="003556B9">
        <w:rPr>
          <w:rFonts w:ascii="Arial" w:hAnsi="Arial" w:cs="Arial"/>
          <w:b/>
          <w:bCs/>
          <w:color w:val="auto"/>
          <w:sz w:val="20"/>
          <w:szCs w:val="20"/>
        </w:rPr>
        <w:t>mẫu</w:t>
      </w:r>
      <w:r w:rsidRPr="0091620A" w:rsidR="00402ABF">
        <w:rPr>
          <w:rFonts w:ascii="Arial" w:hAnsi="Arial" w:cs="Arial"/>
          <w:b/>
          <w:bCs/>
          <w:color w:val="auto"/>
          <w:sz w:val="20"/>
          <w:szCs w:val="20"/>
        </w:rPr>
        <w:t xml:space="preserve"> số 8b vào </w:t>
      </w:r>
      <w:r w:rsidRPr="0091620A" w:rsidR="003556B9">
        <w:rPr>
          <w:rFonts w:ascii="Arial" w:hAnsi="Arial" w:cs="Arial"/>
          <w:b/>
          <w:bCs/>
          <w:color w:val="auto"/>
          <w:sz w:val="20"/>
          <w:szCs w:val="20"/>
        </w:rPr>
        <w:t>Phụ lục</w:t>
      </w:r>
      <w:r w:rsidRPr="0091620A" w:rsidR="00402ABF">
        <w:rPr>
          <w:rFonts w:ascii="Arial" w:hAnsi="Arial" w:cs="Arial"/>
          <w:b/>
          <w:bCs/>
          <w:color w:val="auto"/>
          <w:sz w:val="20"/>
          <w:szCs w:val="20"/>
        </w:rPr>
        <w:t xml:space="preserve"> I</w:t>
      </w:r>
      <w:bookmarkEnd w:id="520"/>
      <w:r w:rsidRPr="0091620A" w:rsidR="00402ABF">
        <w:rPr>
          <w:rFonts w:ascii="Arial" w:hAnsi="Arial" w:cs="Arial"/>
          <w:b/>
          <w:bCs/>
          <w:color w:val="auto"/>
          <w:sz w:val="20"/>
          <w:szCs w:val="20"/>
        </w:rPr>
        <w:t xml:space="preserve"> </w:t>
      </w:r>
      <w:bookmarkStart w:id="521" w:name="muc_1_pl_1_name"/>
      <w:r w:rsidRPr="0091620A" w:rsidR="00402ABF">
        <w:rPr>
          <w:rFonts w:ascii="Arial" w:hAnsi="Arial" w:cs="Arial"/>
          <w:b/>
          <w:bCs/>
          <w:color w:val="auto"/>
          <w:sz w:val="20"/>
          <w:szCs w:val="20"/>
        </w:rPr>
        <w:t xml:space="preserve">của </w:t>
      </w:r>
      <w:r w:rsidRPr="0091620A" w:rsidR="0042348F">
        <w:rPr>
          <w:rFonts w:ascii="Arial" w:hAnsi="Arial" w:cs="Arial"/>
          <w:b/>
          <w:bCs/>
          <w:color w:val="auto"/>
          <w:sz w:val="20"/>
          <w:szCs w:val="20"/>
        </w:rPr>
        <w:t>Thông tư</w:t>
      </w:r>
      <w:r w:rsidRPr="0091620A" w:rsidR="00402ABF">
        <w:rPr>
          <w:rFonts w:ascii="Arial" w:hAnsi="Arial" w:cs="Arial"/>
          <w:b/>
          <w:bCs/>
          <w:color w:val="auto"/>
          <w:sz w:val="20"/>
          <w:szCs w:val="20"/>
        </w:rPr>
        <w:t xml:space="preserve"> số 37</w:t>
      </w:r>
      <w:r w:rsidRPr="0091620A" w:rsidR="0042348F">
        <w:rPr>
          <w:rFonts w:ascii="Arial" w:hAnsi="Arial" w:cs="Arial"/>
          <w:b/>
          <w:bCs/>
          <w:color w:val="auto"/>
          <w:sz w:val="20"/>
          <w:szCs w:val="20"/>
        </w:rPr>
        <w:t>/</w:t>
      </w:r>
      <w:r w:rsidRPr="0091620A" w:rsidR="00402ABF">
        <w:rPr>
          <w:rFonts w:ascii="Arial" w:hAnsi="Arial" w:cs="Arial"/>
          <w:b/>
          <w:bCs/>
          <w:color w:val="auto"/>
          <w:sz w:val="20"/>
          <w:szCs w:val="20"/>
        </w:rPr>
        <w:t>2025</w:t>
      </w:r>
      <w:r w:rsidRPr="0091620A" w:rsidR="0042348F">
        <w:rPr>
          <w:rFonts w:ascii="Arial" w:hAnsi="Arial" w:cs="Arial"/>
          <w:b/>
          <w:bCs/>
          <w:color w:val="auto"/>
          <w:sz w:val="20"/>
          <w:szCs w:val="20"/>
        </w:rPr>
        <w:t>/</w:t>
      </w:r>
      <w:r w:rsidRPr="0091620A" w:rsidR="00402ABF">
        <w:rPr>
          <w:rFonts w:ascii="Arial" w:hAnsi="Arial" w:cs="Arial"/>
          <w:b/>
          <w:bCs/>
          <w:color w:val="auto"/>
          <w:sz w:val="20"/>
          <w:szCs w:val="20"/>
        </w:rPr>
        <w:t>TT-BTNMT như sau:</w:t>
      </w:r>
      <w:bookmarkEnd w:id="521"/>
    </w:p>
    <w:p w:rsidR="00A77B3E" w:rsidRPr="0091620A" w:rsidP="00D524CA">
      <w:pPr>
        <w:spacing w:before="120" w:after="0" w:line="240" w:lineRule="auto"/>
        <w:jc w:val="center"/>
        <w:rPr>
          <w:rFonts w:ascii="Arial" w:hAnsi="Arial" w:cs="Arial"/>
          <w:b/>
          <w:bCs/>
          <w:color w:val="auto"/>
          <w:sz w:val="20"/>
          <w:szCs w:val="20"/>
        </w:rPr>
      </w:pPr>
      <w:bookmarkStart w:id="522" w:name="chuong_pl_45"/>
      <w:r w:rsidRPr="0091620A" w:rsidR="003556B9">
        <w:rPr>
          <w:rFonts w:ascii="Arial" w:hAnsi="Arial" w:cs="Arial"/>
          <w:b/>
          <w:bCs/>
          <w:color w:val="auto"/>
          <w:sz w:val="20"/>
          <w:szCs w:val="20"/>
        </w:rPr>
        <w:t>Mẫu</w:t>
      </w:r>
      <w:r w:rsidRPr="0091620A" w:rsidR="00402ABF">
        <w:rPr>
          <w:rFonts w:ascii="Arial" w:hAnsi="Arial" w:cs="Arial"/>
          <w:b/>
          <w:bCs/>
          <w:color w:val="auto"/>
          <w:sz w:val="20"/>
          <w:szCs w:val="20"/>
        </w:rPr>
        <w:t xml:space="preserve"> số 01: Văn bản đề nghị cấp giấy phép thăm dò khoáng sản</w:t>
      </w:r>
      <w:bookmarkEnd w:id="522"/>
    </w:p>
    <w:p w:rsidR="00A77B3E" w:rsidRPr="0091620A" w:rsidP="00D524CA">
      <w:pPr>
        <w:spacing w:before="120" w:after="0" w:line="240" w:lineRule="auto"/>
        <w:jc w:val="center"/>
        <w:rPr>
          <w:rFonts w:ascii="Arial" w:hAnsi="Arial" w:cs="Arial"/>
          <w:color w:val="auto"/>
          <w:sz w:val="20"/>
          <w:szCs w:val="20"/>
        </w:rPr>
      </w:pPr>
      <w:r w:rsidRPr="0091620A" w:rsidR="00B326D5">
        <w:rPr>
          <w:rFonts w:ascii="Arial" w:hAnsi="Arial" w:cs="Arial"/>
          <w:b/>
          <w:bCs/>
          <w:color w:val="auto"/>
          <w:sz w:val="20"/>
          <w:szCs w:val="20"/>
        </w:rPr>
        <w:t>CỘNG HÒA XÃ HỘI CHỦ NGHĨA VIỆT NAM</w:t>
        <w:br/>
        <w:t xml:space="preserve">Độc lập - Tự do - Hạnh phúc </w:t>
        <w:br/>
        <w:t>---------------</w:t>
      </w:r>
    </w:p>
    <w:p w:rsidR="00A77B3E" w:rsidRPr="0091620A" w:rsidP="00D524CA">
      <w:pPr>
        <w:spacing w:before="120" w:after="0" w:line="240" w:lineRule="auto"/>
        <w:jc w:val="right"/>
        <w:rPr>
          <w:rFonts w:ascii="Arial" w:hAnsi="Arial" w:cs="Arial"/>
          <w:i/>
          <w:iCs/>
          <w:color w:val="auto"/>
          <w:sz w:val="20"/>
          <w:szCs w:val="20"/>
        </w:rPr>
      </w:pPr>
      <w:r w:rsidRPr="0091620A" w:rsidR="00C77983">
        <w:rPr>
          <w:rFonts w:ascii="Arial" w:hAnsi="Arial" w:cs="Arial"/>
          <w:i/>
          <w:iCs/>
          <w:color w:val="auto"/>
          <w:sz w:val="20"/>
          <w:szCs w:val="20"/>
        </w:rPr>
        <w:t>Địa danh, ngày... tháng... năm...</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VĂN BẢN ĐỀ NGHỊ CẤP GIẤY PHÉP THĂM DÒ KHOÁNG SẢN</w:t>
      </w:r>
    </w:p>
    <w:p w:rsidR="00A77B3E" w:rsidRPr="0091620A" w:rsidP="00D524CA">
      <w:pPr>
        <w:spacing w:before="120" w:after="0" w:line="240" w:lineRule="auto"/>
        <w:jc w:val="center"/>
        <w:rPr>
          <w:rFonts w:ascii="Arial" w:hAnsi="Arial" w:cs="Arial"/>
          <w:i/>
          <w:iCs/>
          <w:color w:val="auto"/>
          <w:sz w:val="20"/>
          <w:szCs w:val="20"/>
        </w:rPr>
      </w:pPr>
      <w:r w:rsidRPr="0091620A" w:rsidR="00C77983">
        <w:rPr>
          <w:rFonts w:ascii="Arial" w:hAnsi="Arial" w:cs="Arial"/>
          <w:color w:val="auto"/>
          <w:sz w:val="20"/>
          <w:szCs w:val="20"/>
        </w:rPr>
        <w:t xml:space="preserve">Kính gửi: ………. </w:t>
      </w:r>
      <w:r w:rsidRPr="0091620A" w:rsidR="00C77983">
        <w:rPr>
          <w:rFonts w:ascii="Arial" w:hAnsi="Arial" w:cs="Arial"/>
          <w:i/>
          <w:iCs/>
          <w:color w:val="auto"/>
          <w:sz w:val="20"/>
          <w:szCs w:val="20"/>
        </w:rPr>
        <w:t>(Tên cơ quan nhà nước, người có thẩm quyền cấp giấy phép</w:t>
      </w: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thăm dò)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(Tên tổ chức, cá nhân)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Trụ sở tại: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Điện thoại: ………………………….. Fax: ………………………………………………</w:t>
      </w:r>
    </w:p>
    <w:p w:rsidR="00A77B3E" w:rsidRPr="0091620A" w:rsidP="00D524CA">
      <w:pPr>
        <w:spacing w:before="120" w:after="0" w:line="240" w:lineRule="auto"/>
        <w:rPr>
          <w:rFonts w:ascii="Arial" w:hAnsi="Arial" w:cs="Arial"/>
          <w:color w:val="auto"/>
          <w:sz w:val="20"/>
          <w:szCs w:val="20"/>
          <w:vertAlign w:val="superscript"/>
        </w:rPr>
      </w:pPr>
      <w:r w:rsidRPr="0091620A" w:rsidR="00C77983">
        <w:rPr>
          <w:rFonts w:ascii="Arial" w:hAnsi="Arial" w:cs="Arial"/>
          <w:color w:val="auto"/>
          <w:sz w:val="20"/>
          <w:szCs w:val="20"/>
        </w:rPr>
        <w:t xml:space="preserve">Giấy chứng nhận đăng ký doanh nghiệp số ...... ngày .... tháng ..... năm …….. do …….. </w:t>
      </w:r>
      <w:r w:rsidRPr="0091620A" w:rsidR="00C77983">
        <w:rPr>
          <w:rFonts w:ascii="Arial" w:hAnsi="Arial" w:cs="Arial"/>
          <w:i/>
          <w:iCs/>
          <w:color w:val="auto"/>
          <w:sz w:val="20"/>
          <w:szCs w:val="20"/>
        </w:rPr>
        <w:t>(Tên cơ quan nhà nước, người có thẩm quyền giấy chứng nhận đăng</w:t>
      </w: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ký doanh nghiệp)</w:t>
      </w:r>
      <w:r w:rsidRPr="0091620A" w:rsidR="00C77983">
        <w:rPr>
          <w:rFonts w:ascii="Arial" w:hAnsi="Arial" w:cs="Arial"/>
          <w:color w:val="auto"/>
          <w:sz w:val="20"/>
          <w:szCs w:val="20"/>
        </w:rPr>
        <w:t xml:space="preserve"> …….. cấp; hoặc Giấy phép đầu tư số ...... ngày ……. tháng .... năm ...... do ..... </w:t>
      </w:r>
      <w:r w:rsidRPr="0091620A" w:rsidR="00C77983">
        <w:rPr>
          <w:rFonts w:ascii="Arial" w:hAnsi="Arial" w:cs="Arial"/>
          <w:i/>
          <w:iCs/>
          <w:color w:val="auto"/>
          <w:sz w:val="20"/>
          <w:szCs w:val="20"/>
        </w:rPr>
        <w:t>(Tên cơ quan nhà nước, người có thẩm quyền cấp giấy phép đầu tư)</w:t>
      </w:r>
      <w:r w:rsidRPr="0091620A" w:rsidR="00C77983">
        <w:rPr>
          <w:rFonts w:ascii="Arial" w:hAnsi="Arial" w:cs="Arial"/>
          <w:color w:val="auto"/>
          <w:sz w:val="20"/>
          <w:szCs w:val="20"/>
        </w:rPr>
        <w:t xml:space="preserve"> ……. cấp; hoặc </w:t>
      </w: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thành lập văn phòng đại diện (chi nhánh)</w:t>
      </w:r>
      <w:r w:rsidRPr="0091620A" w:rsidR="00C77983">
        <w:rPr>
          <w:rFonts w:ascii="Arial" w:hAnsi="Arial" w:cs="Arial"/>
          <w:color w:val="auto"/>
          <w:sz w:val="20"/>
          <w:szCs w:val="20"/>
          <w:vertAlign w:val="superscript"/>
        </w:rPr>
        <w:t xml:space="preserve">1 </w:t>
      </w:r>
      <w:r w:rsidRPr="0091620A" w:rsidR="00C77983">
        <w:rPr>
          <w:rFonts w:ascii="Arial" w:hAnsi="Arial" w:cs="Arial"/>
          <w:color w:val="auto"/>
          <w:sz w:val="20"/>
          <w:szCs w:val="20"/>
        </w:rPr>
        <w:t>số ...... ngày ...... tháng ...... năm ........ do</w:t>
      </w:r>
      <w:r w:rsidRPr="0091620A" w:rsidR="00C77983">
        <w:rPr>
          <w:rFonts w:ascii="Arial" w:hAnsi="Arial" w:cs="Arial"/>
          <w:i/>
          <w:iCs/>
          <w:color w:val="auto"/>
          <w:sz w:val="20"/>
          <w:szCs w:val="20"/>
        </w:rPr>
        <w:t>(Tên cơ quan nhà nước, người</w:t>
      </w:r>
      <w:r w:rsidRPr="0091620A" w:rsidR="00C77983">
        <w:rPr>
          <w:rFonts w:ascii="Arial" w:hAnsi="Arial" w:cs="Arial"/>
          <w:color w:val="auto"/>
          <w:sz w:val="20"/>
          <w:szCs w:val="20"/>
          <w:vertAlign w:val="superscript"/>
        </w:rPr>
        <w:t xml:space="preserve"> </w:t>
      </w:r>
      <w:r w:rsidRPr="0091620A" w:rsidR="00C77983">
        <w:rPr>
          <w:rFonts w:ascii="Arial" w:hAnsi="Arial" w:cs="Arial"/>
          <w:i/>
          <w:iCs/>
          <w:color w:val="auto"/>
          <w:sz w:val="20"/>
          <w:szCs w:val="20"/>
        </w:rPr>
        <w:t xml:space="preserve">có thẩm quyền </w:t>
      </w:r>
      <w:r w:rsidRPr="0091620A" w:rsidR="0042348F">
        <w:rPr>
          <w:rFonts w:ascii="Arial" w:hAnsi="Arial" w:cs="Arial"/>
          <w:i/>
          <w:iCs/>
          <w:color w:val="auto"/>
          <w:sz w:val="20"/>
          <w:szCs w:val="20"/>
        </w:rPr>
        <w:t>quyết định</w:t>
      </w:r>
      <w:r w:rsidRPr="0091620A" w:rsidR="00C77983">
        <w:rPr>
          <w:rFonts w:ascii="Arial" w:hAnsi="Arial" w:cs="Arial"/>
          <w:i/>
          <w:iCs/>
          <w:color w:val="auto"/>
          <w:sz w:val="20"/>
          <w:szCs w:val="20"/>
        </w:rPr>
        <w:t xml:space="preserve"> thành lập văn phòng đại diện, chi nhánh)……………</w:t>
      </w:r>
      <w:r w:rsidRPr="0091620A" w:rsidR="00C77983">
        <w:rPr>
          <w:rFonts w:ascii="Arial" w:hAnsi="Arial" w:cs="Arial"/>
          <w:color w:val="auto"/>
          <w:sz w:val="20"/>
          <w:szCs w:val="20"/>
        </w:rPr>
        <w:t>; hoặc</w:t>
      </w:r>
      <w:r w:rsidRPr="0091620A" w:rsidR="00C77983">
        <w:rPr>
          <w:rFonts w:ascii="Arial" w:hAnsi="Arial" w:cs="Arial"/>
          <w:color w:val="auto"/>
          <w:sz w:val="20"/>
          <w:szCs w:val="20"/>
          <w:vertAlign w:val="superscript"/>
        </w:rPr>
        <w:t xml:space="preserve"> </w:t>
      </w:r>
      <w:r w:rsidRPr="0091620A" w:rsidR="00C77983">
        <w:rPr>
          <w:rFonts w:ascii="Arial" w:hAnsi="Arial" w:cs="Arial"/>
          <w:color w:val="auto"/>
          <w:sz w:val="20"/>
          <w:szCs w:val="20"/>
        </w:rPr>
        <w:t>Căn cước công dân</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 xml:space="preserve"> số ………. cấp ngày ...... tháng ...... năm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1. Đề nghị được thăm dò khoáng sản (hoặc thăm dò xuống sâu, mở rộng tại khu vực đang khai thác khoáng sản theo Giấy phép khai thác khoáng sản số ....) ……</w:t>
      </w:r>
      <w:r w:rsidRPr="0091620A" w:rsidR="00C77983">
        <w:rPr>
          <w:rFonts w:ascii="Arial" w:hAnsi="Arial" w:cs="Arial"/>
          <w:i/>
          <w:iCs/>
          <w:color w:val="auto"/>
          <w:sz w:val="20"/>
          <w:szCs w:val="20"/>
        </w:rPr>
        <w:t xml:space="preserve">(tên khoáng sản)….. </w:t>
      </w:r>
      <w:r w:rsidRPr="0091620A" w:rsidR="00C77983">
        <w:rPr>
          <w:rFonts w:ascii="Arial" w:hAnsi="Arial" w:cs="Arial"/>
          <w:color w:val="auto"/>
          <w:sz w:val="20"/>
          <w:szCs w:val="20"/>
        </w:rPr>
        <w:t>tại ……</w:t>
      </w:r>
      <w:r w:rsidRPr="0091620A" w:rsidR="00C77983">
        <w:rPr>
          <w:rFonts w:ascii="Arial" w:hAnsi="Arial" w:cs="Arial"/>
          <w:i/>
          <w:iCs/>
          <w:color w:val="auto"/>
          <w:sz w:val="20"/>
          <w:szCs w:val="20"/>
        </w:rPr>
        <w:t xml:space="preserve">(tên cấp xã)……… , ……..(tên cấp tỉnh)…… </w:t>
      </w:r>
      <w:r w:rsidRPr="0091620A" w:rsidR="00C77983">
        <w:rPr>
          <w:rFonts w:ascii="Arial" w:hAnsi="Arial" w:cs="Arial"/>
          <w:color w:val="auto"/>
          <w:sz w:val="20"/>
          <w:szCs w:val="20"/>
        </w:rPr>
        <w:t>với các thông tin chính sau đây:</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Diện tích thăm dò: ………… ha (km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 xml:space="preserve">), được giới hạn bởi các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góc có tọa độ xác định trên bản đồ khu vực thăm dò khoáng sản</w:t>
      </w:r>
      <w:r w:rsidRPr="0091620A" w:rsidR="00C77983">
        <w:rPr>
          <w:rFonts w:ascii="Arial" w:hAnsi="Arial" w:cs="Arial"/>
          <w:color w:val="auto"/>
          <w:sz w:val="20"/>
          <w:szCs w:val="20"/>
          <w:vertAlign w:val="superscript"/>
        </w:rPr>
        <w:t>3</w:t>
      </w:r>
      <w:r w:rsidRPr="0091620A" w:rsidR="00C77983">
        <w:rPr>
          <w:rFonts w:ascii="Arial" w:hAnsi="Arial" w:cs="Arial"/>
          <w:color w:val="auto"/>
          <w:sz w:val="20"/>
          <w:szCs w:val="20"/>
        </w:rPr>
        <w:t xml:space="preserve"> kèm theo Văn bản này.</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Vị trí công trình thăm dò</w:t>
      </w:r>
      <w:r w:rsidRPr="0091620A" w:rsidR="00C77983">
        <w:rPr>
          <w:rFonts w:ascii="Arial" w:hAnsi="Arial" w:cs="Arial"/>
          <w:color w:val="auto"/>
          <w:sz w:val="20"/>
          <w:szCs w:val="20"/>
          <w:vertAlign w:val="superscript"/>
        </w:rPr>
        <w:t>4</w:t>
      </w:r>
      <w:r w:rsidRPr="0091620A" w:rsidR="00C77983">
        <w:rPr>
          <w:rFonts w:ascii="Arial" w:hAnsi="Arial" w:cs="Arial"/>
          <w:color w:val="auto"/>
          <w:sz w:val="20"/>
          <w:szCs w:val="20"/>
        </w:rPr>
        <w:t xml:space="preserve"> :</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A0"/>
      </w:tblPr>
      <w:tblGrid>
        <w:gridCol w:w="2210"/>
        <w:gridCol w:w="2358"/>
        <w:gridCol w:w="2345"/>
        <w:gridCol w:w="217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A0"/>
        </w:tblPrEx>
        <w:tc>
          <w:tcPr>
            <w:tcW w:w="1215" w:type="pct"/>
            <w:shd w:val="clear" w:color="auto" w:fill="auto"/>
            <w:tcMar>
              <w:top w:w="0" w:type="dxa"/>
              <w:left w:w="10" w:type="dxa"/>
              <w:bottom w:w="0" w:type="dxa"/>
              <w:right w:w="10" w:type="dxa"/>
            </w:tcMa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Số hiệu</w:t>
            </w:r>
          </w:p>
        </w:tc>
        <w:tc>
          <w:tcPr>
            <w:tcW w:w="1297" w:type="pct"/>
            <w:shd w:val="clear" w:color="auto" w:fill="auto"/>
            <w:tcMar>
              <w:top w:w="0" w:type="dxa"/>
              <w:left w:w="10" w:type="dxa"/>
              <w:bottom w:w="0" w:type="dxa"/>
              <w:right w:w="10" w:type="dxa"/>
            </w:tcMa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Chiều sâu</w:t>
            </w:r>
          </w:p>
        </w:tc>
        <w:tc>
          <w:tcPr>
            <w:tcW w:w="1290" w:type="pct"/>
            <w:shd w:val="clear" w:color="auto" w:fill="auto"/>
            <w:tcMar>
              <w:top w:w="0" w:type="dxa"/>
              <w:left w:w="10" w:type="dxa"/>
              <w:bottom w:w="0" w:type="dxa"/>
              <w:right w:w="10" w:type="dxa"/>
            </w:tcMa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Tọa độ</w:t>
            </w:r>
          </w:p>
        </w:tc>
        <w:tc>
          <w:tcPr>
            <w:tcW w:w="1198" w:type="pct"/>
            <w:shd w:val="clear" w:color="auto" w:fill="auto"/>
            <w:tcMar>
              <w:top w:w="0" w:type="dxa"/>
              <w:left w:w="10" w:type="dxa"/>
              <w:bottom w:w="0" w:type="dxa"/>
              <w:right w:w="10" w:type="dxa"/>
            </w:tcMa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Ghi 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A0"/>
        </w:tblPrEx>
        <w:tc>
          <w:tcPr>
            <w:tcW w:w="1215" w:type="pct"/>
            <w:shd w:val="clear" w:color="auto" w:fill="auto"/>
            <w:tcMar>
              <w:top w:w="0" w:type="dxa"/>
              <w:left w:w="10" w:type="dxa"/>
              <w:bottom w:w="0" w:type="dxa"/>
              <w:right w:w="10" w:type="dxa"/>
            </w:tcMa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GK</w:t>
            </w:r>
          </w:p>
        </w:tc>
        <w:tc>
          <w:tcPr>
            <w:tcW w:w="1297" w:type="pct"/>
            <w:shd w:val="clear" w:color="auto" w:fill="auto"/>
            <w:tcMar>
              <w:top w:w="0" w:type="dxa"/>
              <w:left w:w="10" w:type="dxa"/>
              <w:bottom w:w="0" w:type="dxa"/>
              <w:right w:w="10" w:type="dxa"/>
            </w:tcMa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(m)</w:t>
            </w:r>
          </w:p>
        </w:tc>
        <w:tc>
          <w:tcPr>
            <w:tcW w:w="1290" w:type="pct"/>
            <w:shd w:val="clear" w:color="auto" w:fill="auto"/>
            <w:tcMar>
              <w:top w:w="0" w:type="dxa"/>
              <w:left w:w="10" w:type="dxa"/>
              <w:bottom w:w="0" w:type="dxa"/>
              <w:right w:w="10" w:type="dxa"/>
            </w:tcMa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X                Y</w:t>
            </w:r>
          </w:p>
        </w:tc>
        <w:tc>
          <w:tcPr>
            <w:tcW w:w="1198" w:type="pct"/>
            <w:shd w:val="clear" w:color="auto" w:fill="auto"/>
            <w:tcMar>
              <w:top w:w="0" w:type="dxa"/>
              <w:left w:w="10" w:type="dxa"/>
              <w:bottom w:w="0" w:type="dxa"/>
              <w:right w:w="10" w:type="dxa"/>
            </w:tcMar>
          </w:tcPr>
          <w:p w:rsidR="00A77B3E" w:rsidRPr="0091620A" w:rsidP="00D524CA">
            <w:pPr>
              <w:spacing w:before="120" w:after="0" w:line="240" w:lineRule="auto"/>
              <w:jc w:val="center"/>
              <w:rPr>
                <w:rFonts w:ascii="Arial" w:hAnsi="Arial" w:cs="Arial"/>
                <w:color w:val="auto"/>
                <w:sz w:val="20"/>
                <w:szCs w:val="20"/>
              </w:rPr>
            </w:pPr>
          </w:p>
        </w:tc>
      </w:tr>
    </w:tbl>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Thời gian thăm dò: ………… tháng (năm), kể từ ngày được cấp Giấy phép.</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Hợp đồng kinh tế số …….., ngày ……. tháng ……. năm ……. với ……</w:t>
      </w:r>
      <w:r w:rsidRPr="0091620A" w:rsidR="00C77983">
        <w:rPr>
          <w:rFonts w:ascii="Arial" w:hAnsi="Arial" w:cs="Arial"/>
          <w:i/>
          <w:iCs/>
          <w:color w:val="auto"/>
          <w:sz w:val="20"/>
          <w:szCs w:val="20"/>
        </w:rPr>
        <w:t>(tên tổ</w:t>
      </w: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chức lập đề án thăm dò)………</w:t>
      </w:r>
      <w:r w:rsidRPr="0091620A" w:rsidR="00C77983">
        <w:rPr>
          <w:rFonts w:ascii="Arial" w:hAnsi="Arial" w:cs="Arial"/>
          <w:i/>
          <w:iCs/>
          <w:color w:val="auto"/>
          <w:sz w:val="20"/>
          <w:szCs w:val="20"/>
          <w:vertAlign w:val="superscript"/>
        </w:rPr>
        <w:t>5</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đích sử dụng khoáng sản: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2. ………. </w:t>
      </w:r>
      <w:r w:rsidRPr="0091620A" w:rsidR="00C77983">
        <w:rPr>
          <w:rFonts w:ascii="Arial" w:hAnsi="Arial" w:cs="Arial"/>
          <w:i/>
          <w:color w:val="auto"/>
          <w:sz w:val="20"/>
          <w:szCs w:val="20"/>
        </w:rPr>
        <w:t>(Tổ chức, cá nhân)</w:t>
      </w:r>
      <w:r w:rsidRPr="0091620A" w:rsidR="00F22B26">
        <w:rPr>
          <w:rFonts w:ascii="Arial" w:hAnsi="Arial" w:cs="Arial"/>
          <w:color w:val="auto"/>
          <w:sz w:val="20"/>
          <w:szCs w:val="20"/>
        </w:rPr>
        <w:t xml:space="preserve">………… </w:t>
      </w:r>
      <w:r w:rsidRPr="0091620A" w:rsidR="00C77983">
        <w:rPr>
          <w:rFonts w:ascii="Arial" w:hAnsi="Arial" w:cs="Arial"/>
          <w:color w:val="auto"/>
          <w:sz w:val="20"/>
          <w:szCs w:val="20"/>
        </w:rPr>
        <w:t xml:space="preserve">đã hoàn thành các nghĩa vụ quy định theo quy định tại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a, i và k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2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59 của </w:t>
      </w:r>
      <w:bookmarkStart w:id="523" w:name="tvpllink_dlpntvbrtg_46"/>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Địa chất và khoáng sản</w:t>
      </w:r>
      <w:bookmarkEnd w:id="523"/>
      <w:r w:rsidRPr="0091620A" w:rsidR="00C77983">
        <w:rPr>
          <w:rFonts w:ascii="Arial" w:hAnsi="Arial" w:cs="Arial"/>
          <w:color w:val="auto"/>
          <w:sz w:val="20"/>
          <w:szCs w:val="20"/>
        </w:rPr>
        <w:t xml:space="preserve"> (các tài liệu minh chứng gửi kèm theo)</w:t>
      </w:r>
      <w:r w:rsidRPr="0091620A" w:rsidR="00C77983">
        <w:rPr>
          <w:rFonts w:ascii="Arial" w:hAnsi="Arial" w:cs="Arial"/>
          <w:color w:val="auto"/>
          <w:sz w:val="20"/>
          <w:szCs w:val="20"/>
          <w:vertAlign w:val="superscript"/>
        </w:rPr>
        <w:t>6</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3. …………</w:t>
      </w:r>
      <w:r w:rsidRPr="0091620A" w:rsidR="00C77983">
        <w:rPr>
          <w:rFonts w:ascii="Arial" w:hAnsi="Arial" w:cs="Arial"/>
          <w:i/>
          <w:iCs/>
          <w:color w:val="auto"/>
          <w:sz w:val="20"/>
          <w:szCs w:val="20"/>
        </w:rPr>
        <w:t xml:space="preserve">(Tên tổ chức, cá nhân) …….. </w:t>
      </w:r>
      <w:r w:rsidRPr="0091620A" w:rsidR="00C77983">
        <w:rPr>
          <w:rFonts w:ascii="Arial" w:hAnsi="Arial" w:cs="Arial"/>
          <w:color w:val="auto"/>
          <w:sz w:val="20"/>
          <w:szCs w:val="20"/>
        </w:rPr>
        <w:t xml:space="preserve">cam kết thực hiện đúng quy định của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về địa chất và khoáng sản và quy định của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khác có liên quan.</w:t>
      </w:r>
      <w:r w:rsidRPr="0091620A" w:rsidR="0042348F">
        <w:rPr>
          <w:rFonts w:ascii="Arial" w:hAnsi="Arial" w:cs="Arial"/>
          <w:color w:val="auto"/>
          <w:sz w:val="20"/>
          <w:szCs w:val="20"/>
        </w:rPr>
        <w:t>/</w:t>
      </w:r>
      <w:r w:rsidRPr="0091620A" w:rsidR="00C77983">
        <w:rPr>
          <w:rFonts w:ascii="Arial" w:hAnsi="Arial" w:cs="Arial"/>
          <w:color w:val="auto"/>
          <w:sz w:val="20"/>
          <w:szCs w:val="20"/>
        </w:rPr>
        <w:t>.</w:t>
      </w:r>
    </w:p>
    <w:p w:rsidR="00F22B26" w:rsidRPr="0091620A" w:rsidP="00D524CA">
      <w:pPr>
        <w:spacing w:before="120" w:after="0" w:line="240" w:lineRule="auto"/>
        <w:rPr>
          <w:rFonts w:ascii="Arial" w:hAnsi="Arial" w:cs="Arial"/>
          <w:color w:val="auto"/>
          <w:sz w:val="20"/>
          <w:szCs w:val="20"/>
        </w:rPr>
      </w:pPr>
    </w:p>
    <w:tbl>
      <w:tblPr>
        <w:tblStyle w:val="TableNormal"/>
        <w:tblW w:w="5000" w:type="pct"/>
        <w:tblLook w:val="00A0"/>
      </w:tblPr>
      <w:tblGrid>
        <w:gridCol w:w="4643"/>
        <w:gridCol w:w="4644"/>
      </w:tblGrid>
      <w:tr>
        <w:tblPrEx>
          <w:tblW w:w="5000" w:type="pct"/>
          <w:tblLook w:val="00A0"/>
        </w:tblPrEx>
        <w:tc>
          <w:tcPr>
            <w:tcW w:w="4621" w:type="dxa"/>
            <w:tcMar>
              <w:top w:w="0" w:type="dxa"/>
              <w:left w:w="108" w:type="dxa"/>
              <w:bottom w:w="0" w:type="dxa"/>
              <w:right w:w="108" w:type="dxa"/>
            </w:tcMar>
          </w:tcPr>
          <w:p w:rsidR="00A77B3E" w:rsidRPr="0091620A" w:rsidP="00D524CA">
            <w:pPr>
              <w:spacing w:before="120" w:after="0" w:line="240" w:lineRule="auto"/>
              <w:jc w:val="center"/>
              <w:rPr>
                <w:rFonts w:ascii="Arial" w:hAnsi="Arial" w:cs="Arial"/>
                <w:color w:val="auto"/>
                <w:sz w:val="20"/>
                <w:szCs w:val="20"/>
              </w:rPr>
            </w:pPr>
          </w:p>
        </w:tc>
        <w:tc>
          <w:tcPr>
            <w:tcW w:w="4621" w:type="dxa"/>
            <w:tcMar>
              <w:top w:w="0" w:type="dxa"/>
              <w:left w:w="108" w:type="dxa"/>
              <w:bottom w:w="0" w:type="dxa"/>
              <w:right w:w="108" w:type="dxa"/>
            </w:tcMa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Tổ chức, cá nhân</w:t>
            </w:r>
            <w:r w:rsidRPr="0091620A" w:rsidR="00F22B26">
              <w:rPr>
                <w:rFonts w:ascii="Arial" w:hAnsi="Arial" w:cs="Arial"/>
                <w:color w:val="auto"/>
                <w:sz w:val="20"/>
                <w:szCs w:val="20"/>
              </w:rPr>
              <w:br/>
            </w:r>
            <w:r w:rsidRPr="0091620A" w:rsidR="00C77983">
              <w:rPr>
                <w:rFonts w:ascii="Arial" w:hAnsi="Arial" w:cs="Arial"/>
                <w:i/>
                <w:iCs/>
                <w:color w:val="auto"/>
                <w:sz w:val="20"/>
                <w:szCs w:val="20"/>
              </w:rPr>
              <w:t>(Ký tên, đóng dấu)</w:t>
            </w:r>
            <w:r w:rsidRPr="0091620A" w:rsidR="00F22B26">
              <w:rPr>
                <w:rFonts w:ascii="Arial" w:hAnsi="Arial" w:cs="Arial"/>
                <w:color w:val="auto"/>
                <w:sz w:val="20"/>
                <w:szCs w:val="20"/>
              </w:rPr>
              <w:br/>
            </w:r>
          </w:p>
        </w:tc>
      </w:tr>
    </w:tbl>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_______________________</w:t>
      </w:r>
    </w:p>
    <w:p w:rsidR="00A77B3E" w:rsidRPr="0091620A" w:rsidP="00D524CA">
      <w:pPr>
        <w:spacing w:before="120" w:after="0" w:line="240" w:lineRule="auto"/>
        <w:rPr>
          <w:rFonts w:ascii="Arial" w:hAnsi="Arial" w:cs="Arial"/>
          <w:color w:val="auto"/>
          <w:sz w:val="20"/>
          <w:szCs w:val="20"/>
          <w:vertAlign w:val="superscript"/>
        </w:rPr>
      </w:pPr>
      <w:r w:rsidRPr="0091620A" w:rsidR="00C77983">
        <w:rPr>
          <w:rFonts w:ascii="Arial" w:hAnsi="Arial" w:cs="Arial"/>
          <w:color w:val="auto"/>
          <w:sz w:val="20"/>
          <w:szCs w:val="20"/>
          <w:vertAlign w:val="superscript"/>
        </w:rPr>
        <w:t xml:space="preserve">1 </w:t>
      </w:r>
      <w:r w:rsidRPr="0091620A" w:rsidR="00C77983">
        <w:rPr>
          <w:rFonts w:ascii="Arial" w:hAnsi="Arial" w:cs="Arial"/>
          <w:color w:val="auto"/>
          <w:sz w:val="20"/>
          <w:szCs w:val="20"/>
        </w:rPr>
        <w:t>Áp dụng đối với doanh nghiệp nước ngoài</w:t>
      </w:r>
      <w:r w:rsidRPr="0091620A" w:rsidR="00C77983">
        <w:rPr>
          <w:rFonts w:ascii="Arial" w:hAnsi="Arial" w:cs="Arial"/>
          <w:color w:val="auto"/>
          <w:sz w:val="20"/>
          <w:szCs w:val="20"/>
          <w:vertAlign w:val="superscript"/>
        </w:rPr>
        <w:t xml:space="preserve">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 xml:space="preserve">2 </w:t>
      </w:r>
      <w:r w:rsidRPr="0091620A" w:rsidR="00C77983">
        <w:rPr>
          <w:rFonts w:ascii="Arial" w:hAnsi="Arial" w:cs="Arial"/>
          <w:color w:val="auto"/>
          <w:sz w:val="20"/>
          <w:szCs w:val="20"/>
        </w:rPr>
        <w:t>Áp dụng đối với cá nhân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3</w:t>
      </w:r>
      <w:r w:rsidRPr="0091620A" w:rsidR="00C77983">
        <w:rPr>
          <w:rFonts w:ascii="Arial" w:hAnsi="Arial" w:cs="Arial"/>
          <w:color w:val="auto"/>
          <w:sz w:val="20"/>
          <w:szCs w:val="20"/>
        </w:rPr>
        <w:t xml:space="preserve"> Bản đồ khu vực thăm dò khoáng sản thực hiện theo quy định tại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1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4 của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này và </w:t>
      </w:r>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09 của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II ban hành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này.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4</w:t>
      </w:r>
      <w:r w:rsidRPr="0091620A" w:rsidR="00C77983">
        <w:rPr>
          <w:rFonts w:ascii="Arial" w:hAnsi="Arial" w:cs="Arial"/>
          <w:color w:val="auto"/>
          <w:sz w:val="20"/>
          <w:szCs w:val="20"/>
        </w:rPr>
        <w:t xml:space="preserve"> Áp dụng đối với trường hợp thăm dò nước nóng thiên nhiên, nước khoáng thiên nhiên.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5</w:t>
      </w:r>
      <w:r w:rsidRPr="0091620A" w:rsidR="00C77983">
        <w:rPr>
          <w:rFonts w:ascii="Arial" w:hAnsi="Arial" w:cs="Arial"/>
          <w:color w:val="auto"/>
          <w:sz w:val="20"/>
          <w:szCs w:val="20"/>
        </w:rPr>
        <w:t xml:space="preserve"> Áp dụng đối với trường hợp tổ chức, cá nhân đề nghị cấp giấy phép thăm dò khoáng sản thuê tổ chức khác lập đề án thăm dò khoáng sản.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6</w:t>
      </w:r>
      <w:r w:rsidRPr="0091620A" w:rsidR="00C77983">
        <w:rPr>
          <w:rFonts w:ascii="Arial" w:hAnsi="Arial" w:cs="Arial"/>
          <w:color w:val="auto"/>
          <w:sz w:val="20"/>
          <w:szCs w:val="20"/>
        </w:rPr>
        <w:t xml:space="preserve"> Chỉ áp dụng đối với trường hợp đề nghị thăm dò xuống sâu, mở rộng.</w:t>
      </w:r>
    </w:p>
    <w:p w:rsidR="00A77B3E" w:rsidRPr="0091620A" w:rsidP="00D524CA">
      <w:pPr>
        <w:spacing w:before="120" w:after="0" w:line="240" w:lineRule="auto"/>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bookmarkStart w:id="524" w:name="chuong_pl_46"/>
      <w:r w:rsidRPr="0091620A" w:rsidR="003556B9">
        <w:rPr>
          <w:rFonts w:ascii="Arial" w:hAnsi="Arial" w:cs="Arial"/>
          <w:b/>
          <w:bCs/>
          <w:color w:val="auto"/>
          <w:sz w:val="20"/>
          <w:szCs w:val="20"/>
        </w:rPr>
        <w:t>Mẫu</w:t>
      </w:r>
      <w:r w:rsidRPr="0091620A" w:rsidR="00402ABF">
        <w:rPr>
          <w:rFonts w:ascii="Arial" w:hAnsi="Arial" w:cs="Arial"/>
          <w:b/>
          <w:bCs/>
          <w:color w:val="auto"/>
          <w:sz w:val="20"/>
          <w:szCs w:val="20"/>
        </w:rPr>
        <w:t xml:space="preserve"> số 8a: Văn bản đề nghị chấp thuận nội dung </w:t>
      </w:r>
      <w:r w:rsidRPr="0091620A" w:rsidR="00231B5F">
        <w:rPr>
          <w:rFonts w:ascii="Arial" w:hAnsi="Arial" w:cs="Arial"/>
          <w:b/>
          <w:bCs/>
          <w:color w:val="auto"/>
          <w:sz w:val="20"/>
          <w:szCs w:val="20"/>
        </w:rPr>
        <w:t>điều</w:t>
      </w:r>
      <w:r w:rsidRPr="0091620A" w:rsidR="00402ABF">
        <w:rPr>
          <w:rFonts w:ascii="Arial" w:hAnsi="Arial" w:cs="Arial"/>
          <w:b/>
          <w:bCs/>
          <w:color w:val="auto"/>
          <w:sz w:val="20"/>
          <w:szCs w:val="20"/>
        </w:rPr>
        <w:t xml:space="preserve"> chỉnh đề án thăm dò khoáng sản</w:t>
      </w:r>
      <w:bookmarkEnd w:id="524"/>
    </w:p>
    <w:p w:rsidR="00A77B3E" w:rsidRPr="0091620A" w:rsidP="00D524CA">
      <w:pPr>
        <w:spacing w:before="120" w:after="0" w:line="240" w:lineRule="auto"/>
        <w:jc w:val="center"/>
        <w:rPr>
          <w:rFonts w:ascii="Arial" w:hAnsi="Arial" w:cs="Arial"/>
          <w:color w:val="auto"/>
          <w:sz w:val="20"/>
          <w:szCs w:val="20"/>
          <w:vertAlign w:val="superscript"/>
        </w:rPr>
      </w:pPr>
      <w:r w:rsidRPr="0091620A" w:rsidR="00B326D5">
        <w:rPr>
          <w:rFonts w:ascii="Arial" w:hAnsi="Arial" w:cs="Arial"/>
          <w:b/>
          <w:bCs/>
          <w:color w:val="auto"/>
          <w:sz w:val="20"/>
          <w:szCs w:val="20"/>
        </w:rPr>
        <w:t>CỘNG HÒA XÃ HỘI CHỦ NGHĨA VIỆT NAM</w:t>
        <w:br/>
        <w:t xml:space="preserve">Độc lập - Tự do - Hạnh phúc </w:t>
        <w:br/>
        <w:t>---------------</w:t>
      </w:r>
    </w:p>
    <w:p w:rsidR="00A77B3E" w:rsidRPr="0091620A" w:rsidP="00D524CA">
      <w:pPr>
        <w:spacing w:before="120" w:after="0" w:line="240" w:lineRule="auto"/>
        <w:jc w:val="right"/>
        <w:rPr>
          <w:rFonts w:ascii="Arial" w:hAnsi="Arial" w:cs="Arial"/>
          <w:color w:val="auto"/>
          <w:sz w:val="20"/>
          <w:szCs w:val="20"/>
        </w:rPr>
      </w:pPr>
      <w:r w:rsidRPr="0091620A" w:rsidR="00C77983">
        <w:rPr>
          <w:rFonts w:ascii="Arial" w:hAnsi="Arial" w:cs="Arial"/>
          <w:i/>
          <w:iCs/>
          <w:color w:val="auto"/>
          <w:sz w:val="20"/>
          <w:szCs w:val="20"/>
        </w:rPr>
        <w:t>Địa danh...., ngày... tháng... năm...</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 xml:space="preserve">VĂN BẢN ĐỀ NGHỊ CHẤP THUẬN NỘI DUNG </w:t>
      </w: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CHỈNH</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ĐỀ ÁN THĂM DÒ KHOÁNG SẢN</w:t>
      </w:r>
    </w:p>
    <w:p w:rsidR="00A77B3E" w:rsidRPr="0091620A" w:rsidP="00D524CA">
      <w:pPr>
        <w:spacing w:before="120" w:after="0" w:line="240" w:lineRule="auto"/>
        <w:jc w:val="center"/>
        <w:rPr>
          <w:rFonts w:ascii="Arial" w:hAnsi="Arial" w:cs="Arial"/>
          <w:i/>
          <w:iCs/>
          <w:color w:val="auto"/>
          <w:sz w:val="20"/>
          <w:szCs w:val="20"/>
        </w:rPr>
      </w:pPr>
      <w:r w:rsidRPr="0091620A" w:rsidR="00C77983">
        <w:rPr>
          <w:rFonts w:ascii="Arial" w:hAnsi="Arial" w:cs="Arial"/>
          <w:color w:val="auto"/>
          <w:sz w:val="20"/>
          <w:szCs w:val="20"/>
        </w:rPr>
        <w:t>Kính gửi: …….</w:t>
      </w:r>
      <w:r w:rsidRPr="0091620A" w:rsidR="00C77983">
        <w:rPr>
          <w:rFonts w:ascii="Arial" w:hAnsi="Arial" w:cs="Arial"/>
          <w:i/>
          <w:iCs/>
          <w:color w:val="auto"/>
          <w:sz w:val="20"/>
          <w:szCs w:val="20"/>
        </w:rPr>
        <w:t>(Tên cơ quan nhà nước, người có thẩm quyền)……</w:t>
      </w:r>
    </w:p>
    <w:p w:rsidR="00A77B3E" w:rsidRPr="0091620A" w:rsidP="00D524CA">
      <w:pPr>
        <w:spacing w:before="120" w:after="0" w:line="240" w:lineRule="auto"/>
        <w:rPr>
          <w:rFonts w:ascii="Arial" w:hAnsi="Arial" w:cs="Arial"/>
          <w:i/>
          <w:iCs/>
          <w:color w:val="auto"/>
          <w:sz w:val="20"/>
          <w:szCs w:val="20"/>
        </w:rPr>
      </w:pPr>
      <w:r w:rsidRPr="0091620A" w:rsidR="00C77983">
        <w:rPr>
          <w:rFonts w:ascii="Arial" w:hAnsi="Arial" w:cs="Arial"/>
          <w:i/>
          <w:iCs/>
          <w:color w:val="auto"/>
          <w:sz w:val="20"/>
          <w:szCs w:val="20"/>
        </w:rPr>
        <w:t>………………………. (Tên tổ chức, cá nhân)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Trụ sở tại: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Điện thoại: ………………………… Fax: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Được phép thăm dò ……….. </w:t>
      </w:r>
      <w:r w:rsidRPr="0091620A" w:rsidR="00C77983">
        <w:rPr>
          <w:rFonts w:ascii="Arial" w:hAnsi="Arial" w:cs="Arial"/>
          <w:i/>
          <w:iCs/>
          <w:color w:val="auto"/>
          <w:sz w:val="20"/>
          <w:szCs w:val="20"/>
        </w:rPr>
        <w:t>(tên khoáng sản)………..</w:t>
      </w:r>
      <w:r w:rsidRPr="0091620A" w:rsidR="00C77983">
        <w:rPr>
          <w:rFonts w:ascii="Arial" w:hAnsi="Arial" w:cs="Arial"/>
          <w:color w:val="auto"/>
          <w:sz w:val="20"/>
          <w:szCs w:val="20"/>
        </w:rPr>
        <w:t xml:space="preserve"> tại xã …………. , tỉnh …….. theo Giấy phép thăm dò khoáng sản số ...... ngày ……. tháng ….. năm ……… của ……….. </w:t>
      </w:r>
      <w:r w:rsidRPr="0091620A" w:rsidR="00C77983">
        <w:rPr>
          <w:rFonts w:ascii="Arial" w:hAnsi="Arial" w:cs="Arial"/>
          <w:i/>
          <w:iCs/>
          <w:color w:val="auto"/>
          <w:sz w:val="20"/>
          <w:szCs w:val="20"/>
        </w:rPr>
        <w:t>(Tên cơ quan nhà nước, người có thẩm quyền)………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Căn cứ quy định tại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 </w:t>
      </w:r>
      <w:r w:rsidRPr="0091620A" w:rsidR="0042348F">
        <w:rPr>
          <w:rFonts w:ascii="Arial" w:hAnsi="Arial" w:cs="Arial"/>
          <w:color w:val="auto"/>
          <w:sz w:val="20"/>
          <w:szCs w:val="20"/>
        </w:rPr>
        <w:t>Nghị định</w:t>
      </w:r>
      <w:r w:rsidRPr="0091620A" w:rsidR="00C77983">
        <w:rPr>
          <w:rFonts w:ascii="Arial" w:hAnsi="Arial" w:cs="Arial"/>
          <w:color w:val="auto"/>
          <w:sz w:val="20"/>
          <w:szCs w:val="20"/>
        </w:rPr>
        <w:t xml:space="preserve"> số .... ngày ... của Chính phủ quy định chi tiết một số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và biện pháp thi hành </w:t>
      </w:r>
      <w:bookmarkStart w:id="525" w:name="tvpllink_dlpntvbrtg_47"/>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Địa chất và khoáng sản</w:t>
      </w:r>
      <w:bookmarkEnd w:id="525"/>
      <w:r w:rsidRPr="0091620A" w:rsidR="00C77983">
        <w:rPr>
          <w:rFonts w:ascii="Arial" w:hAnsi="Arial" w:cs="Arial"/>
          <w:color w:val="auto"/>
          <w:sz w:val="20"/>
          <w:szCs w:val="20"/>
        </w:rPr>
        <w:t>, ……</w:t>
      </w:r>
      <w:r w:rsidRPr="0091620A" w:rsidR="00C77983">
        <w:rPr>
          <w:rFonts w:ascii="Arial" w:hAnsi="Arial" w:cs="Arial"/>
          <w:i/>
          <w:iCs/>
          <w:color w:val="auto"/>
          <w:sz w:val="20"/>
          <w:szCs w:val="20"/>
        </w:rPr>
        <w:t xml:space="preserve">(Tên tổ chức, cá nhân)…….. </w:t>
      </w:r>
      <w:r w:rsidRPr="0091620A" w:rsidR="00C77983">
        <w:rPr>
          <w:rFonts w:ascii="Arial" w:hAnsi="Arial" w:cs="Arial"/>
          <w:color w:val="auto"/>
          <w:sz w:val="20"/>
          <w:szCs w:val="20"/>
        </w:rPr>
        <w:t xml:space="preserve">đề nghị .... </w:t>
      </w:r>
      <w:r w:rsidRPr="0091620A" w:rsidR="00C77983">
        <w:rPr>
          <w:rFonts w:ascii="Arial" w:hAnsi="Arial" w:cs="Arial"/>
          <w:i/>
          <w:iCs/>
          <w:color w:val="auto"/>
          <w:sz w:val="20"/>
          <w:szCs w:val="20"/>
        </w:rPr>
        <w:t>(Tên</w:t>
      </w: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cơ quan nhà nước, người có thẩm quyền)….</w:t>
      </w:r>
      <w:r w:rsidRPr="0091620A" w:rsidR="00C77983">
        <w:rPr>
          <w:rFonts w:ascii="Arial" w:hAnsi="Arial" w:cs="Arial"/>
          <w:color w:val="auto"/>
          <w:sz w:val="20"/>
          <w:szCs w:val="20"/>
        </w:rPr>
        <w:t xml:space="preserve">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 phương pháp, khối lượng của đề án thăm dò khoáng sản theo Giấy phép thăm dò khoáng sản số ...... ngày ...... tháng ...... năm ........ của ………. </w:t>
      </w:r>
      <w:r w:rsidRPr="0091620A" w:rsidR="00C77983">
        <w:rPr>
          <w:rFonts w:ascii="Arial" w:hAnsi="Arial" w:cs="Arial"/>
          <w:i/>
          <w:iCs/>
          <w:color w:val="auto"/>
          <w:sz w:val="20"/>
          <w:szCs w:val="20"/>
        </w:rPr>
        <w:t>(Tên cơ quan nhà nước, người có thẩm quyền)</w:t>
      </w:r>
      <w:r w:rsidRPr="0091620A" w:rsidR="00C77983">
        <w:rPr>
          <w:rFonts w:ascii="Arial" w:hAnsi="Arial" w:cs="Arial"/>
          <w:color w:val="auto"/>
          <w:sz w:val="20"/>
          <w:szCs w:val="20"/>
        </w:rPr>
        <w:t xml:space="preserve"> như sau:</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 bổ sung ……….. (nêu cụ thể các phương pháp, khối lượng hạng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công việc đề nghị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 hoặc bổ sung).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(Báo cáo đề nghị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chỉnh hoặc bổ sung phương pháp, khối lượng của đề án thăm dò khoáng sản và các tài liệu, bản vẽ minh chứng kèm theo)</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 (Tên tổ chức, cá nhân) …….. </w:t>
      </w:r>
      <w:r w:rsidRPr="0091620A" w:rsidR="00C77983">
        <w:rPr>
          <w:rFonts w:ascii="Arial" w:hAnsi="Arial" w:cs="Arial"/>
          <w:color w:val="auto"/>
          <w:sz w:val="20"/>
          <w:szCs w:val="20"/>
        </w:rPr>
        <w:t xml:space="preserve">cam kết thực hiện đúng quy định của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về địa chất và khoáng sản và quy định của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khác có liên quan.</w:t>
      </w:r>
      <w:r w:rsidRPr="0091620A" w:rsidR="0042348F">
        <w:rPr>
          <w:rFonts w:ascii="Arial" w:hAnsi="Arial" w:cs="Arial"/>
          <w:color w:val="auto"/>
          <w:sz w:val="20"/>
          <w:szCs w:val="20"/>
        </w:rPr>
        <w:t>/</w:t>
      </w:r>
      <w:r w:rsidRPr="0091620A" w:rsidR="00C77983">
        <w:rPr>
          <w:rFonts w:ascii="Arial" w:hAnsi="Arial" w:cs="Arial"/>
          <w:color w:val="auto"/>
          <w:sz w:val="20"/>
          <w:szCs w:val="20"/>
        </w:rPr>
        <w:t>.</w:t>
      </w:r>
    </w:p>
    <w:p w:rsidR="00F22B26" w:rsidRPr="0091620A" w:rsidP="00D524CA">
      <w:pPr>
        <w:spacing w:before="120" w:after="0" w:line="240" w:lineRule="auto"/>
        <w:rPr>
          <w:rFonts w:ascii="Arial" w:hAnsi="Arial" w:cs="Arial"/>
          <w:color w:val="auto"/>
          <w:sz w:val="20"/>
          <w:szCs w:val="20"/>
        </w:rPr>
      </w:pPr>
    </w:p>
    <w:tbl>
      <w:tblPr>
        <w:tblStyle w:val="TableNormal"/>
        <w:tblW w:w="5000" w:type="pct"/>
        <w:tblLook w:val="00A0"/>
      </w:tblPr>
      <w:tblGrid>
        <w:gridCol w:w="4643"/>
        <w:gridCol w:w="4644"/>
      </w:tblGrid>
      <w:tr>
        <w:tblPrEx>
          <w:tblW w:w="5000" w:type="pct"/>
          <w:tblLook w:val="00A0"/>
        </w:tblPrEx>
        <w:tc>
          <w:tcPr>
            <w:tcW w:w="4621" w:type="dxa"/>
            <w:tcMar>
              <w:top w:w="0" w:type="dxa"/>
              <w:left w:w="108" w:type="dxa"/>
              <w:bottom w:w="0" w:type="dxa"/>
              <w:right w:w="108" w:type="dxa"/>
            </w:tcMar>
          </w:tcPr>
          <w:p w:rsidR="00A77B3E" w:rsidRPr="0091620A" w:rsidP="00D524CA">
            <w:pPr>
              <w:spacing w:before="120" w:after="0" w:line="240" w:lineRule="auto"/>
              <w:jc w:val="center"/>
              <w:rPr>
                <w:rFonts w:ascii="Arial" w:hAnsi="Arial" w:cs="Arial"/>
                <w:color w:val="auto"/>
                <w:sz w:val="20"/>
                <w:szCs w:val="20"/>
              </w:rPr>
            </w:pPr>
          </w:p>
        </w:tc>
        <w:tc>
          <w:tcPr>
            <w:tcW w:w="4621" w:type="dxa"/>
            <w:tcMar>
              <w:top w:w="0" w:type="dxa"/>
              <w:left w:w="108" w:type="dxa"/>
              <w:bottom w:w="0" w:type="dxa"/>
              <w:right w:w="108" w:type="dxa"/>
            </w:tcMa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Tổ chức, cá nhân</w:t>
            </w:r>
            <w:r w:rsidRPr="0091620A" w:rsidR="00F22B26">
              <w:rPr>
                <w:rFonts w:ascii="Arial" w:hAnsi="Arial" w:cs="Arial"/>
                <w:color w:val="auto"/>
                <w:sz w:val="20"/>
                <w:szCs w:val="20"/>
              </w:rPr>
              <w:br/>
            </w:r>
            <w:r w:rsidRPr="0091620A" w:rsidR="00C77983">
              <w:rPr>
                <w:rFonts w:ascii="Arial" w:hAnsi="Arial" w:cs="Arial"/>
                <w:i/>
                <w:iCs/>
                <w:color w:val="auto"/>
                <w:sz w:val="20"/>
                <w:szCs w:val="20"/>
              </w:rPr>
              <w:t>(Ký tên, đóng dấu)</w:t>
            </w:r>
            <w:r w:rsidRPr="0091620A" w:rsidR="00F22B26">
              <w:rPr>
                <w:rFonts w:ascii="Arial" w:hAnsi="Arial" w:cs="Arial"/>
                <w:color w:val="auto"/>
                <w:sz w:val="20"/>
                <w:szCs w:val="20"/>
              </w:rPr>
              <w:br/>
            </w:r>
          </w:p>
        </w:tc>
      </w:tr>
    </w:tbl>
    <w:p w:rsidR="00A77B3E" w:rsidRPr="0091620A" w:rsidP="00D524CA">
      <w:pPr>
        <w:spacing w:before="120" w:after="0" w:line="240" w:lineRule="auto"/>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bookmarkStart w:id="526" w:name="chuong_pl_47"/>
      <w:r w:rsidRPr="0091620A" w:rsidR="003556B9">
        <w:rPr>
          <w:rFonts w:ascii="Arial" w:hAnsi="Arial" w:cs="Arial"/>
          <w:b/>
          <w:bCs/>
          <w:color w:val="auto"/>
          <w:sz w:val="20"/>
          <w:szCs w:val="20"/>
        </w:rPr>
        <w:t>Mẫu</w:t>
      </w:r>
      <w:r w:rsidRPr="0091620A" w:rsidR="00402ABF">
        <w:rPr>
          <w:rFonts w:ascii="Arial" w:hAnsi="Arial" w:cs="Arial"/>
          <w:b/>
          <w:bCs/>
          <w:color w:val="auto"/>
          <w:sz w:val="20"/>
          <w:szCs w:val="20"/>
        </w:rPr>
        <w:t xml:space="preserve"> số 8b: Văn bản đề nghị thăm dò trong khu vực cấm hoạt động khoáng sản, khu vực tạm thời cấm hoạt động khoáng sản</w:t>
      </w:r>
      <w:bookmarkEnd w:id="526"/>
    </w:p>
    <w:p w:rsidR="00A77B3E" w:rsidRPr="0091620A" w:rsidP="00D524CA">
      <w:pPr>
        <w:spacing w:before="120" w:after="0" w:line="240" w:lineRule="auto"/>
        <w:jc w:val="center"/>
        <w:rPr>
          <w:rFonts w:ascii="Arial" w:hAnsi="Arial" w:cs="Arial"/>
          <w:color w:val="auto"/>
          <w:sz w:val="20"/>
          <w:szCs w:val="20"/>
          <w:vertAlign w:val="superscript"/>
        </w:rPr>
      </w:pPr>
      <w:r w:rsidRPr="0091620A" w:rsidR="00B326D5">
        <w:rPr>
          <w:rFonts w:ascii="Arial" w:hAnsi="Arial" w:cs="Arial"/>
          <w:b/>
          <w:bCs/>
          <w:color w:val="auto"/>
          <w:sz w:val="20"/>
          <w:szCs w:val="20"/>
        </w:rPr>
        <w:t>CỘNG HÒA XÃ HỘI CHỦ NGHĨA VIỆT NAM</w:t>
        <w:br/>
        <w:t xml:space="preserve">Độc lập - Tự do - Hạnh phúc </w:t>
        <w:br/>
        <w:t>---------------</w:t>
      </w:r>
    </w:p>
    <w:p w:rsidR="00A77B3E" w:rsidRPr="0091620A" w:rsidP="00D524CA">
      <w:pPr>
        <w:spacing w:before="120" w:after="0" w:line="240" w:lineRule="auto"/>
        <w:jc w:val="right"/>
        <w:rPr>
          <w:rFonts w:ascii="Arial" w:hAnsi="Arial" w:cs="Arial"/>
          <w:color w:val="auto"/>
          <w:sz w:val="20"/>
          <w:szCs w:val="20"/>
        </w:rPr>
      </w:pPr>
      <w:r w:rsidRPr="0091620A" w:rsidR="00C77983">
        <w:rPr>
          <w:rFonts w:ascii="Arial" w:hAnsi="Arial" w:cs="Arial"/>
          <w:i/>
          <w:iCs/>
          <w:color w:val="auto"/>
          <w:sz w:val="20"/>
          <w:szCs w:val="20"/>
        </w:rPr>
        <w:t>Địa danh...., ngày... tháng... năm...</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VĂN BẢN ĐỀ NGHỊ THĂM DÒ TRONG KHU VỰC CẤM HOẠT ĐỘNG KHOÁNG SẢN, KHU VỰC TẠM THỜI CẤM HOẠT ĐỘNG KHOÁNG SẢN</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Kính gửi: ……</w:t>
      </w:r>
      <w:r w:rsidRPr="0091620A" w:rsidR="00C77983">
        <w:rPr>
          <w:rFonts w:ascii="Arial" w:hAnsi="Arial" w:cs="Arial"/>
          <w:i/>
          <w:iCs/>
          <w:color w:val="auto"/>
          <w:sz w:val="20"/>
          <w:szCs w:val="20"/>
        </w:rPr>
        <w:t>(Tên cơ quan nhà nước, người có thẩm quyền)……</w:t>
      </w:r>
    </w:p>
    <w:p w:rsidR="00A77B3E" w:rsidRPr="0091620A" w:rsidP="00D524CA">
      <w:pPr>
        <w:spacing w:before="120" w:after="0" w:line="240" w:lineRule="auto"/>
        <w:rPr>
          <w:rFonts w:ascii="Arial" w:hAnsi="Arial" w:cs="Arial"/>
          <w:i/>
          <w:iCs/>
          <w:color w:val="auto"/>
          <w:sz w:val="20"/>
          <w:szCs w:val="20"/>
        </w:rPr>
      </w:pPr>
      <w:r w:rsidRPr="0091620A" w:rsidR="00C77983">
        <w:rPr>
          <w:rFonts w:ascii="Arial" w:hAnsi="Arial" w:cs="Arial"/>
          <w:i/>
          <w:iCs/>
          <w:color w:val="auto"/>
          <w:sz w:val="20"/>
          <w:szCs w:val="20"/>
        </w:rPr>
        <w:t>………………………. (Tên tổ chức, cá nhân)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Trụ sở tại: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Điện thoại: ………………………… Fax: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Giấy chứng nhận đăng ký doanh nghiệp số ...... ngày ….. tháng …… năm …… do …….. </w:t>
      </w:r>
      <w:r w:rsidRPr="0091620A" w:rsidR="00C77983">
        <w:rPr>
          <w:rFonts w:ascii="Arial" w:hAnsi="Arial" w:cs="Arial"/>
          <w:i/>
          <w:iCs/>
          <w:color w:val="auto"/>
          <w:sz w:val="20"/>
          <w:szCs w:val="20"/>
        </w:rPr>
        <w:t>(Tên cơ quan nhà nước, người có thẩm quyền cấp giấy</w:t>
      </w: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chứng nhận đăng ký doanh nghiệp) …….</w:t>
      </w:r>
      <w:r w:rsidRPr="0091620A" w:rsidR="00C77983">
        <w:rPr>
          <w:rFonts w:ascii="Arial" w:hAnsi="Arial" w:cs="Arial"/>
          <w:color w:val="auto"/>
          <w:sz w:val="20"/>
          <w:szCs w:val="20"/>
        </w:rPr>
        <w:t xml:space="preserve"> cấp; hoặc Giấy phép đầu tư số ...... ngày ...... tháng ...... năm ........ do ……. </w:t>
      </w:r>
      <w:r w:rsidRPr="0091620A" w:rsidR="00C77983">
        <w:rPr>
          <w:rFonts w:ascii="Arial" w:hAnsi="Arial" w:cs="Arial"/>
          <w:i/>
          <w:iCs/>
          <w:color w:val="auto"/>
          <w:sz w:val="20"/>
          <w:szCs w:val="20"/>
        </w:rPr>
        <w:t>(Tên cơ quan nhà nước, người</w:t>
      </w: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 xml:space="preserve">có thẩm quyền cấp giấy phép đầu tư) ………. </w:t>
      </w:r>
      <w:r w:rsidRPr="0091620A" w:rsidR="00C77983">
        <w:rPr>
          <w:rFonts w:ascii="Arial" w:hAnsi="Arial" w:cs="Arial"/>
          <w:color w:val="auto"/>
          <w:sz w:val="20"/>
          <w:szCs w:val="20"/>
        </w:rPr>
        <w:t xml:space="preserve">cấp; hoặc </w:t>
      </w: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thành lập văn phòng đại diện (chi nhánh)</w:t>
      </w:r>
      <w:r w:rsidRPr="0091620A" w:rsidR="00C77983">
        <w:rPr>
          <w:rFonts w:ascii="Arial" w:hAnsi="Arial" w:cs="Arial"/>
          <w:color w:val="auto"/>
          <w:sz w:val="20"/>
          <w:szCs w:val="20"/>
          <w:vertAlign w:val="superscript"/>
        </w:rPr>
        <w:t>7</w:t>
      </w:r>
      <w:r w:rsidRPr="0091620A" w:rsidR="00C77983">
        <w:rPr>
          <w:rFonts w:ascii="Arial" w:hAnsi="Arial" w:cs="Arial"/>
          <w:color w:val="auto"/>
          <w:sz w:val="20"/>
          <w:szCs w:val="20"/>
        </w:rPr>
        <w:t xml:space="preserve"> số ...... ngày ...... tháng ...... năm ........ do …… </w:t>
      </w:r>
      <w:r w:rsidRPr="0091620A" w:rsidR="00C77983">
        <w:rPr>
          <w:rFonts w:ascii="Arial" w:hAnsi="Arial" w:cs="Arial"/>
          <w:i/>
          <w:iCs/>
          <w:color w:val="auto"/>
          <w:sz w:val="20"/>
          <w:szCs w:val="20"/>
        </w:rPr>
        <w:t xml:space="preserve">(Tên cơ quan nhà nước, người có thẩm quyền </w:t>
      </w:r>
      <w:r w:rsidRPr="0091620A" w:rsidR="0042348F">
        <w:rPr>
          <w:rFonts w:ascii="Arial" w:hAnsi="Arial" w:cs="Arial"/>
          <w:i/>
          <w:iCs/>
          <w:color w:val="auto"/>
          <w:sz w:val="20"/>
          <w:szCs w:val="20"/>
        </w:rPr>
        <w:t>quyết định</w:t>
      </w:r>
      <w:r w:rsidRPr="0091620A" w:rsidR="00C77983">
        <w:rPr>
          <w:rFonts w:ascii="Arial" w:hAnsi="Arial" w:cs="Arial"/>
          <w:i/>
          <w:iCs/>
          <w:color w:val="auto"/>
          <w:sz w:val="20"/>
          <w:szCs w:val="20"/>
        </w:rPr>
        <w:t xml:space="preserve"> thành lập văn phòng đại diện, chi nhánh) …………</w:t>
      </w:r>
      <w:r w:rsidRPr="0091620A" w:rsidR="00C77983">
        <w:rPr>
          <w:rFonts w:ascii="Arial" w:hAnsi="Arial" w:cs="Arial"/>
          <w:color w:val="auto"/>
          <w:sz w:val="20"/>
          <w:szCs w:val="20"/>
        </w:rPr>
        <w:t>; hoặc Căn cước công dân số</w:t>
      </w:r>
      <w:r w:rsidRPr="0091620A" w:rsidR="00C77983">
        <w:rPr>
          <w:rFonts w:ascii="Arial" w:hAnsi="Arial" w:cs="Arial"/>
          <w:color w:val="auto"/>
          <w:sz w:val="20"/>
          <w:szCs w:val="20"/>
          <w:vertAlign w:val="superscript"/>
        </w:rPr>
        <w:t>8</w:t>
      </w:r>
      <w:r w:rsidRPr="0091620A" w:rsidR="00C77983">
        <w:rPr>
          <w:rFonts w:ascii="Arial" w:hAnsi="Arial" w:cs="Arial"/>
          <w:color w:val="auto"/>
          <w:sz w:val="20"/>
          <w:szCs w:val="20"/>
        </w:rPr>
        <w:t xml:space="preserve"> ……………….. cấp ngày ...... tháng ...... năm ........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Căn cứ quy định tại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3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26 </w:t>
      </w:r>
      <w:bookmarkStart w:id="527" w:name="tvpllink_dlpntvbrtg_48"/>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Địa chất và khoáng sản</w:t>
      </w:r>
      <w:bookmarkEnd w:id="527"/>
      <w:r w:rsidRPr="0091620A" w:rsidR="00C77983">
        <w:rPr>
          <w:rFonts w:ascii="Arial" w:hAnsi="Arial" w:cs="Arial"/>
          <w:color w:val="auto"/>
          <w:sz w:val="20"/>
          <w:szCs w:val="20"/>
        </w:rPr>
        <w:t xml:space="preserve">, sửa đổi, bổ sung tại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6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1 </w:t>
      </w:r>
      <w:bookmarkStart w:id="528" w:name="tvpllink_nucvepaket_27"/>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sửa đổi, bổ sung một số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của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Địa chất và khoáng sản</w:t>
      </w:r>
      <w:bookmarkEnd w:id="528"/>
      <w:r w:rsidRPr="0091620A" w:rsidR="00C77983">
        <w:rPr>
          <w:rFonts w:ascii="Arial" w:hAnsi="Arial" w:cs="Arial"/>
          <w:color w:val="auto"/>
          <w:sz w:val="20"/>
          <w:szCs w:val="20"/>
        </w:rPr>
        <w:t xml:space="preserve">, …….. </w:t>
      </w:r>
      <w:r w:rsidRPr="0091620A" w:rsidR="00C77983">
        <w:rPr>
          <w:rFonts w:ascii="Arial" w:hAnsi="Arial" w:cs="Arial"/>
          <w:i/>
          <w:iCs/>
          <w:color w:val="auto"/>
          <w:sz w:val="20"/>
          <w:szCs w:val="20"/>
        </w:rPr>
        <w:t>(Tên</w:t>
      </w: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 xml:space="preserve">tổ chức, cá nhân) …………. </w:t>
      </w:r>
      <w:r w:rsidRPr="0091620A" w:rsidR="00C77983">
        <w:rPr>
          <w:rFonts w:ascii="Arial" w:hAnsi="Arial" w:cs="Arial"/>
          <w:color w:val="auto"/>
          <w:sz w:val="20"/>
          <w:szCs w:val="20"/>
        </w:rPr>
        <w:t xml:space="preserve">đề nghị .... được thăm dò khoáng sản .... </w:t>
      </w:r>
      <w:r w:rsidRPr="0091620A" w:rsidR="00C77983">
        <w:rPr>
          <w:rFonts w:ascii="Arial" w:hAnsi="Arial" w:cs="Arial"/>
          <w:i/>
          <w:iCs/>
          <w:color w:val="auto"/>
          <w:sz w:val="20"/>
          <w:szCs w:val="20"/>
        </w:rPr>
        <w:t>(tên khoáng sản)</w:t>
      </w:r>
      <w:r w:rsidRPr="0091620A" w:rsidR="00C77983">
        <w:rPr>
          <w:rFonts w:ascii="Arial" w:hAnsi="Arial" w:cs="Arial"/>
          <w:color w:val="auto"/>
          <w:sz w:val="20"/>
          <w:szCs w:val="20"/>
        </w:rPr>
        <w:t>.... trong khu vực cấm hoạt động khoáng sản, tạm thời cấm hoạt động khoáng sản .... tại xã (phường, đặc khu) ……….. tỉnh (thành phố) …………….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Diện tích dự kiến đề nghị thăm dò: ………….. ha (km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 trong đó, diện tích thuộc khu vực cấm hoạt động khoáng sản, tạm thời cấm hoạt động khoáng sản: …………. ha (km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w:t>
      </w:r>
    </w:p>
    <w:p w:rsidR="00B326D5"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Toạ độ, diện tích được thể hiện chi tiết theo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kèm theo.</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(Tên tổ chức, cá nhân) …….</w:t>
      </w:r>
      <w:r w:rsidRPr="0091620A" w:rsidR="00C77983">
        <w:rPr>
          <w:rFonts w:ascii="Arial" w:hAnsi="Arial" w:cs="Arial"/>
          <w:color w:val="auto"/>
          <w:sz w:val="20"/>
          <w:szCs w:val="20"/>
        </w:rPr>
        <w:t xml:space="preserve"> cam kết thực hiện đúng quy định của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về địa chất và khoáng sản và quy định của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khác có liên quan.</w:t>
      </w:r>
      <w:r w:rsidRPr="0091620A" w:rsidR="0042348F">
        <w:rPr>
          <w:rFonts w:ascii="Arial" w:hAnsi="Arial" w:cs="Arial"/>
          <w:color w:val="auto"/>
          <w:sz w:val="20"/>
          <w:szCs w:val="20"/>
        </w:rPr>
        <w:t>/</w:t>
      </w:r>
      <w:r w:rsidRPr="0091620A" w:rsidR="00C77983">
        <w:rPr>
          <w:rFonts w:ascii="Arial" w:hAnsi="Arial" w:cs="Arial"/>
          <w:color w:val="auto"/>
          <w:sz w:val="20"/>
          <w:szCs w:val="20"/>
        </w:rPr>
        <w:t>.</w:t>
      </w:r>
    </w:p>
    <w:tbl>
      <w:tblPr>
        <w:tblStyle w:val="TableNormal"/>
        <w:tblW w:w="5000" w:type="pct"/>
        <w:tblLook w:val="00A0"/>
      </w:tblPr>
      <w:tblGrid>
        <w:gridCol w:w="4643"/>
        <w:gridCol w:w="4644"/>
      </w:tblGrid>
      <w:tr>
        <w:tblPrEx>
          <w:tblW w:w="5000" w:type="pct"/>
          <w:tblLook w:val="00A0"/>
        </w:tblPrEx>
        <w:tc>
          <w:tcPr>
            <w:tcW w:w="4621" w:type="dxa"/>
            <w:tcMar>
              <w:top w:w="0" w:type="dxa"/>
              <w:left w:w="108" w:type="dxa"/>
              <w:bottom w:w="0" w:type="dxa"/>
              <w:right w:w="108" w:type="dxa"/>
            </w:tcMar>
          </w:tcPr>
          <w:p w:rsidR="00A77B3E" w:rsidRPr="0091620A" w:rsidP="00D524CA">
            <w:pPr>
              <w:spacing w:before="120" w:after="0" w:line="240" w:lineRule="auto"/>
              <w:jc w:val="center"/>
              <w:rPr>
                <w:rFonts w:ascii="Arial" w:hAnsi="Arial" w:cs="Arial"/>
                <w:color w:val="auto"/>
                <w:sz w:val="20"/>
                <w:szCs w:val="20"/>
              </w:rPr>
            </w:pPr>
          </w:p>
        </w:tc>
        <w:tc>
          <w:tcPr>
            <w:tcW w:w="4621" w:type="dxa"/>
            <w:tcMar>
              <w:top w:w="0" w:type="dxa"/>
              <w:left w:w="108" w:type="dxa"/>
              <w:bottom w:w="0" w:type="dxa"/>
              <w:right w:w="108" w:type="dxa"/>
            </w:tcMa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Tổ chức, cá nhân</w:t>
            </w:r>
            <w:r w:rsidRPr="0091620A" w:rsidR="00F22B26">
              <w:rPr>
                <w:rFonts w:ascii="Arial" w:hAnsi="Arial" w:cs="Arial"/>
                <w:color w:val="auto"/>
                <w:sz w:val="20"/>
                <w:szCs w:val="20"/>
              </w:rPr>
              <w:br/>
            </w:r>
            <w:r w:rsidRPr="0091620A" w:rsidR="00C77983">
              <w:rPr>
                <w:rFonts w:ascii="Arial" w:hAnsi="Arial" w:cs="Arial"/>
                <w:i/>
                <w:iCs/>
                <w:color w:val="auto"/>
                <w:sz w:val="20"/>
                <w:szCs w:val="20"/>
              </w:rPr>
              <w:t>(Ký tên, đóng dấu)</w:t>
            </w:r>
            <w:r w:rsidRPr="0091620A" w:rsidR="00F22B26">
              <w:rPr>
                <w:rFonts w:ascii="Arial" w:hAnsi="Arial" w:cs="Arial"/>
                <w:color w:val="auto"/>
                <w:sz w:val="20"/>
                <w:szCs w:val="20"/>
              </w:rPr>
              <w:br/>
            </w:r>
          </w:p>
        </w:tc>
      </w:tr>
    </w:tbl>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____________________</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7</w:t>
      </w:r>
      <w:r w:rsidRPr="0091620A" w:rsidR="00C77983">
        <w:rPr>
          <w:rFonts w:ascii="Arial" w:hAnsi="Arial" w:cs="Arial"/>
          <w:color w:val="auto"/>
          <w:sz w:val="20"/>
          <w:szCs w:val="20"/>
        </w:rPr>
        <w:t xml:space="preserve"> Áp dụng đối với doanh nghiệp nước ngoài </w:t>
      </w:r>
    </w:p>
    <w:p w:rsidR="00A77B3E" w:rsidRPr="0091620A" w:rsidP="00D524CA">
      <w:pPr>
        <w:spacing w:before="120" w:after="0" w:line="240" w:lineRule="auto"/>
        <w:rPr>
          <w:rFonts w:ascii="Arial" w:hAnsi="Arial" w:cs="Arial"/>
          <w:b/>
          <w:bCs/>
          <w:color w:val="auto"/>
          <w:sz w:val="20"/>
          <w:szCs w:val="20"/>
        </w:rPr>
      </w:pPr>
      <w:r w:rsidRPr="0091620A" w:rsidR="00C77983">
        <w:rPr>
          <w:rFonts w:ascii="Arial" w:hAnsi="Arial" w:cs="Arial"/>
          <w:color w:val="auto"/>
          <w:sz w:val="20"/>
          <w:szCs w:val="20"/>
          <w:vertAlign w:val="superscript"/>
        </w:rPr>
        <w:t>8</w:t>
      </w:r>
      <w:r w:rsidRPr="0091620A" w:rsidR="00C77983">
        <w:rPr>
          <w:rFonts w:ascii="Arial" w:hAnsi="Arial" w:cs="Arial"/>
          <w:color w:val="auto"/>
          <w:sz w:val="20"/>
          <w:szCs w:val="20"/>
        </w:rPr>
        <w:t xml:space="preserve"> Áp dụng đối với cá nhân</w:t>
      </w:r>
    </w:p>
    <w:p w:rsidR="00A77B3E" w:rsidRPr="0091620A" w:rsidP="00D524CA">
      <w:pPr>
        <w:spacing w:before="120" w:after="0" w:line="240" w:lineRule="auto"/>
        <w:rPr>
          <w:rFonts w:ascii="Arial" w:hAnsi="Arial" w:cs="Arial"/>
          <w:color w:val="auto"/>
          <w:sz w:val="20"/>
          <w:szCs w:val="20"/>
        </w:rPr>
      </w:pPr>
    </w:p>
    <w:tbl>
      <w:tblPr>
        <w:tblStyle w:val="TableNormal"/>
        <w:tblW w:w="5000" w:type="pct"/>
        <w:tblCellMar>
          <w:left w:w="0" w:type="dxa"/>
          <w:right w:w="0" w:type="dxa"/>
        </w:tblCellMar>
        <w:tblLook w:val="01E0"/>
      </w:tblPr>
      <w:tblGrid>
        <w:gridCol w:w="4548"/>
        <w:gridCol w:w="4523"/>
      </w:tblGrid>
      <w:tr>
        <w:tblPrEx>
          <w:tblW w:w="5000" w:type="pct"/>
          <w:tblCellMar>
            <w:left w:w="0" w:type="dxa"/>
            <w:right w:w="0" w:type="dxa"/>
          </w:tblCellMar>
          <w:tblLook w:val="01E0"/>
        </w:tblPrEx>
        <w:tc>
          <w:tcPr>
            <w:tcW w:w="2507" w:type="pct"/>
            <w:shd w:val="clear" w:color="auto" w:fill="auto"/>
          </w:tcPr>
          <w:p w:rsidR="00A77B3E" w:rsidRPr="0091620A" w:rsidP="00D524CA">
            <w:pPr>
              <w:spacing w:before="120" w:after="0" w:line="240" w:lineRule="auto"/>
              <w:jc w:val="center"/>
              <w:rPr>
                <w:rFonts w:ascii="Arial" w:hAnsi="Arial" w:cs="Arial"/>
                <w:b/>
                <w:color w:val="auto"/>
                <w:sz w:val="20"/>
                <w:szCs w:val="20"/>
              </w:rPr>
            </w:pPr>
            <w:r w:rsidRPr="0091620A" w:rsidR="00C77983">
              <w:rPr>
                <w:rFonts w:ascii="Arial" w:hAnsi="Arial" w:cs="Arial"/>
                <w:b/>
                <w:bCs/>
                <w:color w:val="auto"/>
                <w:sz w:val="20"/>
                <w:szCs w:val="20"/>
              </w:rPr>
              <w:t>TÊN TỔ CHỨC CÁ NHÂN …….</w:t>
            </w:r>
            <w:r w:rsidRPr="0091620A" w:rsidR="00B326D5">
              <w:rPr>
                <w:rFonts w:ascii="Arial" w:hAnsi="Arial" w:cs="Arial"/>
                <w:b/>
                <w:bCs/>
                <w:color w:val="auto"/>
                <w:sz w:val="20"/>
                <w:szCs w:val="20"/>
              </w:rPr>
              <w:br/>
            </w:r>
            <w:r w:rsidRPr="0091620A" w:rsidR="00B326D5">
              <w:rPr>
                <w:rFonts w:ascii="Arial" w:hAnsi="Arial" w:cs="Arial"/>
                <w:b/>
                <w:color w:val="auto"/>
                <w:sz w:val="20"/>
                <w:szCs w:val="20"/>
              </w:rPr>
              <w:t>----------</w:t>
            </w:r>
          </w:p>
        </w:tc>
        <w:tc>
          <w:tcPr>
            <w:tcW w:w="2493" w:type="pct"/>
            <w:shd w:val="clear" w:color="auto" w:fill="auto"/>
          </w:tcPr>
          <w:p w:rsidR="00A77B3E" w:rsidRPr="0091620A" w:rsidP="00D524CA">
            <w:pPr>
              <w:spacing w:before="120" w:after="0" w:line="240" w:lineRule="auto"/>
              <w:jc w:val="center"/>
              <w:rPr>
                <w:rFonts w:ascii="Arial" w:hAnsi="Arial" w:cs="Arial"/>
                <w:b/>
                <w:bCs/>
                <w:color w:val="auto"/>
                <w:sz w:val="20"/>
                <w:szCs w:val="20"/>
              </w:rPr>
            </w:pPr>
          </w:p>
        </w:tc>
      </w:tr>
    </w:tbl>
    <w:p w:rsidR="00A77B3E" w:rsidRPr="0091620A" w:rsidP="00D524CA">
      <w:pPr>
        <w:spacing w:before="120" w:after="0" w:line="240" w:lineRule="auto"/>
        <w:jc w:val="center"/>
        <w:rPr>
          <w:rFonts w:ascii="Arial" w:hAnsi="Arial" w:cs="Arial"/>
          <w:b/>
          <w:bCs/>
          <w:color w:val="auto"/>
          <w:sz w:val="20"/>
          <w:szCs w:val="20"/>
        </w:rPr>
      </w:pPr>
    </w:p>
    <w:p w:rsidR="00B326D5" w:rsidRPr="0091620A" w:rsidP="00D524CA">
      <w:pPr>
        <w:spacing w:before="120" w:after="0" w:line="240" w:lineRule="auto"/>
        <w:jc w:val="center"/>
        <w:rPr>
          <w:rFonts w:ascii="Arial" w:hAnsi="Arial" w:cs="Arial"/>
          <w:b/>
          <w:bCs/>
          <w:color w:val="auto"/>
          <w:sz w:val="20"/>
          <w:szCs w:val="20"/>
        </w:rPr>
      </w:pPr>
      <w:r w:rsidRPr="0091620A" w:rsidR="003556B9">
        <w:rPr>
          <w:rFonts w:ascii="Arial" w:hAnsi="Arial" w:cs="Arial"/>
          <w:b/>
          <w:bCs/>
          <w:color w:val="auto"/>
          <w:sz w:val="20"/>
          <w:szCs w:val="20"/>
        </w:rPr>
        <w:t>PHỤ LỤC</w:t>
      </w:r>
      <w:r w:rsidRPr="0091620A" w:rsidR="00C77983">
        <w:rPr>
          <w:rFonts w:ascii="Arial" w:hAnsi="Arial" w:cs="Arial"/>
          <w:b/>
          <w:bCs/>
          <w:color w:val="auto"/>
          <w:sz w:val="20"/>
          <w:szCs w:val="20"/>
        </w:rPr>
        <w:t xml:space="preserve"> </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TỌA ĐỘ, DIỆN TÍCH KHU VỰC ĐỀ NGHỊ</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CHẤP THUẬN THĂM DÒ KHOÁNG SẢN Ở KHU VỰC CẤM HOẠT</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ĐỘNG KHOÁNG SẢN, KHU VỰC TẠM THỜI CẤM HOẠT ĐỘNG KHOÁNG SẢN</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i/>
          <w:iCs/>
          <w:color w:val="auto"/>
          <w:sz w:val="20"/>
          <w:szCs w:val="20"/>
        </w:rPr>
        <w:t>(Kèm theo Văn bản số ...... ngày ...... tháng ...... năm ........ của</w:t>
      </w:r>
      <w:r w:rsidRPr="0091620A" w:rsidR="00F22B26">
        <w:rPr>
          <w:rFonts w:ascii="Arial" w:hAnsi="Arial" w:cs="Arial"/>
          <w:i/>
          <w:iCs/>
          <w:color w:val="auto"/>
          <w:sz w:val="20"/>
          <w:szCs w:val="20"/>
        </w:rPr>
        <w:t>…………..</w:t>
      </w:r>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1. Tọa độ, diện tích khu vực đề nghị cấp giấy phép thăm dò khoáng sản</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
      <w:tblGrid>
        <w:gridCol w:w="2153"/>
        <w:gridCol w:w="3469"/>
        <w:gridCol w:w="3469"/>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2142" w:type="dxa"/>
            <w:vMerge w:val="restart"/>
            <w:tcBorders>
              <w:top w:val="single" w:sz="4" w:space="0" w:color="000000"/>
              <w:left w:val="single" w:sz="4" w:space="0" w:color="000000"/>
              <w:right w:val="single" w:sz="4" w:space="0" w:color="000000"/>
            </w:tcBorders>
            <w:tcMar>
              <w:top w:w="0" w:type="dxa"/>
              <w:left w:w="10" w:type="dxa"/>
              <w:bottom w:w="0" w:type="dxa"/>
              <w:right w:w="10" w:type="dxa"/>
            </w:tcMar>
            <w:vAlign w:val="center"/>
          </w:tcPr>
          <w:p w:rsidR="00B326D5" w:rsidRPr="0091620A" w:rsidP="00D524CA">
            <w:pPr>
              <w:spacing w:before="120" w:after="0" w:line="240" w:lineRule="auto"/>
              <w:jc w:val="center"/>
              <w:rPr>
                <w:rFonts w:ascii="Arial" w:hAnsi="Arial" w:cs="Arial"/>
                <w:b/>
                <w:bCs/>
                <w:color w:val="auto"/>
                <w:sz w:val="20"/>
                <w:szCs w:val="20"/>
              </w:rPr>
            </w:pPr>
            <w:r w:rsidRPr="0091620A" w:rsidR="00231B5F">
              <w:rPr>
                <w:rFonts w:ascii="Arial" w:hAnsi="Arial" w:cs="Arial"/>
                <w:b/>
                <w:bCs/>
                <w:color w:val="auto"/>
                <w:sz w:val="20"/>
                <w:szCs w:val="20"/>
              </w:rPr>
              <w:t>Điểm</w:t>
            </w:r>
            <w:r w:rsidRPr="0091620A">
              <w:rPr>
                <w:rFonts w:ascii="Arial" w:hAnsi="Arial" w:cs="Arial"/>
                <w:b/>
                <w:bCs/>
                <w:color w:val="auto"/>
                <w:sz w:val="20"/>
                <w:szCs w:val="20"/>
              </w:rPr>
              <w:t xml:space="preserve"> góc</w:t>
            </w:r>
          </w:p>
        </w:tc>
        <w:tc>
          <w:tcPr>
            <w:tcW w:w="6904" w:type="dxa"/>
            <w:gridSpan w:val="2"/>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B326D5"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Hệ tọa độ VN-2000</w:t>
            </w:r>
          </w:p>
          <w:p w:rsidR="00B326D5"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color w:val="auto"/>
                <w:sz w:val="20"/>
                <w:szCs w:val="20"/>
              </w:rPr>
              <w:t>(Kinh tuyến trục ... múi chiếu...)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2142" w:type="dxa"/>
            <w:vMerge/>
            <w:tcBorders>
              <w:left w:val="single" w:sz="4" w:space="0" w:color="000000"/>
              <w:bottom w:val="single" w:sz="4" w:space="0" w:color="000000"/>
              <w:right w:val="single" w:sz="4" w:space="0" w:color="000000"/>
            </w:tcBorders>
            <w:tcMar>
              <w:top w:w="0" w:type="dxa"/>
              <w:left w:w="10" w:type="dxa"/>
              <w:bottom w:w="0" w:type="dxa"/>
              <w:right w:w="10" w:type="dxa"/>
            </w:tcMar>
            <w:vAlign w:val="center"/>
          </w:tcPr>
          <w:p w:rsidR="00B326D5" w:rsidRPr="0091620A" w:rsidP="00D524CA">
            <w:pPr>
              <w:widowControl w:val="0"/>
              <w:spacing w:before="120" w:after="0" w:line="240" w:lineRule="auto"/>
              <w:rPr>
                <w:rFonts w:ascii="Arial" w:hAnsi="Arial" w:cs="Arial"/>
                <w:color w:val="auto"/>
                <w:sz w:val="20"/>
                <w:szCs w:val="20"/>
              </w:rPr>
            </w:pP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B326D5"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X</w:t>
            </w:r>
            <w:r w:rsidRPr="0091620A">
              <w:rPr>
                <w:rFonts w:ascii="Arial" w:hAnsi="Arial" w:cs="Arial"/>
                <w:color w:val="auto"/>
                <w:sz w:val="20"/>
                <w:szCs w:val="20"/>
              </w:rPr>
              <w:t>(m)</w:t>
            </w: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B326D5"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Y</w:t>
            </w:r>
            <w:r w:rsidRPr="0091620A">
              <w:rPr>
                <w:rFonts w:ascii="Arial" w:hAnsi="Arial" w:cs="Arial"/>
                <w:color w:val="auto"/>
                <w:sz w:val="20"/>
                <w:szCs w:val="20"/>
              </w:rPr>
              <w:t>(m)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214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1</w:t>
            </w: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214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2</w:t>
            </w: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214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214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n</w:t>
            </w: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9046" w:type="dxa"/>
            <w:gridSpan w:val="3"/>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B326D5"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Diện tích:</w:t>
            </w:r>
            <w:r w:rsidRPr="0091620A">
              <w:rPr>
                <w:rFonts w:ascii="Arial" w:hAnsi="Arial" w:cs="Arial"/>
                <w:color w:val="auto"/>
                <w:sz w:val="20"/>
                <w:szCs w:val="20"/>
              </w:rPr>
              <w:t xml:space="preserve"> …………(ha, m</w:t>
            </w:r>
            <w:r w:rsidRPr="0091620A">
              <w:rPr>
                <w:rFonts w:ascii="Arial" w:hAnsi="Arial" w:cs="Arial"/>
                <w:color w:val="auto"/>
                <w:sz w:val="20"/>
                <w:szCs w:val="20"/>
                <w:vertAlign w:val="superscript"/>
              </w:rPr>
              <w:t>2</w:t>
            </w:r>
            <w:r w:rsidRPr="0091620A">
              <w:rPr>
                <w:rFonts w:ascii="Arial" w:hAnsi="Arial" w:cs="Arial"/>
                <w:color w:val="auto"/>
                <w:sz w:val="20"/>
                <w:szCs w:val="20"/>
              </w:rPr>
              <w:t>, km</w:t>
            </w:r>
            <w:r w:rsidRPr="0091620A">
              <w:rPr>
                <w:rFonts w:ascii="Arial" w:hAnsi="Arial" w:cs="Arial"/>
                <w:color w:val="auto"/>
                <w:sz w:val="20"/>
                <w:szCs w:val="20"/>
                <w:vertAlign w:val="superscript"/>
              </w:rPr>
              <w:t>2</w:t>
            </w:r>
            <w:r w:rsidRPr="0091620A">
              <w:rPr>
                <w:rFonts w:ascii="Arial" w:hAnsi="Arial" w:cs="Arial"/>
                <w:color w:val="auto"/>
                <w:sz w:val="20"/>
                <w:szCs w:val="20"/>
              </w:rPr>
              <w:t>)</w:t>
            </w:r>
          </w:p>
        </w:tc>
      </w:tr>
    </w:tbl>
    <w:p w:rsidR="00A77B3E" w:rsidRPr="0091620A" w:rsidP="00D524CA">
      <w:pPr>
        <w:spacing w:before="120" w:after="0" w:line="240" w:lineRule="auto"/>
        <w:rPr>
          <w:rFonts w:ascii="Arial" w:hAnsi="Arial" w:cs="Arial"/>
          <w:b/>
          <w:bCs/>
          <w:color w:val="auto"/>
          <w:sz w:val="20"/>
          <w:szCs w:val="20"/>
        </w:rPr>
      </w:pPr>
      <w:r w:rsidRPr="0091620A" w:rsidR="00C77983">
        <w:rPr>
          <w:rFonts w:ascii="Arial" w:hAnsi="Arial" w:cs="Arial"/>
          <w:b/>
          <w:bCs/>
          <w:color w:val="auto"/>
          <w:sz w:val="20"/>
          <w:szCs w:val="20"/>
        </w:rPr>
        <w:t>2.</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Tọa độ, diện tích nằm trong khu vực cấm hoạt động khoáng sản, tạm thời cấm hoạt động khoáng sản</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
      <w:tblGrid>
        <w:gridCol w:w="2153"/>
        <w:gridCol w:w="3469"/>
        <w:gridCol w:w="3469"/>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2142" w:type="dxa"/>
            <w:vMerge w:val="restart"/>
            <w:tcBorders>
              <w:top w:val="single" w:sz="4" w:space="0" w:color="000000"/>
              <w:left w:val="single" w:sz="4" w:space="0" w:color="000000"/>
              <w:right w:val="single" w:sz="4" w:space="0" w:color="000000"/>
            </w:tcBorders>
            <w:tcMar>
              <w:top w:w="0" w:type="dxa"/>
              <w:left w:w="10" w:type="dxa"/>
              <w:bottom w:w="0" w:type="dxa"/>
              <w:right w:w="10" w:type="dxa"/>
            </w:tcMar>
            <w:vAlign w:val="center"/>
          </w:tcPr>
          <w:p w:rsidR="00B326D5" w:rsidRPr="0091620A" w:rsidP="00D524CA">
            <w:pPr>
              <w:spacing w:before="120" w:after="0" w:line="240" w:lineRule="auto"/>
              <w:jc w:val="center"/>
              <w:rPr>
                <w:rFonts w:ascii="Arial" w:hAnsi="Arial" w:cs="Arial"/>
                <w:b/>
                <w:bCs/>
                <w:color w:val="auto"/>
                <w:sz w:val="20"/>
                <w:szCs w:val="20"/>
              </w:rPr>
            </w:pPr>
            <w:r w:rsidRPr="0091620A" w:rsidR="00231B5F">
              <w:rPr>
                <w:rFonts w:ascii="Arial" w:hAnsi="Arial" w:cs="Arial"/>
                <w:b/>
                <w:bCs/>
                <w:color w:val="auto"/>
                <w:sz w:val="20"/>
                <w:szCs w:val="20"/>
              </w:rPr>
              <w:t>Điểm</w:t>
            </w:r>
            <w:r w:rsidRPr="0091620A">
              <w:rPr>
                <w:rFonts w:ascii="Arial" w:hAnsi="Arial" w:cs="Arial"/>
                <w:b/>
                <w:bCs/>
                <w:color w:val="auto"/>
                <w:sz w:val="20"/>
                <w:szCs w:val="20"/>
              </w:rPr>
              <w:t xml:space="preserve"> góc</w:t>
            </w:r>
          </w:p>
        </w:tc>
        <w:tc>
          <w:tcPr>
            <w:tcW w:w="6904" w:type="dxa"/>
            <w:gridSpan w:val="2"/>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B326D5"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Hệ tọa độ VN-2000</w:t>
            </w:r>
          </w:p>
          <w:p w:rsidR="00B326D5"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color w:val="auto"/>
                <w:sz w:val="20"/>
                <w:szCs w:val="20"/>
              </w:rPr>
              <w:t>(Kinh tuyến trục ... múi chiếu...)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2142" w:type="dxa"/>
            <w:vMerge/>
            <w:tcBorders>
              <w:left w:val="single" w:sz="4" w:space="0" w:color="000000"/>
              <w:bottom w:val="single" w:sz="4" w:space="0" w:color="000000"/>
              <w:right w:val="single" w:sz="4" w:space="0" w:color="000000"/>
            </w:tcBorders>
            <w:tcMar>
              <w:top w:w="0" w:type="dxa"/>
              <w:left w:w="10" w:type="dxa"/>
              <w:bottom w:w="0" w:type="dxa"/>
              <w:right w:w="10" w:type="dxa"/>
            </w:tcMar>
            <w:vAlign w:val="center"/>
          </w:tcPr>
          <w:p w:rsidR="00B326D5" w:rsidRPr="0091620A" w:rsidP="00D524CA">
            <w:pPr>
              <w:widowControl w:val="0"/>
              <w:spacing w:before="120" w:after="0" w:line="240" w:lineRule="auto"/>
              <w:rPr>
                <w:rFonts w:ascii="Arial" w:hAnsi="Arial" w:cs="Arial"/>
                <w:color w:val="auto"/>
                <w:sz w:val="20"/>
                <w:szCs w:val="20"/>
              </w:rPr>
            </w:pP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B326D5"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X</w:t>
            </w:r>
            <w:r w:rsidRPr="0091620A">
              <w:rPr>
                <w:rFonts w:ascii="Arial" w:hAnsi="Arial" w:cs="Arial"/>
                <w:color w:val="auto"/>
                <w:sz w:val="20"/>
                <w:szCs w:val="20"/>
              </w:rPr>
              <w:t>(m)</w:t>
            </w: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B326D5"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Y</w:t>
            </w:r>
            <w:r w:rsidRPr="0091620A">
              <w:rPr>
                <w:rFonts w:ascii="Arial" w:hAnsi="Arial" w:cs="Arial"/>
                <w:color w:val="auto"/>
                <w:sz w:val="20"/>
                <w:szCs w:val="20"/>
              </w:rPr>
              <w:t>(m)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214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1</w:t>
            </w: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214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2</w:t>
            </w: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214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214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n</w:t>
            </w: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9046" w:type="dxa"/>
            <w:gridSpan w:val="3"/>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B326D5"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Diện tích:</w:t>
            </w:r>
            <w:r w:rsidRPr="0091620A">
              <w:rPr>
                <w:rFonts w:ascii="Arial" w:hAnsi="Arial" w:cs="Arial"/>
                <w:color w:val="auto"/>
                <w:sz w:val="20"/>
                <w:szCs w:val="20"/>
              </w:rPr>
              <w:t xml:space="preserve"> …………(ha, m</w:t>
            </w:r>
            <w:r w:rsidRPr="0091620A">
              <w:rPr>
                <w:rFonts w:ascii="Arial" w:hAnsi="Arial" w:cs="Arial"/>
                <w:color w:val="auto"/>
                <w:sz w:val="20"/>
                <w:szCs w:val="20"/>
                <w:vertAlign w:val="superscript"/>
              </w:rPr>
              <w:t>2</w:t>
            </w:r>
            <w:r w:rsidRPr="0091620A">
              <w:rPr>
                <w:rFonts w:ascii="Arial" w:hAnsi="Arial" w:cs="Arial"/>
                <w:color w:val="auto"/>
                <w:sz w:val="20"/>
                <w:szCs w:val="20"/>
              </w:rPr>
              <w:t>, km</w:t>
            </w:r>
            <w:r w:rsidRPr="0091620A">
              <w:rPr>
                <w:rFonts w:ascii="Arial" w:hAnsi="Arial" w:cs="Arial"/>
                <w:color w:val="auto"/>
                <w:sz w:val="20"/>
                <w:szCs w:val="20"/>
                <w:vertAlign w:val="superscript"/>
              </w:rPr>
              <w:t>2</w:t>
            </w:r>
            <w:r w:rsidRPr="0091620A">
              <w:rPr>
                <w:rFonts w:ascii="Arial" w:hAnsi="Arial" w:cs="Arial"/>
                <w:color w:val="auto"/>
                <w:sz w:val="20"/>
                <w:szCs w:val="20"/>
              </w:rPr>
              <w:t>)</w:t>
            </w:r>
          </w:p>
        </w:tc>
      </w:tr>
    </w:tbl>
    <w:p w:rsidR="00F22B26" w:rsidRPr="0091620A" w:rsidP="00D524CA">
      <w:pPr>
        <w:spacing w:before="120" w:after="0" w:line="240" w:lineRule="auto"/>
        <w:rPr>
          <w:rFonts w:ascii="Arial" w:hAnsi="Arial" w:cs="Arial"/>
          <w:b/>
          <w:bCs/>
          <w:color w:val="auto"/>
          <w:sz w:val="20"/>
          <w:szCs w:val="20"/>
        </w:rPr>
      </w:pPr>
    </w:p>
    <w:p w:rsidR="00A77B3E" w:rsidRPr="0091620A" w:rsidP="00D524CA">
      <w:pPr>
        <w:spacing w:before="120" w:after="0" w:line="240" w:lineRule="auto"/>
        <w:rPr>
          <w:rFonts w:ascii="Arial" w:hAnsi="Arial" w:cs="Arial"/>
          <w:color w:val="auto"/>
          <w:sz w:val="20"/>
          <w:szCs w:val="20"/>
        </w:rPr>
      </w:pPr>
      <w:bookmarkStart w:id="529" w:name="muc_2_pl_1"/>
      <w:r w:rsidRPr="0091620A" w:rsidR="00402ABF">
        <w:rPr>
          <w:rFonts w:ascii="Arial" w:hAnsi="Arial" w:cs="Arial"/>
          <w:b/>
          <w:bCs/>
          <w:color w:val="auto"/>
          <w:sz w:val="20"/>
          <w:szCs w:val="20"/>
        </w:rPr>
        <w:t>II. Bổ sung các</w:t>
      </w:r>
      <w:bookmarkEnd w:id="529"/>
      <w:r w:rsidRPr="0091620A" w:rsidR="00402ABF">
        <w:rPr>
          <w:rFonts w:ascii="Arial" w:hAnsi="Arial" w:cs="Arial"/>
          <w:b/>
          <w:bCs/>
          <w:color w:val="auto"/>
          <w:sz w:val="20"/>
          <w:szCs w:val="20"/>
        </w:rPr>
        <w:t xml:space="preserve"> </w:t>
      </w:r>
      <w:bookmarkStart w:id="530" w:name="bieumau_ms_26a_pl3_37_2025_tt_bnnmt_1"/>
      <w:r w:rsidRPr="0091620A" w:rsidR="003556B9">
        <w:rPr>
          <w:rFonts w:ascii="Arial" w:hAnsi="Arial" w:cs="Arial"/>
          <w:b/>
          <w:bCs/>
          <w:color w:val="auto"/>
          <w:sz w:val="20"/>
          <w:szCs w:val="20"/>
        </w:rPr>
        <w:t>mẫu</w:t>
      </w:r>
      <w:r w:rsidRPr="0091620A" w:rsidR="00402ABF">
        <w:rPr>
          <w:rFonts w:ascii="Arial" w:hAnsi="Arial" w:cs="Arial"/>
          <w:b/>
          <w:bCs/>
          <w:color w:val="auto"/>
          <w:sz w:val="20"/>
          <w:szCs w:val="20"/>
        </w:rPr>
        <w:t xml:space="preserve"> số 26a</w:t>
      </w:r>
      <w:bookmarkEnd w:id="530"/>
      <w:r w:rsidRPr="0091620A" w:rsidR="00402ABF">
        <w:rPr>
          <w:rFonts w:ascii="Arial" w:hAnsi="Arial" w:cs="Arial"/>
          <w:b/>
          <w:bCs/>
          <w:color w:val="auto"/>
          <w:sz w:val="20"/>
          <w:szCs w:val="20"/>
        </w:rPr>
        <w:t xml:space="preserve">, </w:t>
      </w:r>
      <w:bookmarkStart w:id="531" w:name="bieumau_ms_26b_pl3_37_2025_tt_bnnmt_1"/>
      <w:r w:rsidRPr="0091620A" w:rsidR="003556B9">
        <w:rPr>
          <w:rFonts w:ascii="Arial" w:hAnsi="Arial" w:cs="Arial"/>
          <w:b/>
          <w:bCs/>
          <w:color w:val="auto"/>
          <w:sz w:val="20"/>
          <w:szCs w:val="20"/>
        </w:rPr>
        <w:t>mẫu</w:t>
      </w:r>
      <w:r w:rsidRPr="0091620A" w:rsidR="00402ABF">
        <w:rPr>
          <w:rFonts w:ascii="Arial" w:hAnsi="Arial" w:cs="Arial"/>
          <w:b/>
          <w:bCs/>
          <w:color w:val="auto"/>
          <w:sz w:val="20"/>
          <w:szCs w:val="20"/>
        </w:rPr>
        <w:t xml:space="preserve"> số 26b</w:t>
      </w:r>
      <w:bookmarkEnd w:id="531"/>
      <w:r w:rsidRPr="0091620A" w:rsidR="00402ABF">
        <w:rPr>
          <w:rFonts w:ascii="Arial" w:hAnsi="Arial" w:cs="Arial"/>
          <w:b/>
          <w:bCs/>
          <w:color w:val="auto"/>
          <w:sz w:val="20"/>
          <w:szCs w:val="20"/>
        </w:rPr>
        <w:t xml:space="preserve">, </w:t>
      </w:r>
      <w:bookmarkStart w:id="532" w:name="bieumau_ms_26c_pl3_37_2025_tt_bnnmt_1"/>
      <w:r w:rsidRPr="0091620A" w:rsidR="003556B9">
        <w:rPr>
          <w:rFonts w:ascii="Arial" w:hAnsi="Arial" w:cs="Arial"/>
          <w:b/>
          <w:bCs/>
          <w:color w:val="auto"/>
          <w:sz w:val="20"/>
          <w:szCs w:val="20"/>
        </w:rPr>
        <w:t>mẫu</w:t>
      </w:r>
      <w:r w:rsidRPr="0091620A" w:rsidR="00402ABF">
        <w:rPr>
          <w:rFonts w:ascii="Arial" w:hAnsi="Arial" w:cs="Arial"/>
          <w:b/>
          <w:bCs/>
          <w:color w:val="auto"/>
          <w:sz w:val="20"/>
          <w:szCs w:val="20"/>
        </w:rPr>
        <w:t xml:space="preserve"> số 26c</w:t>
      </w:r>
      <w:bookmarkEnd w:id="532"/>
      <w:r w:rsidRPr="0091620A" w:rsidR="00402ABF">
        <w:rPr>
          <w:rFonts w:ascii="Arial" w:hAnsi="Arial" w:cs="Arial"/>
          <w:b/>
          <w:bCs/>
          <w:color w:val="auto"/>
          <w:sz w:val="20"/>
          <w:szCs w:val="20"/>
        </w:rPr>
        <w:t xml:space="preserve"> và </w:t>
      </w:r>
      <w:bookmarkStart w:id="533" w:name="bieumau_ms_26d_pl3_37_2025_tt_bnnmt_1"/>
      <w:r w:rsidRPr="0091620A" w:rsidR="003556B9">
        <w:rPr>
          <w:rFonts w:ascii="Arial" w:hAnsi="Arial" w:cs="Arial"/>
          <w:b/>
          <w:bCs/>
          <w:color w:val="auto"/>
          <w:sz w:val="20"/>
          <w:szCs w:val="20"/>
        </w:rPr>
        <w:t>mẫu</w:t>
      </w:r>
      <w:r w:rsidRPr="0091620A" w:rsidR="00402ABF">
        <w:rPr>
          <w:rFonts w:ascii="Arial" w:hAnsi="Arial" w:cs="Arial"/>
          <w:b/>
          <w:bCs/>
          <w:color w:val="auto"/>
          <w:sz w:val="20"/>
          <w:szCs w:val="20"/>
        </w:rPr>
        <w:t xml:space="preserve"> số 26d</w:t>
      </w:r>
      <w:bookmarkEnd w:id="533"/>
      <w:r w:rsidRPr="0091620A" w:rsidR="00402ABF">
        <w:rPr>
          <w:rFonts w:ascii="Arial" w:hAnsi="Arial" w:cs="Arial"/>
          <w:b/>
          <w:bCs/>
          <w:color w:val="auto"/>
          <w:sz w:val="20"/>
          <w:szCs w:val="20"/>
        </w:rPr>
        <w:t xml:space="preserve"> vào sau </w:t>
      </w:r>
      <w:bookmarkStart w:id="534" w:name="bieumau_ms_26_pl3_37_2025_tt_bnnmt_1"/>
      <w:r w:rsidRPr="0091620A" w:rsidR="003556B9">
        <w:rPr>
          <w:rFonts w:ascii="Arial" w:hAnsi="Arial" w:cs="Arial"/>
          <w:b/>
          <w:bCs/>
          <w:color w:val="auto"/>
          <w:sz w:val="20"/>
          <w:szCs w:val="20"/>
        </w:rPr>
        <w:t>mẫu</w:t>
      </w:r>
      <w:r w:rsidRPr="0091620A" w:rsidR="00402ABF">
        <w:rPr>
          <w:rFonts w:ascii="Arial" w:hAnsi="Arial" w:cs="Arial"/>
          <w:b/>
          <w:bCs/>
          <w:color w:val="auto"/>
          <w:sz w:val="20"/>
          <w:szCs w:val="20"/>
        </w:rPr>
        <w:t xml:space="preserve"> số 26 </w:t>
      </w:r>
      <w:r w:rsidRPr="0091620A" w:rsidR="003556B9">
        <w:rPr>
          <w:rFonts w:ascii="Arial" w:hAnsi="Arial" w:cs="Arial"/>
          <w:b/>
          <w:bCs/>
          <w:color w:val="auto"/>
          <w:sz w:val="20"/>
          <w:szCs w:val="20"/>
        </w:rPr>
        <w:t>Phụ lục</w:t>
      </w:r>
      <w:r w:rsidRPr="0091620A" w:rsidR="00402ABF">
        <w:rPr>
          <w:rFonts w:ascii="Arial" w:hAnsi="Arial" w:cs="Arial"/>
          <w:b/>
          <w:bCs/>
          <w:color w:val="auto"/>
          <w:sz w:val="20"/>
          <w:szCs w:val="20"/>
        </w:rPr>
        <w:t xml:space="preserve"> III</w:t>
      </w:r>
      <w:bookmarkEnd w:id="534"/>
      <w:r w:rsidRPr="0091620A" w:rsidR="00402ABF">
        <w:rPr>
          <w:rFonts w:ascii="Arial" w:hAnsi="Arial" w:cs="Arial"/>
          <w:b/>
          <w:bCs/>
          <w:color w:val="auto"/>
          <w:sz w:val="20"/>
          <w:szCs w:val="20"/>
        </w:rPr>
        <w:t xml:space="preserve"> </w:t>
      </w:r>
      <w:bookmarkStart w:id="535" w:name="muc_2_pl_1_name"/>
      <w:r w:rsidRPr="0091620A" w:rsidR="00402ABF">
        <w:rPr>
          <w:rFonts w:ascii="Arial" w:hAnsi="Arial" w:cs="Arial"/>
          <w:b/>
          <w:bCs/>
          <w:color w:val="auto"/>
          <w:sz w:val="20"/>
          <w:szCs w:val="20"/>
        </w:rPr>
        <w:t xml:space="preserve">ban hành kèm theo </w:t>
      </w:r>
      <w:r w:rsidRPr="0091620A" w:rsidR="0042348F">
        <w:rPr>
          <w:rFonts w:ascii="Arial" w:hAnsi="Arial" w:cs="Arial"/>
          <w:b/>
          <w:bCs/>
          <w:color w:val="auto"/>
          <w:sz w:val="20"/>
          <w:szCs w:val="20"/>
        </w:rPr>
        <w:t>Thông tư</w:t>
      </w:r>
      <w:r w:rsidRPr="0091620A" w:rsidR="00402ABF">
        <w:rPr>
          <w:rFonts w:ascii="Arial" w:hAnsi="Arial" w:cs="Arial"/>
          <w:b/>
          <w:bCs/>
          <w:color w:val="auto"/>
          <w:sz w:val="20"/>
          <w:szCs w:val="20"/>
        </w:rPr>
        <w:t xml:space="preserve"> số 37</w:t>
      </w:r>
      <w:r w:rsidRPr="0091620A" w:rsidR="0042348F">
        <w:rPr>
          <w:rFonts w:ascii="Arial" w:hAnsi="Arial" w:cs="Arial"/>
          <w:b/>
          <w:bCs/>
          <w:color w:val="auto"/>
          <w:sz w:val="20"/>
          <w:szCs w:val="20"/>
        </w:rPr>
        <w:t>/</w:t>
      </w:r>
      <w:r w:rsidRPr="0091620A" w:rsidR="00402ABF">
        <w:rPr>
          <w:rFonts w:ascii="Arial" w:hAnsi="Arial" w:cs="Arial"/>
          <w:b/>
          <w:bCs/>
          <w:color w:val="auto"/>
          <w:sz w:val="20"/>
          <w:szCs w:val="20"/>
        </w:rPr>
        <w:t>2025</w:t>
      </w:r>
      <w:r w:rsidRPr="0091620A" w:rsidR="0042348F">
        <w:rPr>
          <w:rFonts w:ascii="Arial" w:hAnsi="Arial" w:cs="Arial"/>
          <w:b/>
          <w:bCs/>
          <w:color w:val="auto"/>
          <w:sz w:val="20"/>
          <w:szCs w:val="20"/>
        </w:rPr>
        <w:t>/</w:t>
      </w:r>
      <w:r w:rsidRPr="0091620A" w:rsidR="00402ABF">
        <w:rPr>
          <w:rFonts w:ascii="Arial" w:hAnsi="Arial" w:cs="Arial"/>
          <w:b/>
          <w:bCs/>
          <w:color w:val="auto"/>
          <w:sz w:val="20"/>
          <w:szCs w:val="20"/>
        </w:rPr>
        <w:t>TT-BNNMT như sau:</w:t>
      </w:r>
      <w:bookmarkEnd w:id="535"/>
    </w:p>
    <w:p w:rsidR="00A77B3E" w:rsidRPr="0091620A" w:rsidP="00D524CA">
      <w:pPr>
        <w:spacing w:before="120" w:after="0" w:line="240" w:lineRule="auto"/>
        <w:jc w:val="center"/>
        <w:rPr>
          <w:rFonts w:ascii="Arial" w:hAnsi="Arial" w:cs="Arial"/>
          <w:b/>
          <w:bCs/>
          <w:color w:val="auto"/>
          <w:sz w:val="20"/>
          <w:szCs w:val="20"/>
        </w:rPr>
      </w:pPr>
      <w:bookmarkStart w:id="536" w:name="chuong_pl_48"/>
      <w:r w:rsidRPr="0091620A" w:rsidR="003556B9">
        <w:rPr>
          <w:rFonts w:ascii="Arial" w:hAnsi="Arial" w:cs="Arial"/>
          <w:b/>
          <w:bCs/>
          <w:color w:val="auto"/>
          <w:sz w:val="20"/>
          <w:szCs w:val="20"/>
        </w:rPr>
        <w:t>Mẫu</w:t>
      </w:r>
      <w:r w:rsidRPr="0091620A" w:rsidR="00402ABF">
        <w:rPr>
          <w:rFonts w:ascii="Arial" w:hAnsi="Arial" w:cs="Arial"/>
          <w:b/>
          <w:bCs/>
          <w:color w:val="auto"/>
          <w:sz w:val="20"/>
          <w:szCs w:val="20"/>
        </w:rPr>
        <w:t xml:space="preserve"> số 26a: Văn bản chấp thuận thăm dò bổ sung</w:t>
      </w:r>
      <w:bookmarkEnd w:id="536"/>
    </w:p>
    <w:tbl>
      <w:tblPr>
        <w:tblStyle w:val="TableNormal"/>
        <w:tblW w:w="5000" w:type="pct"/>
        <w:tblCellMar>
          <w:left w:w="0" w:type="dxa"/>
          <w:right w:w="0" w:type="dxa"/>
        </w:tblCellMar>
        <w:tblLook w:val="01E0"/>
      </w:tblPr>
      <w:tblGrid>
        <w:gridCol w:w="4133"/>
        <w:gridCol w:w="4938"/>
      </w:tblGrid>
      <w:tr>
        <w:tblPrEx>
          <w:tblW w:w="5000" w:type="pct"/>
          <w:tblCellMar>
            <w:left w:w="0" w:type="dxa"/>
            <w:right w:w="0" w:type="dxa"/>
          </w:tblCellMar>
          <w:tblLook w:val="01E0"/>
        </w:tblPrEx>
        <w:tc>
          <w:tcPr>
            <w:tcW w:w="2278" w:type="pct"/>
            <w:shd w:val="clear" w:color="auto" w:fill="auto"/>
          </w:tcPr>
          <w:p w:rsidR="00B326D5" w:rsidRPr="0091620A" w:rsidP="00D524CA">
            <w:pPr>
              <w:spacing w:before="120" w:after="0" w:line="240" w:lineRule="auto"/>
              <w:jc w:val="center"/>
              <w:rPr>
                <w:rFonts w:ascii="Arial" w:hAnsi="Arial" w:cs="Arial"/>
                <w:sz w:val="20"/>
                <w:szCs w:val="20"/>
              </w:rPr>
            </w:pPr>
            <w:r w:rsidRPr="0091620A">
              <w:rPr>
                <w:rFonts w:ascii="Arial" w:hAnsi="Arial" w:cs="Arial"/>
                <w:b/>
                <w:bCs/>
                <w:sz w:val="20"/>
                <w:szCs w:val="20"/>
              </w:rPr>
              <w:t>BỘ NÔNG NGHIỆP VÀ MÔI TRƯỜNG</w:t>
            </w:r>
            <w:r w:rsidRPr="0091620A">
              <w:rPr>
                <w:rFonts w:ascii="Arial" w:hAnsi="Arial" w:cs="Arial"/>
                <w:sz w:val="20"/>
                <w:szCs w:val="20"/>
              </w:rPr>
              <w:br/>
            </w:r>
            <w:r w:rsidRPr="0091620A">
              <w:rPr>
                <w:rFonts w:ascii="Arial" w:hAnsi="Arial" w:cs="Arial"/>
                <w:b/>
                <w:bCs/>
                <w:sz w:val="20"/>
                <w:szCs w:val="20"/>
              </w:rPr>
              <w:t>---------</w:t>
            </w:r>
          </w:p>
        </w:tc>
        <w:tc>
          <w:tcPr>
            <w:tcW w:w="2722" w:type="pct"/>
            <w:shd w:val="clear" w:color="auto" w:fill="auto"/>
          </w:tcPr>
          <w:p w:rsidR="00B326D5" w:rsidRPr="0091620A" w:rsidP="00D524CA">
            <w:pPr>
              <w:spacing w:before="120" w:after="0" w:line="240" w:lineRule="auto"/>
              <w:jc w:val="center"/>
              <w:rPr>
                <w:rFonts w:ascii="Arial" w:hAnsi="Arial" w:cs="Arial"/>
                <w:i/>
                <w:iCs/>
                <w:sz w:val="20"/>
                <w:szCs w:val="20"/>
              </w:rPr>
            </w:pPr>
            <w:r w:rsidRPr="0091620A">
              <w:rPr>
                <w:rFonts w:ascii="Arial" w:hAnsi="Arial" w:cs="Arial"/>
                <w:b/>
                <w:bCs/>
                <w:sz w:val="20"/>
                <w:szCs w:val="20"/>
              </w:rPr>
              <w:t>CỘNG HÒA XÃ HỘI CHỦ NGHĨA VIỆT NAM</w:t>
              <w:br/>
              <w:t xml:space="preserve">Độc lập - Tự do - Hạnh phúc </w:t>
              <w:br/>
              <w:t>---------------</w:t>
            </w:r>
          </w:p>
        </w:tc>
      </w:tr>
      <w:tr>
        <w:tblPrEx>
          <w:tblW w:w="5000" w:type="pct"/>
          <w:tblCellMar>
            <w:left w:w="0" w:type="dxa"/>
            <w:right w:w="0" w:type="dxa"/>
          </w:tblCellMar>
          <w:tblLook w:val="01E0"/>
        </w:tblPrEx>
        <w:tc>
          <w:tcPr>
            <w:tcW w:w="2278" w:type="pct"/>
            <w:shd w:val="clear" w:color="auto" w:fill="auto"/>
          </w:tcPr>
          <w:p w:rsidR="00B326D5" w:rsidRPr="0091620A" w:rsidP="00D524CA">
            <w:pPr>
              <w:spacing w:before="120" w:after="0" w:line="240" w:lineRule="auto"/>
              <w:jc w:val="center"/>
              <w:rPr>
                <w:rFonts w:ascii="Arial" w:hAnsi="Arial" w:cs="Arial"/>
                <w:b/>
                <w:bCs/>
                <w:sz w:val="20"/>
                <w:szCs w:val="20"/>
              </w:rPr>
            </w:pPr>
            <w:r w:rsidRPr="0091620A">
              <w:rPr>
                <w:rFonts w:ascii="Arial" w:hAnsi="Arial" w:cs="Arial"/>
                <w:sz w:val="20"/>
                <w:szCs w:val="20"/>
              </w:rPr>
              <w:t xml:space="preserve">Số: </w:t>
            </w:r>
            <w:r w:rsidRPr="0091620A" w:rsidR="00F22B26">
              <w:rPr>
                <w:rFonts w:ascii="Arial" w:hAnsi="Arial" w:cs="Arial"/>
                <w:sz w:val="20"/>
                <w:szCs w:val="20"/>
              </w:rPr>
              <w:t xml:space="preserve">          </w:t>
            </w:r>
            <w:r w:rsidRPr="0091620A" w:rsidR="0042348F">
              <w:rPr>
                <w:rFonts w:ascii="Arial" w:hAnsi="Arial" w:cs="Arial"/>
                <w:sz w:val="20"/>
                <w:szCs w:val="20"/>
              </w:rPr>
              <w:t>/</w:t>
            </w:r>
            <w:r w:rsidRPr="0091620A">
              <w:rPr>
                <w:rFonts w:ascii="Arial" w:hAnsi="Arial" w:cs="Arial"/>
                <w:sz w:val="20"/>
                <w:szCs w:val="20"/>
              </w:rPr>
              <w:t>TB-BNNMT</w:t>
            </w:r>
          </w:p>
        </w:tc>
        <w:tc>
          <w:tcPr>
            <w:tcW w:w="2722" w:type="pct"/>
            <w:shd w:val="clear" w:color="auto" w:fill="auto"/>
          </w:tcPr>
          <w:p w:rsidR="00B326D5" w:rsidRPr="0091620A" w:rsidP="00D524CA">
            <w:pPr>
              <w:spacing w:before="120" w:after="0" w:line="240" w:lineRule="auto"/>
              <w:jc w:val="right"/>
              <w:rPr>
                <w:rFonts w:ascii="Arial" w:hAnsi="Arial" w:cs="Arial"/>
                <w:b/>
                <w:bCs/>
                <w:sz w:val="20"/>
                <w:szCs w:val="20"/>
              </w:rPr>
            </w:pPr>
            <w:r w:rsidRPr="0091620A">
              <w:rPr>
                <w:rFonts w:ascii="Arial" w:hAnsi="Arial" w:cs="Arial"/>
                <w:i/>
                <w:iCs/>
                <w:sz w:val="20"/>
                <w:szCs w:val="20"/>
              </w:rPr>
              <w:t xml:space="preserve">Địa danh....., ngày </w:t>
            </w:r>
            <w:r w:rsidRPr="0091620A" w:rsidR="00F22B26">
              <w:rPr>
                <w:rFonts w:ascii="Arial" w:hAnsi="Arial" w:cs="Arial"/>
                <w:i/>
                <w:iCs/>
                <w:sz w:val="20"/>
                <w:szCs w:val="20"/>
              </w:rPr>
              <w:t xml:space="preserve">         </w:t>
            </w:r>
            <w:r w:rsidRPr="0091620A">
              <w:rPr>
                <w:rFonts w:ascii="Arial" w:hAnsi="Arial" w:cs="Arial"/>
                <w:i/>
                <w:iCs/>
                <w:sz w:val="20"/>
                <w:szCs w:val="20"/>
              </w:rPr>
              <w:t xml:space="preserve"> tháng </w:t>
            </w:r>
            <w:r w:rsidRPr="0091620A" w:rsidR="00F22B26">
              <w:rPr>
                <w:rFonts w:ascii="Arial" w:hAnsi="Arial" w:cs="Arial"/>
                <w:i/>
                <w:iCs/>
                <w:sz w:val="20"/>
                <w:szCs w:val="20"/>
              </w:rPr>
              <w:t xml:space="preserve">      </w:t>
            </w:r>
            <w:r w:rsidRPr="0091620A">
              <w:rPr>
                <w:rFonts w:ascii="Arial" w:hAnsi="Arial" w:cs="Arial"/>
                <w:i/>
                <w:iCs/>
                <w:sz w:val="20"/>
                <w:szCs w:val="20"/>
              </w:rPr>
              <w:t xml:space="preserve"> năm </w:t>
            </w:r>
          </w:p>
        </w:tc>
      </w:tr>
    </w:tbl>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THÔNG BÁO</w:t>
      </w: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Chấp thuận thăm dò bổ sung</w:t>
      </w:r>
    </w:p>
    <w:p w:rsidR="00A77B3E" w:rsidRPr="0091620A" w:rsidP="00D524CA">
      <w:pPr>
        <w:spacing w:before="120" w:after="0" w:line="240" w:lineRule="auto"/>
        <w:jc w:val="center"/>
        <w:rPr>
          <w:rFonts w:ascii="Arial" w:hAnsi="Arial" w:cs="Arial"/>
          <w:i/>
          <w:iCs/>
          <w:color w:val="auto"/>
          <w:sz w:val="20"/>
          <w:szCs w:val="20"/>
        </w:rPr>
      </w:pPr>
      <w:r w:rsidRPr="0091620A" w:rsidR="00C77983">
        <w:rPr>
          <w:rFonts w:ascii="Arial" w:hAnsi="Arial" w:cs="Arial"/>
          <w:color w:val="auto"/>
          <w:sz w:val="20"/>
          <w:szCs w:val="20"/>
        </w:rPr>
        <w:t>Kính gửi: …….</w:t>
      </w:r>
      <w:r w:rsidRPr="0091620A" w:rsidR="00C77983">
        <w:rPr>
          <w:rFonts w:ascii="Arial" w:hAnsi="Arial" w:cs="Arial"/>
          <w:i/>
          <w:iCs/>
          <w:color w:val="auto"/>
          <w:sz w:val="20"/>
          <w:szCs w:val="20"/>
        </w:rPr>
        <w:t>(tên tổ chức, cá nhân)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231B5F">
        <w:rPr>
          <w:rFonts w:ascii="Arial" w:hAnsi="Arial" w:cs="Arial"/>
          <w:i/>
          <w:iCs/>
          <w:color w:val="auto"/>
          <w:sz w:val="20"/>
          <w:szCs w:val="20"/>
        </w:rPr>
        <w:t>điểm</w:t>
      </w:r>
      <w:r w:rsidRPr="0091620A" w:rsidR="00C77983">
        <w:rPr>
          <w:rFonts w:ascii="Arial" w:hAnsi="Arial" w:cs="Arial"/>
          <w:i/>
          <w:iCs/>
          <w:color w:val="auto"/>
          <w:sz w:val="20"/>
          <w:szCs w:val="20"/>
        </w:rPr>
        <w:t xml:space="preserve"> c </w:t>
      </w:r>
      <w:r w:rsidRPr="0091620A" w:rsidR="00231B5F">
        <w:rPr>
          <w:rFonts w:ascii="Arial" w:hAnsi="Arial" w:cs="Arial"/>
          <w:i/>
          <w:iCs/>
          <w:color w:val="auto"/>
          <w:sz w:val="20"/>
          <w:szCs w:val="20"/>
        </w:rPr>
        <w:t>khoản</w:t>
      </w:r>
      <w:r w:rsidRPr="0091620A" w:rsidR="00C77983">
        <w:rPr>
          <w:rFonts w:ascii="Arial" w:hAnsi="Arial" w:cs="Arial"/>
          <w:i/>
          <w:iCs/>
          <w:color w:val="auto"/>
          <w:sz w:val="20"/>
          <w:szCs w:val="20"/>
        </w:rPr>
        <w:t xml:space="preserve"> 1 và </w:t>
      </w:r>
      <w:r w:rsidRPr="0091620A" w:rsidR="00231B5F">
        <w:rPr>
          <w:rFonts w:ascii="Arial" w:hAnsi="Arial" w:cs="Arial"/>
          <w:i/>
          <w:iCs/>
          <w:color w:val="auto"/>
          <w:sz w:val="20"/>
          <w:szCs w:val="20"/>
        </w:rPr>
        <w:t>điểm</w:t>
      </w:r>
      <w:r w:rsidRPr="0091620A" w:rsidR="00C77983">
        <w:rPr>
          <w:rFonts w:ascii="Arial" w:hAnsi="Arial" w:cs="Arial"/>
          <w:i/>
          <w:iCs/>
          <w:color w:val="auto"/>
          <w:sz w:val="20"/>
          <w:szCs w:val="20"/>
        </w:rPr>
        <w:t xml:space="preserve"> e </w:t>
      </w:r>
      <w:r w:rsidRPr="0091620A" w:rsidR="00231B5F">
        <w:rPr>
          <w:rFonts w:ascii="Arial" w:hAnsi="Arial" w:cs="Arial"/>
          <w:i/>
          <w:iCs/>
          <w:color w:val="auto"/>
          <w:sz w:val="20"/>
          <w:szCs w:val="20"/>
        </w:rPr>
        <w:t>khoản</w:t>
      </w:r>
      <w:r w:rsidRPr="0091620A" w:rsidR="00C77983">
        <w:rPr>
          <w:rFonts w:ascii="Arial" w:hAnsi="Arial" w:cs="Arial"/>
          <w:i/>
          <w:iCs/>
          <w:color w:val="auto"/>
          <w:sz w:val="20"/>
          <w:szCs w:val="20"/>
        </w:rPr>
        <w:t xml:space="preserve"> 2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59 của </w:t>
      </w:r>
      <w:bookmarkStart w:id="537" w:name="tvpllink_dlpntvbrtg_49"/>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Địa chất và khoáng sản</w:t>
      </w:r>
      <w:bookmarkEnd w:id="537"/>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231B5F">
        <w:rPr>
          <w:rFonts w:ascii="Arial" w:hAnsi="Arial" w:cs="Arial"/>
          <w:i/>
          <w:iCs/>
          <w:color w:val="auto"/>
          <w:sz w:val="20"/>
          <w:szCs w:val="20"/>
        </w:rPr>
        <w:t>khoản</w:t>
      </w:r>
      <w:r w:rsidRPr="0091620A" w:rsidR="00C77983">
        <w:rPr>
          <w:rFonts w:ascii="Arial" w:hAnsi="Arial" w:cs="Arial"/>
          <w:i/>
          <w:iCs/>
          <w:color w:val="auto"/>
          <w:sz w:val="20"/>
          <w:szCs w:val="20"/>
        </w:rPr>
        <w:t xml:space="preserve"> 1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68 của </w:t>
      </w:r>
      <w:r w:rsidRPr="0091620A" w:rsidR="0042348F">
        <w:rPr>
          <w:rFonts w:ascii="Arial" w:hAnsi="Arial" w:cs="Arial"/>
          <w:i/>
          <w:iCs/>
          <w:color w:val="auto"/>
          <w:sz w:val="20"/>
          <w:szCs w:val="20"/>
        </w:rPr>
        <w:t>Nghị định</w:t>
      </w:r>
      <w:r w:rsidRPr="0091620A" w:rsidR="00C77983">
        <w:rPr>
          <w:rFonts w:ascii="Arial" w:hAnsi="Arial" w:cs="Arial"/>
          <w:i/>
          <w:iCs/>
          <w:color w:val="auto"/>
          <w:sz w:val="20"/>
          <w:szCs w:val="20"/>
        </w:rPr>
        <w:t xml:space="preserve"> số </w:t>
      </w:r>
      <w:bookmarkStart w:id="538" w:name="tvpllink_fyrmoauwhp_24"/>
      <w:r w:rsidRPr="0091620A" w:rsidR="00C77983">
        <w:rPr>
          <w:rFonts w:ascii="Arial" w:hAnsi="Arial" w:cs="Arial"/>
          <w:i/>
          <w:iCs/>
          <w:color w:val="auto"/>
          <w:sz w:val="20"/>
          <w:szCs w:val="20"/>
        </w:rPr>
        <w:t>193</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NĐ-CP</w:t>
      </w:r>
      <w:bookmarkEnd w:id="538"/>
      <w:r w:rsidRPr="0091620A" w:rsidR="00C77983">
        <w:rPr>
          <w:rFonts w:ascii="Arial" w:hAnsi="Arial" w:cs="Arial"/>
          <w:i/>
          <w:iCs/>
          <w:color w:val="auto"/>
          <w:sz w:val="20"/>
          <w:szCs w:val="20"/>
        </w:rPr>
        <w:t xml:space="preserve"> ngày 02</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7</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 xml:space="preserve">2025 của Chính phủ quy định chi tiết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và biện pháp thi hành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của </w:t>
      </w:r>
      <w:bookmarkStart w:id="539" w:name="tvpllink_dlpntvbrtg_50"/>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Địa chất và khoáng sản</w:t>
      </w:r>
      <w:bookmarkEnd w:id="539"/>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Xét đề nghị của ………. (tên tổ chức, cá nhân).... tại văn bản số …..</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 ngày</w:t>
      </w:r>
      <w:r w:rsidRPr="0091620A" w:rsidR="00C77983">
        <w:rPr>
          <w:rFonts w:ascii="Arial" w:hAnsi="Arial" w:cs="Arial"/>
          <w:color w:val="auto"/>
          <w:sz w:val="20"/>
          <w:szCs w:val="20"/>
        </w:rPr>
        <w:t xml:space="preserve"> …. </w:t>
      </w:r>
      <w:r w:rsidRPr="0091620A" w:rsidR="00C77983">
        <w:rPr>
          <w:rFonts w:ascii="Arial" w:hAnsi="Arial" w:cs="Arial"/>
          <w:i/>
          <w:iCs/>
          <w:color w:val="auto"/>
          <w:sz w:val="20"/>
          <w:szCs w:val="20"/>
        </w:rPr>
        <w:t>tháng ….. năm….. về việc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Trên cơ sở báo cáo kết quả thẩm định hồ sơ của Cục Địa chất và Khoáng sản Việt Nam, Bộ Nông nghiệp và Môi trường có ý kiến như sau:</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1. Chấp thuận cho ... </w:t>
      </w:r>
      <w:r w:rsidRPr="0091620A" w:rsidR="00C77983">
        <w:rPr>
          <w:rFonts w:ascii="Arial" w:hAnsi="Arial" w:cs="Arial"/>
          <w:i/>
          <w:iCs/>
          <w:color w:val="auto"/>
          <w:sz w:val="20"/>
          <w:szCs w:val="20"/>
        </w:rPr>
        <w:t>(tên tổ chức, cá nhân) ..</w:t>
      </w:r>
      <w:r w:rsidRPr="0091620A" w:rsidR="00C77983">
        <w:rPr>
          <w:rFonts w:ascii="Arial" w:hAnsi="Arial" w:cs="Arial"/>
          <w:color w:val="auto"/>
          <w:sz w:val="20"/>
          <w:szCs w:val="20"/>
        </w:rPr>
        <w:t xml:space="preserve"> .được thăm dò bổ sung với một số thông tin chính như sau:</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đích</w:t>
      </w:r>
      <w:r w:rsidRPr="0091620A" w:rsidR="00C77983">
        <w:rPr>
          <w:rFonts w:ascii="Arial" w:hAnsi="Arial" w:cs="Arial"/>
          <w:color w:val="auto"/>
          <w:sz w:val="20"/>
          <w:szCs w:val="20"/>
          <w:vertAlign w:val="superscript"/>
        </w:rPr>
        <w:t>9</w:t>
      </w:r>
      <w:r w:rsidRPr="0091620A" w:rsidR="00C77983">
        <w:rPr>
          <w:rFonts w:ascii="Arial" w:hAnsi="Arial" w:cs="Arial"/>
          <w:color w:val="auto"/>
          <w:sz w:val="20"/>
          <w:szCs w:val="20"/>
        </w:rPr>
        <w:t>: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Loại khoáng sản thăm dò bổ sung: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Vị trí, diện tích thăm dò: Trong phạm vi ranh giới khu vực được phép khai thác theo Giấy phép khai thác khoáng sản số .... ngày ... của ... </w:t>
      </w:r>
      <w:r w:rsidRPr="0091620A" w:rsidR="00C77983">
        <w:rPr>
          <w:rFonts w:ascii="Arial" w:hAnsi="Arial" w:cs="Arial"/>
          <w:i/>
          <w:iCs/>
          <w:color w:val="auto"/>
          <w:sz w:val="20"/>
          <w:szCs w:val="20"/>
        </w:rPr>
        <w:t>(Tên cơ quan nhà nước, người có thẩm quyền cấp giấy phép khai thác khoáng sản)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Phương pháp và khối lượng thăm dò: Thực hiện theo Đề án thăm dò bổ sung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(đã được chỉnh sửa, hoàn thiện (nếu có)) kèm theo </w:t>
      </w:r>
      <w:r w:rsidRPr="0091620A" w:rsidR="00F22B26">
        <w:rPr>
          <w:rFonts w:ascii="Arial" w:hAnsi="Arial" w:cs="Arial"/>
          <w:color w:val="auto"/>
          <w:sz w:val="20"/>
          <w:szCs w:val="20"/>
        </w:rPr>
        <w:t>Văn bản số .... ngày ... của ..</w:t>
      </w:r>
      <w:r w:rsidRPr="0091620A" w:rsidR="00C77983">
        <w:rPr>
          <w:rFonts w:ascii="Arial" w:hAnsi="Arial" w:cs="Arial"/>
          <w:color w:val="auto"/>
          <w:sz w:val="20"/>
          <w:szCs w:val="20"/>
        </w:rPr>
        <w:t>.</w:t>
      </w:r>
      <w:r w:rsidRPr="0091620A" w:rsidR="00F22B26">
        <w:rPr>
          <w:rFonts w:ascii="Arial" w:hAnsi="Arial" w:cs="Arial"/>
          <w:color w:val="auto"/>
          <w:sz w:val="20"/>
          <w:szCs w:val="20"/>
        </w:rPr>
        <w:t xml:space="preserve"> </w:t>
      </w:r>
      <w:r w:rsidRPr="0091620A" w:rsidR="00C77983">
        <w:rPr>
          <w:rFonts w:ascii="Arial" w:hAnsi="Arial" w:cs="Arial"/>
          <w:i/>
          <w:color w:val="auto"/>
          <w:sz w:val="20"/>
          <w:szCs w:val="20"/>
        </w:rPr>
        <w:t>(tên tổ chức, cá nhân)</w:t>
      </w:r>
      <w:r w:rsidRPr="0091620A" w:rsidR="00C77983">
        <w:rPr>
          <w:rFonts w:ascii="Arial" w:hAnsi="Arial" w:cs="Arial"/>
          <w:color w:val="auto"/>
          <w:sz w:val="20"/>
          <w:szCs w:val="20"/>
        </w:rPr>
        <w:t xml:space="preserve"> </w:t>
      </w:r>
      <w:r w:rsidRPr="0091620A" w:rsidR="00F22B26">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Mức sâu thăm dò bổ sung thấp nhất (nếu có): Đến mức ... 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Thời gian thăm dò: Được xác định theo Đề án thăm dò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2. ……</w:t>
      </w:r>
      <w:r w:rsidRPr="0091620A" w:rsidR="00C77983">
        <w:rPr>
          <w:rFonts w:ascii="Arial" w:hAnsi="Arial" w:cs="Arial"/>
          <w:i/>
          <w:iCs/>
          <w:color w:val="auto"/>
          <w:sz w:val="20"/>
          <w:szCs w:val="20"/>
        </w:rPr>
        <w:t>(Tên tổ chức, cá nhân) ....</w:t>
      </w:r>
      <w:r w:rsidRPr="0091620A" w:rsidR="00C77983">
        <w:rPr>
          <w:rFonts w:ascii="Arial" w:hAnsi="Arial" w:cs="Arial"/>
          <w:color w:val="auto"/>
          <w:sz w:val="20"/>
          <w:szCs w:val="20"/>
        </w:rPr>
        <w:t xml:space="preserve"> có trách nhiệm: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a) Thực hiện việc thăm dò bổ sung khoáng sản theo phương pháp và khối lượng tại Đề án thăm dò bổ sung kèm theo Thông báo này;</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b) Chịu trách nhiệm toàn diện trước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và Bộ Nông nghiệp và Môi trường trong quá trình thực hiện thăm dò bổ sung khoáng sản nếu xảy ra sai phạm;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c) Các yêu cầu khác (nếu có).</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Bộ trưởng Bộ Nông nghiệp và Môi trường thông báo để ... </w:t>
      </w:r>
      <w:r w:rsidRPr="0091620A" w:rsidR="00C77983">
        <w:rPr>
          <w:rFonts w:ascii="Arial" w:hAnsi="Arial" w:cs="Arial"/>
          <w:i/>
          <w:iCs/>
          <w:color w:val="auto"/>
          <w:sz w:val="20"/>
          <w:szCs w:val="20"/>
        </w:rPr>
        <w:t>(Tên tổ chức, cá nhân)</w:t>
      </w:r>
      <w:r w:rsidRPr="0091620A" w:rsidR="00C77983">
        <w:rPr>
          <w:rFonts w:ascii="Arial" w:hAnsi="Arial" w:cs="Arial"/>
          <w:color w:val="auto"/>
          <w:sz w:val="20"/>
          <w:szCs w:val="20"/>
        </w:rPr>
        <w:t xml:space="preserve"> ... biết, thực hiện.</w:t>
      </w:r>
      <w:r w:rsidRPr="0091620A" w:rsidR="0042348F">
        <w:rPr>
          <w:rFonts w:ascii="Arial" w:hAnsi="Arial" w:cs="Arial"/>
          <w:color w:val="auto"/>
          <w:sz w:val="20"/>
          <w:szCs w:val="20"/>
        </w:rPr>
        <w:t>/</w:t>
      </w:r>
      <w:r w:rsidRPr="0091620A" w:rsidR="00C77983">
        <w:rPr>
          <w:rFonts w:ascii="Arial" w:hAnsi="Arial" w:cs="Arial"/>
          <w:color w:val="auto"/>
          <w:sz w:val="20"/>
          <w:szCs w:val="20"/>
        </w:rPr>
        <w:t>.</w:t>
      </w:r>
    </w:p>
    <w:p w:rsidR="00F22B26" w:rsidRPr="0091620A" w:rsidP="00D524CA">
      <w:pPr>
        <w:spacing w:before="120" w:after="0" w:line="240" w:lineRule="auto"/>
        <w:rPr>
          <w:rFonts w:ascii="Arial" w:hAnsi="Arial" w:cs="Arial"/>
          <w:color w:val="auto"/>
          <w:sz w:val="20"/>
          <w:szCs w:val="20"/>
        </w:rPr>
      </w:pPr>
    </w:p>
    <w:tbl>
      <w:tblPr>
        <w:tblStyle w:val="TableNormal"/>
        <w:tblW w:w="5000" w:type="pct"/>
        <w:tblLook w:val="00A0"/>
      </w:tblPr>
      <w:tblGrid>
        <w:gridCol w:w="4643"/>
        <w:gridCol w:w="4644"/>
      </w:tblGrid>
      <w:tr>
        <w:tblPrEx>
          <w:tblW w:w="5000" w:type="pct"/>
          <w:tblLook w:val="00A0"/>
        </w:tblPrEx>
        <w:tc>
          <w:tcPr>
            <w:tcW w:w="4621" w:type="dxa"/>
            <w:shd w:val="solid" w:color="FFFFFF" w:fill="FFFFFF"/>
            <w:tcMar>
              <w:top w:w="0" w:type="dxa"/>
              <w:left w:w="108" w:type="dxa"/>
              <w:bottom w:w="0" w:type="dxa"/>
              <w:right w:w="108" w:type="dxa"/>
            </w:tcMa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i/>
                <w:iCs/>
                <w:color w:val="auto"/>
                <w:sz w:val="20"/>
                <w:szCs w:val="20"/>
              </w:rPr>
              <w:t>Nơi nhận:</w:t>
              <w:br/>
            </w:r>
            <w:r w:rsidRPr="0091620A" w:rsidR="00C77983">
              <w:rPr>
                <w:rFonts w:ascii="Arial" w:hAnsi="Arial" w:cs="Arial"/>
                <w:color w:val="auto"/>
                <w:sz w:val="16"/>
                <w:szCs w:val="20"/>
              </w:rPr>
              <w:t>- Như trên;</w:t>
            </w:r>
            <w:r w:rsidRPr="0091620A" w:rsidR="00063F1D">
              <w:rPr>
                <w:rFonts w:ascii="Arial" w:hAnsi="Arial" w:cs="Arial"/>
                <w:color w:val="auto"/>
                <w:sz w:val="16"/>
                <w:szCs w:val="20"/>
              </w:rPr>
              <w:br/>
            </w:r>
            <w:r w:rsidRPr="0091620A" w:rsidR="00C77983">
              <w:rPr>
                <w:rFonts w:ascii="Arial" w:hAnsi="Arial" w:cs="Arial"/>
                <w:color w:val="auto"/>
                <w:sz w:val="16"/>
                <w:szCs w:val="20"/>
              </w:rPr>
              <w:t>- Bộ trưởng;</w:t>
            </w:r>
            <w:r w:rsidRPr="0091620A" w:rsidR="00063F1D">
              <w:rPr>
                <w:rFonts w:ascii="Arial" w:hAnsi="Arial" w:cs="Arial"/>
                <w:color w:val="auto"/>
                <w:sz w:val="16"/>
                <w:szCs w:val="20"/>
              </w:rPr>
              <w:br/>
            </w:r>
            <w:r w:rsidRPr="0091620A" w:rsidR="00C77983">
              <w:rPr>
                <w:rFonts w:ascii="Arial" w:hAnsi="Arial" w:cs="Arial"/>
                <w:color w:val="auto"/>
                <w:sz w:val="16"/>
                <w:szCs w:val="20"/>
              </w:rPr>
              <w:t>- UBND tỉnh (thành phố)...;</w:t>
            </w:r>
            <w:r w:rsidRPr="0091620A" w:rsidR="00063F1D">
              <w:rPr>
                <w:rFonts w:ascii="Arial" w:hAnsi="Arial" w:cs="Arial"/>
                <w:color w:val="auto"/>
                <w:sz w:val="16"/>
                <w:szCs w:val="20"/>
              </w:rPr>
              <w:br/>
            </w:r>
            <w:r w:rsidRPr="0091620A" w:rsidR="00C77983">
              <w:rPr>
                <w:rFonts w:ascii="Arial" w:hAnsi="Arial" w:cs="Arial"/>
                <w:color w:val="auto"/>
                <w:sz w:val="16"/>
                <w:szCs w:val="20"/>
              </w:rPr>
              <w:t>- Sở NN&amp;MT tỉnh (thành phố)...;</w:t>
            </w:r>
            <w:r w:rsidRPr="0091620A" w:rsidR="00063F1D">
              <w:rPr>
                <w:rFonts w:ascii="Arial" w:hAnsi="Arial" w:cs="Arial"/>
                <w:color w:val="auto"/>
                <w:sz w:val="16"/>
                <w:szCs w:val="20"/>
              </w:rPr>
              <w:br/>
            </w:r>
            <w:r w:rsidRPr="0091620A" w:rsidR="00C77983">
              <w:rPr>
                <w:rFonts w:ascii="Arial" w:hAnsi="Arial" w:cs="Arial"/>
                <w:color w:val="auto"/>
                <w:sz w:val="16"/>
                <w:szCs w:val="20"/>
              </w:rPr>
              <w:t>- Văn phòng HĐĐGTLKS quốc gia;</w:t>
            </w:r>
            <w:r w:rsidRPr="0091620A" w:rsidR="00063F1D">
              <w:rPr>
                <w:rFonts w:ascii="Arial" w:hAnsi="Arial" w:cs="Arial"/>
                <w:color w:val="auto"/>
                <w:sz w:val="16"/>
                <w:szCs w:val="20"/>
              </w:rPr>
              <w:br/>
            </w:r>
            <w:r w:rsidRPr="0091620A" w:rsidR="00C77983">
              <w:rPr>
                <w:rFonts w:ascii="Arial" w:hAnsi="Arial" w:cs="Arial"/>
                <w:color w:val="auto"/>
                <w:sz w:val="16"/>
                <w:szCs w:val="20"/>
              </w:rPr>
              <w:t>- …..</w:t>
            </w:r>
            <w:r w:rsidRPr="0091620A" w:rsidR="00063F1D">
              <w:rPr>
                <w:rFonts w:ascii="Arial" w:hAnsi="Arial" w:cs="Arial"/>
                <w:color w:val="auto"/>
                <w:sz w:val="16"/>
                <w:szCs w:val="20"/>
              </w:rPr>
              <w:br/>
            </w:r>
            <w:r w:rsidRPr="0091620A" w:rsidR="00F22B26">
              <w:rPr>
                <w:rFonts w:ascii="Arial" w:hAnsi="Arial" w:cs="Arial"/>
                <w:color w:val="auto"/>
                <w:sz w:val="16"/>
                <w:szCs w:val="20"/>
              </w:rPr>
              <w:t>- Lưu: VT, ĐCKS (</w:t>
            </w:r>
            <w:r w:rsidRPr="0091620A" w:rsidR="00C77983">
              <w:rPr>
                <w:rFonts w:ascii="Arial" w:hAnsi="Arial" w:cs="Arial"/>
                <w:color w:val="auto"/>
                <w:sz w:val="16"/>
                <w:szCs w:val="20"/>
              </w:rPr>
              <w:t>).</w:t>
            </w:r>
          </w:p>
        </w:tc>
        <w:tc>
          <w:tcPr>
            <w:tcW w:w="4621" w:type="dxa"/>
            <w:shd w:val="solid" w:color="FFFFFF" w:fill="FFFFFF"/>
            <w:tcMar>
              <w:top w:w="0" w:type="dxa"/>
              <w:left w:w="108" w:type="dxa"/>
              <w:bottom w:w="0" w:type="dxa"/>
              <w:right w:w="108" w:type="dxa"/>
            </w:tcMar>
          </w:tcPr>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BỘ TRƯỞNG</w:t>
            </w:r>
          </w:p>
        </w:tc>
      </w:tr>
    </w:tbl>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_________________</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9</w:t>
      </w:r>
      <w:r w:rsidRPr="0091620A" w:rsidR="00C77983">
        <w:rPr>
          <w:rFonts w:ascii="Arial" w:hAnsi="Arial" w:cs="Arial"/>
          <w:color w:val="auto"/>
          <w:sz w:val="20"/>
          <w:szCs w:val="20"/>
        </w:rPr>
        <w:t xml:space="preserve"> Xác định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đích theo quy định tại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1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68 </w:t>
      </w:r>
      <w:r w:rsidRPr="0091620A" w:rsidR="0042348F">
        <w:rPr>
          <w:rFonts w:ascii="Arial" w:hAnsi="Arial" w:cs="Arial"/>
          <w:color w:val="auto"/>
          <w:sz w:val="20"/>
          <w:szCs w:val="20"/>
        </w:rPr>
        <w:t>Nghị định</w:t>
      </w:r>
      <w:r w:rsidRPr="0091620A" w:rsidR="00C77983">
        <w:rPr>
          <w:rFonts w:ascii="Arial" w:hAnsi="Arial" w:cs="Arial"/>
          <w:color w:val="auto"/>
          <w:sz w:val="20"/>
          <w:szCs w:val="20"/>
        </w:rPr>
        <w:t xml:space="preserve"> số 193</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NĐ-CP</w:t>
      </w:r>
    </w:p>
    <w:p w:rsidR="00B326D5"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bookmarkStart w:id="540" w:name="chuong_pl_49"/>
      <w:r w:rsidRPr="0091620A" w:rsidR="003556B9">
        <w:rPr>
          <w:rFonts w:ascii="Arial" w:hAnsi="Arial" w:cs="Arial"/>
          <w:b/>
          <w:bCs/>
          <w:color w:val="auto"/>
          <w:sz w:val="20"/>
          <w:szCs w:val="20"/>
        </w:rPr>
        <w:t>Mẫu</w:t>
      </w:r>
      <w:r w:rsidRPr="0091620A" w:rsidR="00402ABF">
        <w:rPr>
          <w:rFonts w:ascii="Arial" w:hAnsi="Arial" w:cs="Arial"/>
          <w:b/>
          <w:bCs/>
          <w:color w:val="auto"/>
          <w:sz w:val="20"/>
          <w:szCs w:val="20"/>
        </w:rPr>
        <w:t xml:space="preserve"> số 26b: Văn bản chấp thuận thăm dò bổ sung thuộc thẩm quyền của Chủ tịch Ủy ban nhân dân cấp tỉnh</w:t>
      </w:r>
      <w:bookmarkEnd w:id="540"/>
    </w:p>
    <w:tbl>
      <w:tblPr>
        <w:tblStyle w:val="TableNormal"/>
        <w:tblW w:w="5000" w:type="pct"/>
        <w:tblCellMar>
          <w:left w:w="0" w:type="dxa"/>
          <w:right w:w="0" w:type="dxa"/>
        </w:tblCellMar>
        <w:tblLook w:val="01E0"/>
      </w:tblPr>
      <w:tblGrid>
        <w:gridCol w:w="4129"/>
        <w:gridCol w:w="4942"/>
      </w:tblGrid>
      <w:tr>
        <w:tblPrEx>
          <w:tblW w:w="5000" w:type="pct"/>
          <w:tblCellMar>
            <w:left w:w="0" w:type="dxa"/>
            <w:right w:w="0" w:type="dxa"/>
          </w:tblCellMar>
          <w:tblLook w:val="01E0"/>
        </w:tblPrEx>
        <w:tc>
          <w:tcPr>
            <w:tcW w:w="2276" w:type="pct"/>
            <w:shd w:val="clear" w:color="auto" w:fill="auto"/>
          </w:tcPr>
          <w:p w:rsidR="00B326D5" w:rsidRPr="0091620A" w:rsidP="00D524CA">
            <w:pPr>
              <w:spacing w:before="120" w:after="0" w:line="240" w:lineRule="auto"/>
              <w:jc w:val="center"/>
              <w:rPr>
                <w:rFonts w:ascii="Arial" w:hAnsi="Arial" w:cs="Arial"/>
                <w:sz w:val="20"/>
                <w:szCs w:val="20"/>
              </w:rPr>
            </w:pPr>
            <w:r w:rsidRPr="0091620A" w:rsidR="00986CCE">
              <w:rPr>
                <w:rFonts w:ascii="Arial" w:hAnsi="Arial" w:cs="Arial"/>
                <w:b/>
                <w:bCs/>
                <w:sz w:val="20"/>
                <w:szCs w:val="20"/>
              </w:rPr>
              <w:t>ỦY BAN NHÂN DÂN</w:t>
              <w:br/>
            </w:r>
            <w:r w:rsidRPr="0091620A">
              <w:rPr>
                <w:rFonts w:ascii="Arial" w:hAnsi="Arial" w:cs="Arial"/>
                <w:b/>
                <w:bCs/>
                <w:sz w:val="20"/>
                <w:szCs w:val="20"/>
              </w:rPr>
              <w:t>TỈNH (THÀNH PHỐ) .........</w:t>
            </w:r>
            <w:r w:rsidRPr="0091620A">
              <w:rPr>
                <w:rFonts w:ascii="Arial" w:hAnsi="Arial" w:cs="Arial"/>
                <w:sz w:val="20"/>
                <w:szCs w:val="20"/>
              </w:rPr>
              <w:br/>
            </w:r>
            <w:r w:rsidRPr="0091620A">
              <w:rPr>
                <w:rFonts w:ascii="Arial" w:hAnsi="Arial" w:cs="Arial"/>
                <w:b/>
                <w:sz w:val="20"/>
                <w:szCs w:val="20"/>
              </w:rPr>
              <w:t>--------</w:t>
            </w:r>
          </w:p>
        </w:tc>
        <w:tc>
          <w:tcPr>
            <w:tcW w:w="2724" w:type="pct"/>
            <w:shd w:val="clear" w:color="auto" w:fill="auto"/>
          </w:tcPr>
          <w:p w:rsidR="00B326D5" w:rsidRPr="0091620A" w:rsidP="00D524CA">
            <w:pPr>
              <w:spacing w:before="120" w:after="0" w:line="240" w:lineRule="auto"/>
              <w:jc w:val="center"/>
              <w:rPr>
                <w:rFonts w:ascii="Arial" w:hAnsi="Arial" w:cs="Arial"/>
                <w:sz w:val="20"/>
                <w:szCs w:val="20"/>
              </w:rPr>
            </w:pPr>
            <w:r w:rsidRPr="0091620A">
              <w:rPr>
                <w:rFonts w:ascii="Arial" w:hAnsi="Arial" w:cs="Arial"/>
                <w:b/>
                <w:bCs/>
                <w:sz w:val="20"/>
                <w:szCs w:val="20"/>
              </w:rPr>
              <w:t>CỘNG HÒA XÃ HỘI CHỦ NGHĨA VIỆT NAM</w:t>
              <w:br/>
              <w:t xml:space="preserve">Độc lập - Tự do - Hạnh phúc </w:t>
              <w:br/>
              <w:t>---------------</w:t>
            </w:r>
          </w:p>
        </w:tc>
      </w:tr>
      <w:tr>
        <w:tblPrEx>
          <w:tblW w:w="5000" w:type="pct"/>
          <w:tblCellMar>
            <w:left w:w="0" w:type="dxa"/>
            <w:right w:w="0" w:type="dxa"/>
          </w:tblCellMar>
          <w:tblLook w:val="01E0"/>
        </w:tblPrEx>
        <w:tc>
          <w:tcPr>
            <w:tcW w:w="2276" w:type="pct"/>
            <w:shd w:val="clear" w:color="auto" w:fill="auto"/>
            <w:vAlign w:val="center"/>
          </w:tcPr>
          <w:p w:rsidR="00B326D5" w:rsidRPr="0091620A" w:rsidP="00D524CA">
            <w:pPr>
              <w:spacing w:before="120" w:after="0" w:line="240" w:lineRule="auto"/>
              <w:jc w:val="center"/>
              <w:rPr>
                <w:rFonts w:ascii="Arial" w:hAnsi="Arial" w:cs="Arial"/>
                <w:b/>
                <w:bCs/>
                <w:sz w:val="20"/>
                <w:szCs w:val="20"/>
              </w:rPr>
            </w:pPr>
            <w:r w:rsidRPr="0091620A" w:rsidR="00877CB7">
              <w:rPr>
                <w:rFonts w:ascii="Arial" w:hAnsi="Arial" w:cs="Arial"/>
                <w:sz w:val="20"/>
                <w:szCs w:val="20"/>
              </w:rPr>
              <w:t xml:space="preserve">Số: </w:t>
            </w:r>
            <w:r w:rsidRPr="0091620A" w:rsidR="00063F1D">
              <w:rPr>
                <w:rFonts w:ascii="Arial" w:hAnsi="Arial" w:cs="Arial"/>
                <w:sz w:val="20"/>
                <w:szCs w:val="20"/>
              </w:rPr>
              <w:t xml:space="preserve">       </w:t>
            </w:r>
            <w:r w:rsidRPr="0091620A" w:rsidR="0042348F">
              <w:rPr>
                <w:rFonts w:ascii="Arial" w:hAnsi="Arial" w:cs="Arial"/>
                <w:sz w:val="20"/>
                <w:szCs w:val="20"/>
              </w:rPr>
              <w:t>/</w:t>
            </w:r>
            <w:r w:rsidRPr="0091620A" w:rsidR="00877CB7">
              <w:rPr>
                <w:rFonts w:ascii="Arial" w:hAnsi="Arial" w:cs="Arial"/>
                <w:sz w:val="20"/>
                <w:szCs w:val="20"/>
              </w:rPr>
              <w:t>TB</w:t>
            </w:r>
            <w:r w:rsidRPr="0091620A">
              <w:rPr>
                <w:rFonts w:ascii="Arial" w:hAnsi="Arial" w:cs="Arial"/>
                <w:sz w:val="20"/>
                <w:szCs w:val="20"/>
              </w:rPr>
              <w:t>-UBND</w:t>
            </w:r>
          </w:p>
        </w:tc>
        <w:tc>
          <w:tcPr>
            <w:tcW w:w="2724" w:type="pct"/>
            <w:shd w:val="clear" w:color="auto" w:fill="auto"/>
            <w:vAlign w:val="center"/>
          </w:tcPr>
          <w:p w:rsidR="00B326D5" w:rsidRPr="0091620A" w:rsidP="00D524CA">
            <w:pPr>
              <w:spacing w:before="120" w:after="0" w:line="240" w:lineRule="auto"/>
              <w:jc w:val="right"/>
              <w:rPr>
                <w:rFonts w:ascii="Arial" w:hAnsi="Arial" w:cs="Arial"/>
                <w:b/>
                <w:bCs/>
                <w:sz w:val="20"/>
                <w:szCs w:val="20"/>
              </w:rPr>
            </w:pPr>
            <w:r w:rsidRPr="0091620A">
              <w:rPr>
                <w:rFonts w:ascii="Arial" w:hAnsi="Arial" w:cs="Arial"/>
                <w:i/>
                <w:iCs/>
                <w:sz w:val="20"/>
                <w:szCs w:val="20"/>
              </w:rPr>
              <w:t>Địa danh.........., ngày</w:t>
            </w:r>
            <w:r w:rsidRPr="0091620A" w:rsidR="00063F1D">
              <w:rPr>
                <w:rFonts w:ascii="Arial" w:hAnsi="Arial" w:cs="Arial"/>
                <w:i/>
                <w:iCs/>
                <w:sz w:val="20"/>
                <w:szCs w:val="20"/>
              </w:rPr>
              <w:t xml:space="preserve">     </w:t>
            </w:r>
            <w:r w:rsidRPr="0091620A">
              <w:rPr>
                <w:rFonts w:ascii="Arial" w:hAnsi="Arial" w:cs="Arial"/>
                <w:i/>
                <w:iCs/>
                <w:sz w:val="20"/>
                <w:szCs w:val="20"/>
              </w:rPr>
              <w:t xml:space="preserve"> tháng</w:t>
            </w:r>
            <w:r w:rsidRPr="0091620A" w:rsidR="00063F1D">
              <w:rPr>
                <w:rFonts w:ascii="Arial" w:hAnsi="Arial" w:cs="Arial"/>
                <w:i/>
                <w:iCs/>
                <w:sz w:val="20"/>
                <w:szCs w:val="20"/>
              </w:rPr>
              <w:t xml:space="preserve">     </w:t>
            </w:r>
            <w:r w:rsidRPr="0091620A">
              <w:rPr>
                <w:rFonts w:ascii="Arial" w:hAnsi="Arial" w:cs="Arial"/>
                <w:i/>
                <w:iCs/>
                <w:sz w:val="20"/>
                <w:szCs w:val="20"/>
              </w:rPr>
              <w:t xml:space="preserve"> năm</w:t>
            </w:r>
          </w:p>
        </w:tc>
      </w:tr>
    </w:tbl>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THÔNG BÁO</w:t>
      </w: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Chấp thuận thăm dò bổ sung</w:t>
      </w:r>
    </w:p>
    <w:p w:rsidR="00A77B3E" w:rsidRPr="0091620A" w:rsidP="00D524CA">
      <w:pPr>
        <w:spacing w:before="120" w:after="0" w:line="240" w:lineRule="auto"/>
        <w:jc w:val="center"/>
        <w:rPr>
          <w:rFonts w:ascii="Arial" w:hAnsi="Arial" w:cs="Arial"/>
          <w:i/>
          <w:iCs/>
          <w:color w:val="auto"/>
          <w:sz w:val="20"/>
          <w:szCs w:val="20"/>
        </w:rPr>
      </w:pPr>
      <w:r w:rsidRPr="0091620A" w:rsidR="00C77983">
        <w:rPr>
          <w:rFonts w:ascii="Arial" w:hAnsi="Arial" w:cs="Arial"/>
          <w:color w:val="auto"/>
          <w:sz w:val="20"/>
          <w:szCs w:val="20"/>
        </w:rPr>
        <w:t>Kính gửi: …….</w:t>
      </w:r>
      <w:r w:rsidRPr="0091620A" w:rsidR="00C77983">
        <w:rPr>
          <w:rFonts w:ascii="Arial" w:hAnsi="Arial" w:cs="Arial"/>
          <w:i/>
          <w:iCs/>
          <w:color w:val="auto"/>
          <w:sz w:val="20"/>
          <w:szCs w:val="20"/>
        </w:rPr>
        <w:t>(Tên tổ chức, cá nhân)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231B5F">
        <w:rPr>
          <w:rFonts w:ascii="Arial" w:hAnsi="Arial" w:cs="Arial"/>
          <w:i/>
          <w:iCs/>
          <w:color w:val="auto"/>
          <w:sz w:val="20"/>
          <w:szCs w:val="20"/>
        </w:rPr>
        <w:t>điểm</w:t>
      </w:r>
      <w:r w:rsidRPr="0091620A" w:rsidR="00C77983">
        <w:rPr>
          <w:rFonts w:ascii="Arial" w:hAnsi="Arial" w:cs="Arial"/>
          <w:i/>
          <w:iCs/>
          <w:color w:val="auto"/>
          <w:sz w:val="20"/>
          <w:szCs w:val="20"/>
        </w:rPr>
        <w:t xml:space="preserve"> c </w:t>
      </w:r>
      <w:r w:rsidRPr="0091620A" w:rsidR="00231B5F">
        <w:rPr>
          <w:rFonts w:ascii="Arial" w:hAnsi="Arial" w:cs="Arial"/>
          <w:i/>
          <w:iCs/>
          <w:color w:val="auto"/>
          <w:sz w:val="20"/>
          <w:szCs w:val="20"/>
        </w:rPr>
        <w:t>khoản</w:t>
      </w:r>
      <w:r w:rsidRPr="0091620A" w:rsidR="00C77983">
        <w:rPr>
          <w:rFonts w:ascii="Arial" w:hAnsi="Arial" w:cs="Arial"/>
          <w:i/>
          <w:iCs/>
          <w:color w:val="auto"/>
          <w:sz w:val="20"/>
          <w:szCs w:val="20"/>
        </w:rPr>
        <w:t xml:space="preserve"> 1 và </w:t>
      </w:r>
      <w:r w:rsidRPr="0091620A" w:rsidR="00231B5F">
        <w:rPr>
          <w:rFonts w:ascii="Arial" w:hAnsi="Arial" w:cs="Arial"/>
          <w:i/>
          <w:iCs/>
          <w:color w:val="auto"/>
          <w:sz w:val="20"/>
          <w:szCs w:val="20"/>
        </w:rPr>
        <w:t>điểm</w:t>
      </w:r>
      <w:r w:rsidRPr="0091620A" w:rsidR="00C77983">
        <w:rPr>
          <w:rFonts w:ascii="Arial" w:hAnsi="Arial" w:cs="Arial"/>
          <w:i/>
          <w:iCs/>
          <w:color w:val="auto"/>
          <w:sz w:val="20"/>
          <w:szCs w:val="20"/>
        </w:rPr>
        <w:t xml:space="preserve"> e </w:t>
      </w:r>
      <w:r w:rsidRPr="0091620A" w:rsidR="00231B5F">
        <w:rPr>
          <w:rFonts w:ascii="Arial" w:hAnsi="Arial" w:cs="Arial"/>
          <w:i/>
          <w:iCs/>
          <w:color w:val="auto"/>
          <w:sz w:val="20"/>
          <w:szCs w:val="20"/>
        </w:rPr>
        <w:t>khoản</w:t>
      </w:r>
      <w:r w:rsidRPr="0091620A" w:rsidR="00C77983">
        <w:rPr>
          <w:rFonts w:ascii="Arial" w:hAnsi="Arial" w:cs="Arial"/>
          <w:i/>
          <w:iCs/>
          <w:color w:val="auto"/>
          <w:sz w:val="20"/>
          <w:szCs w:val="20"/>
        </w:rPr>
        <w:t xml:space="preserve"> 2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59 </w:t>
      </w:r>
      <w:bookmarkStart w:id="541" w:name="tvpllink_dlpntvbrtg_51"/>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Địa chất và khoáng sản</w:t>
      </w:r>
      <w:bookmarkEnd w:id="541"/>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231B5F">
        <w:rPr>
          <w:rFonts w:ascii="Arial" w:hAnsi="Arial" w:cs="Arial"/>
          <w:i/>
          <w:iCs/>
          <w:color w:val="auto"/>
          <w:sz w:val="20"/>
          <w:szCs w:val="20"/>
        </w:rPr>
        <w:t>khoản</w:t>
      </w:r>
      <w:r w:rsidRPr="0091620A" w:rsidR="00C77983">
        <w:rPr>
          <w:rFonts w:ascii="Arial" w:hAnsi="Arial" w:cs="Arial"/>
          <w:i/>
          <w:iCs/>
          <w:color w:val="auto"/>
          <w:sz w:val="20"/>
          <w:szCs w:val="20"/>
        </w:rPr>
        <w:t xml:space="preserve"> 1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68 </w:t>
      </w:r>
      <w:r w:rsidRPr="0091620A" w:rsidR="0042348F">
        <w:rPr>
          <w:rFonts w:ascii="Arial" w:hAnsi="Arial" w:cs="Arial"/>
          <w:i/>
          <w:iCs/>
          <w:color w:val="auto"/>
          <w:sz w:val="20"/>
          <w:szCs w:val="20"/>
        </w:rPr>
        <w:t>Nghị định</w:t>
      </w:r>
      <w:r w:rsidRPr="0091620A" w:rsidR="00C77983">
        <w:rPr>
          <w:rFonts w:ascii="Arial" w:hAnsi="Arial" w:cs="Arial"/>
          <w:i/>
          <w:iCs/>
          <w:color w:val="auto"/>
          <w:sz w:val="20"/>
          <w:szCs w:val="20"/>
        </w:rPr>
        <w:t xml:space="preserve"> số </w:t>
      </w:r>
      <w:bookmarkStart w:id="542" w:name="tvpllink_fyrmoauwhp_25"/>
      <w:r w:rsidRPr="0091620A" w:rsidR="00C77983">
        <w:rPr>
          <w:rFonts w:ascii="Arial" w:hAnsi="Arial" w:cs="Arial"/>
          <w:i/>
          <w:iCs/>
          <w:color w:val="auto"/>
          <w:sz w:val="20"/>
          <w:szCs w:val="20"/>
        </w:rPr>
        <w:t>193</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NĐ-CP</w:t>
      </w:r>
      <w:bookmarkEnd w:id="542"/>
      <w:r w:rsidRPr="0091620A" w:rsidR="00C77983">
        <w:rPr>
          <w:rFonts w:ascii="Arial" w:hAnsi="Arial" w:cs="Arial"/>
          <w:i/>
          <w:iCs/>
          <w:color w:val="auto"/>
          <w:sz w:val="20"/>
          <w:szCs w:val="20"/>
        </w:rPr>
        <w:t xml:space="preserve"> ngày 02</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7</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 xml:space="preserve">2025 của Chính phủ quy định chi tiết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và biện pháp thi hành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của </w:t>
      </w:r>
      <w:bookmarkStart w:id="543" w:name="tvpllink_dlpntvbrtg_52"/>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Địa chất và khoáng sản</w:t>
      </w:r>
      <w:bookmarkEnd w:id="543"/>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Xét đề nghị của …….. (tên tổ chức, cá nhân).... tại văn bản số …</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 ngày … tháng …… năm ….. về việc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Trên cơ sở báo cáo kết quả thẩm định hồ sơ của ... </w:t>
      </w:r>
      <w:r w:rsidRPr="0091620A" w:rsidR="00C77983">
        <w:rPr>
          <w:rFonts w:ascii="Arial" w:hAnsi="Arial" w:cs="Arial"/>
          <w:i/>
          <w:iCs/>
          <w:color w:val="auto"/>
          <w:sz w:val="20"/>
          <w:szCs w:val="20"/>
        </w:rPr>
        <w:t>(Tên cơ quan thẩm định hồ sơ)...,</w:t>
      </w:r>
      <w:r w:rsidRPr="0091620A" w:rsidR="00C77983">
        <w:rPr>
          <w:rFonts w:ascii="Arial" w:hAnsi="Arial" w:cs="Arial"/>
          <w:color w:val="auto"/>
          <w:sz w:val="20"/>
          <w:szCs w:val="20"/>
        </w:rPr>
        <w:t xml:space="preserve"> Chủ tịch Ủy ban nhân dân tỉnh (thành phố)... có ý kiến như sau:</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1. Chấp thuận cho ... </w:t>
      </w:r>
      <w:r w:rsidRPr="0091620A" w:rsidR="00C77983">
        <w:rPr>
          <w:rFonts w:ascii="Arial" w:hAnsi="Arial" w:cs="Arial"/>
          <w:i/>
          <w:iCs/>
          <w:color w:val="auto"/>
          <w:sz w:val="20"/>
          <w:szCs w:val="20"/>
        </w:rPr>
        <w:t xml:space="preserve">(tên tổ chức, cá nhân) ... </w:t>
      </w:r>
      <w:r w:rsidRPr="0091620A" w:rsidR="00C77983">
        <w:rPr>
          <w:rFonts w:ascii="Arial" w:hAnsi="Arial" w:cs="Arial"/>
          <w:color w:val="auto"/>
          <w:sz w:val="20"/>
          <w:szCs w:val="20"/>
        </w:rPr>
        <w:t>được thăm dò bổ sung với một số thông tin chính như sau:</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đích</w:t>
      </w:r>
      <w:r w:rsidRPr="0091620A" w:rsidR="00C77983">
        <w:rPr>
          <w:rFonts w:ascii="Arial" w:hAnsi="Arial" w:cs="Arial"/>
          <w:color w:val="auto"/>
          <w:sz w:val="20"/>
          <w:szCs w:val="20"/>
          <w:vertAlign w:val="superscript"/>
        </w:rPr>
        <w:t>10</w:t>
      </w:r>
      <w:r w:rsidRPr="0091620A" w:rsidR="00C77983">
        <w:rPr>
          <w:rFonts w:ascii="Arial" w:hAnsi="Arial" w:cs="Arial"/>
          <w:color w:val="auto"/>
          <w:sz w:val="20"/>
          <w:szCs w:val="20"/>
        </w:rPr>
        <w:t>: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Loại khoáng sản thăm dò bổ sung: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Vị trí, diện tích thăm dò: Trong phạm vi ranh giới khu vực được phép khai thác theo Giấy phép khai thác khoáng sản số .... ngày ... của ... </w:t>
      </w:r>
      <w:r w:rsidRPr="0091620A" w:rsidR="00C77983">
        <w:rPr>
          <w:rFonts w:ascii="Arial" w:hAnsi="Arial" w:cs="Arial"/>
          <w:i/>
          <w:iCs/>
          <w:color w:val="auto"/>
          <w:sz w:val="20"/>
          <w:szCs w:val="20"/>
        </w:rPr>
        <w:t>(Tên cơ quan nhà nước, người có thẩm quyền cấp giấy phép khai thác khoáng sản)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Phương pháp và khối lượng thăm dò: Thực hiện theo Đề án thăm dò bổ sung (đã được chỉnh sửa, hoàn thiện (nếu có)) kèm theo Văn bản số .... ngày ... của ... </w:t>
      </w:r>
      <w:r w:rsidRPr="0091620A" w:rsidR="00C77983">
        <w:rPr>
          <w:rFonts w:ascii="Arial" w:hAnsi="Arial" w:cs="Arial"/>
          <w:i/>
          <w:iCs/>
          <w:color w:val="auto"/>
          <w:sz w:val="20"/>
          <w:szCs w:val="20"/>
        </w:rPr>
        <w:t>(tên tổ chức, cá nhân)</w:t>
      </w:r>
      <w:r w:rsidRPr="0091620A" w:rsidR="00C77983">
        <w:rPr>
          <w:rFonts w:ascii="Arial" w:hAnsi="Arial" w:cs="Arial"/>
          <w:color w:val="auto"/>
          <w:sz w:val="20"/>
          <w:szCs w:val="20"/>
        </w:rPr>
        <w:t xml:space="preserve">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Mức sâu thăm dò bổ sung thấp nhất (nếu có): Đến mức ... 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Thời gian thăm dò: Được xác định theo Đề án thăm dò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2. …….</w:t>
      </w:r>
      <w:r w:rsidRPr="0091620A" w:rsidR="00C77983">
        <w:rPr>
          <w:rFonts w:ascii="Arial" w:hAnsi="Arial" w:cs="Arial"/>
          <w:i/>
          <w:iCs/>
          <w:color w:val="auto"/>
          <w:sz w:val="20"/>
          <w:szCs w:val="20"/>
        </w:rPr>
        <w:t>(Tên tổ chức, cá nhân) ....</w:t>
      </w:r>
      <w:r w:rsidRPr="0091620A" w:rsidR="00C77983">
        <w:rPr>
          <w:rFonts w:ascii="Arial" w:hAnsi="Arial" w:cs="Arial"/>
          <w:color w:val="auto"/>
          <w:sz w:val="20"/>
          <w:szCs w:val="20"/>
        </w:rPr>
        <w:t xml:space="preserve"> có trách nhiệm: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a) Thực hiện việc thăm dò bổ sung khoáng sản theo phương pháp và khối lượng tại Đề án thăm dò bổ sung kèm theo Thông báo này;</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b) Chịu trách nhiệm toàn diện trước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và Chủ tịch Ủy ban nhân dân tỉnh (thành phố)... trong quá trình thực hiện thăm dò bổ sung khoáng sản nếu xảy ra sai phạm;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c) Các yêu cầu khác (nếu có).</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Chủ tịch Ủy ban nhân dân tỉnh (thành phố)... thông báo để ... </w:t>
      </w:r>
      <w:r w:rsidRPr="0091620A" w:rsidR="00C77983">
        <w:rPr>
          <w:rFonts w:ascii="Arial" w:hAnsi="Arial" w:cs="Arial"/>
          <w:i/>
          <w:iCs/>
          <w:color w:val="auto"/>
          <w:sz w:val="20"/>
          <w:szCs w:val="20"/>
        </w:rPr>
        <w:t>(Tên tổ chức, cá nhân)...</w:t>
      </w:r>
      <w:r w:rsidRPr="0091620A" w:rsidR="00C77983">
        <w:rPr>
          <w:rFonts w:ascii="Arial" w:hAnsi="Arial" w:cs="Arial"/>
          <w:color w:val="auto"/>
          <w:sz w:val="20"/>
          <w:szCs w:val="20"/>
        </w:rPr>
        <w:t xml:space="preserve"> biết, thực hiện.</w:t>
      </w:r>
      <w:r w:rsidRPr="0091620A" w:rsidR="0042348F">
        <w:rPr>
          <w:rFonts w:ascii="Arial" w:hAnsi="Arial" w:cs="Arial"/>
          <w:color w:val="auto"/>
          <w:sz w:val="20"/>
          <w:szCs w:val="20"/>
        </w:rPr>
        <w:t>/</w:t>
      </w:r>
      <w:r w:rsidRPr="0091620A" w:rsidR="00C77983">
        <w:rPr>
          <w:rFonts w:ascii="Arial" w:hAnsi="Arial" w:cs="Arial"/>
          <w:color w:val="auto"/>
          <w:sz w:val="20"/>
          <w:szCs w:val="20"/>
        </w:rPr>
        <w:t>.</w:t>
      </w:r>
    </w:p>
    <w:p w:rsidR="002A6C6B" w:rsidRPr="0091620A" w:rsidP="00D524CA">
      <w:pPr>
        <w:spacing w:before="120" w:after="0" w:line="240" w:lineRule="auto"/>
        <w:rPr>
          <w:rFonts w:ascii="Arial" w:hAnsi="Arial" w:cs="Arial"/>
          <w:color w:val="auto"/>
          <w:sz w:val="20"/>
          <w:szCs w:val="20"/>
        </w:rPr>
      </w:pPr>
    </w:p>
    <w:tbl>
      <w:tblPr>
        <w:tblStyle w:val="TableNormal"/>
        <w:tblW w:w="5000" w:type="pct"/>
        <w:tblLook w:val="00A0"/>
      </w:tblPr>
      <w:tblGrid>
        <w:gridCol w:w="4643"/>
        <w:gridCol w:w="4644"/>
      </w:tblGrid>
      <w:tr>
        <w:tblPrEx>
          <w:tblW w:w="5000" w:type="pct"/>
          <w:tblLook w:val="00A0"/>
        </w:tblPrEx>
        <w:tc>
          <w:tcPr>
            <w:tcW w:w="4621" w:type="dxa"/>
            <w:shd w:val="solid" w:color="FFFFFF" w:fill="FFFFFF"/>
            <w:tcMar>
              <w:top w:w="0" w:type="dxa"/>
              <w:left w:w="108" w:type="dxa"/>
              <w:bottom w:w="0" w:type="dxa"/>
              <w:right w:w="108" w:type="dxa"/>
            </w:tcMa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i/>
                <w:iCs/>
                <w:color w:val="auto"/>
                <w:sz w:val="20"/>
                <w:szCs w:val="20"/>
              </w:rPr>
              <w:t>Nơi nhận:</w:t>
              <w:br/>
            </w:r>
            <w:r w:rsidRPr="0091620A" w:rsidR="00C77983">
              <w:rPr>
                <w:rFonts w:ascii="Arial" w:hAnsi="Arial" w:cs="Arial"/>
                <w:color w:val="auto"/>
                <w:sz w:val="16"/>
                <w:szCs w:val="20"/>
              </w:rPr>
              <w:t>- Như trên;</w:t>
            </w:r>
            <w:r w:rsidRPr="0091620A" w:rsidR="002A5EA1">
              <w:rPr>
                <w:rFonts w:ascii="Arial" w:hAnsi="Arial" w:cs="Arial"/>
                <w:color w:val="auto"/>
                <w:sz w:val="16"/>
                <w:szCs w:val="20"/>
              </w:rPr>
              <w:br/>
            </w:r>
            <w:r w:rsidRPr="0091620A" w:rsidR="00C77983">
              <w:rPr>
                <w:rFonts w:ascii="Arial" w:hAnsi="Arial" w:cs="Arial"/>
                <w:color w:val="auto"/>
                <w:sz w:val="16"/>
                <w:szCs w:val="20"/>
              </w:rPr>
              <w:t>- Chủ tịch UBND tỉnh (thành phố);</w:t>
            </w:r>
            <w:r w:rsidRPr="0091620A" w:rsidR="002A5EA1">
              <w:rPr>
                <w:rFonts w:ascii="Arial" w:hAnsi="Arial" w:cs="Arial"/>
                <w:color w:val="auto"/>
                <w:sz w:val="16"/>
                <w:szCs w:val="20"/>
              </w:rPr>
              <w:br/>
            </w:r>
            <w:r w:rsidRPr="0091620A" w:rsidR="00C77983">
              <w:rPr>
                <w:rFonts w:ascii="Arial" w:hAnsi="Arial" w:cs="Arial"/>
                <w:color w:val="auto"/>
                <w:sz w:val="16"/>
                <w:szCs w:val="20"/>
              </w:rPr>
              <w:t>- Các Phó Chủ tịch UBND tỉnh (thành phố);</w:t>
            </w:r>
            <w:r w:rsidRPr="0091620A" w:rsidR="002A5EA1">
              <w:rPr>
                <w:rFonts w:ascii="Arial" w:hAnsi="Arial" w:cs="Arial"/>
                <w:color w:val="auto"/>
                <w:sz w:val="16"/>
                <w:szCs w:val="20"/>
              </w:rPr>
              <w:br/>
            </w:r>
            <w:r w:rsidRPr="0091620A" w:rsidR="00C77983">
              <w:rPr>
                <w:rFonts w:ascii="Arial" w:hAnsi="Arial" w:cs="Arial"/>
                <w:color w:val="auto"/>
                <w:sz w:val="16"/>
                <w:szCs w:val="20"/>
              </w:rPr>
              <w:t>- Sở NN&amp;MT tỉnh (thành phố)...;</w:t>
            </w:r>
            <w:r w:rsidRPr="0091620A" w:rsidR="002A6C6B">
              <w:rPr>
                <w:rFonts w:ascii="Arial" w:hAnsi="Arial" w:cs="Arial"/>
                <w:color w:val="auto"/>
                <w:sz w:val="16"/>
                <w:szCs w:val="20"/>
              </w:rPr>
              <w:br/>
              <w:t>- …;</w:t>
            </w:r>
            <w:r w:rsidRPr="0091620A" w:rsidR="002A5EA1">
              <w:rPr>
                <w:rFonts w:ascii="Arial" w:hAnsi="Arial" w:cs="Arial"/>
                <w:color w:val="auto"/>
                <w:sz w:val="16"/>
                <w:szCs w:val="20"/>
              </w:rPr>
              <w:br/>
            </w:r>
            <w:r w:rsidRPr="0091620A" w:rsidR="00C77983">
              <w:rPr>
                <w:rFonts w:ascii="Arial" w:hAnsi="Arial" w:cs="Arial"/>
                <w:color w:val="auto"/>
                <w:sz w:val="16"/>
                <w:szCs w:val="20"/>
              </w:rPr>
              <w:t>- Lưu: ... ().</w:t>
            </w:r>
          </w:p>
        </w:tc>
        <w:tc>
          <w:tcPr>
            <w:tcW w:w="4621" w:type="dxa"/>
            <w:shd w:val="solid" w:color="FFFFFF" w:fill="FFFFFF"/>
            <w:tcMar>
              <w:top w:w="0" w:type="dxa"/>
              <w:left w:w="108" w:type="dxa"/>
              <w:bottom w:w="0" w:type="dxa"/>
              <w:right w:w="108" w:type="dxa"/>
            </w:tcMar>
          </w:tcPr>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CHỦ TỊCH</w:t>
            </w:r>
          </w:p>
        </w:tc>
      </w:tr>
    </w:tbl>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____________________</w:t>
      </w:r>
    </w:p>
    <w:p w:rsidR="00877CB7"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10</w:t>
      </w:r>
      <w:r w:rsidRPr="0091620A" w:rsidR="00C77983">
        <w:rPr>
          <w:rFonts w:ascii="Arial" w:hAnsi="Arial" w:cs="Arial"/>
          <w:color w:val="auto"/>
          <w:sz w:val="20"/>
          <w:szCs w:val="20"/>
        </w:rPr>
        <w:t xml:space="preserve"> Xác định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đích theo quy định tại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1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68 </w:t>
      </w:r>
      <w:r w:rsidRPr="0091620A" w:rsidR="0042348F">
        <w:rPr>
          <w:rFonts w:ascii="Arial" w:hAnsi="Arial" w:cs="Arial"/>
          <w:color w:val="auto"/>
          <w:sz w:val="20"/>
          <w:szCs w:val="20"/>
        </w:rPr>
        <w:t>Nghị định</w:t>
      </w:r>
      <w:r w:rsidRPr="0091620A" w:rsidR="00C77983">
        <w:rPr>
          <w:rFonts w:ascii="Arial" w:hAnsi="Arial" w:cs="Arial"/>
          <w:color w:val="auto"/>
          <w:sz w:val="20"/>
          <w:szCs w:val="20"/>
        </w:rPr>
        <w:t xml:space="preserve"> số 193</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NĐ-CP</w:t>
      </w:r>
    </w:p>
    <w:p w:rsidR="00877CB7" w:rsidRPr="0091620A" w:rsidP="00D524CA">
      <w:pPr>
        <w:spacing w:before="120" w:after="0" w:line="240" w:lineRule="auto"/>
        <w:rPr>
          <w:rFonts w:ascii="Arial" w:hAnsi="Arial" w:cs="Arial"/>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bookmarkStart w:id="544" w:name="chuong_pl_50"/>
      <w:r w:rsidRPr="0091620A" w:rsidR="003556B9">
        <w:rPr>
          <w:rFonts w:ascii="Arial" w:hAnsi="Arial" w:cs="Arial"/>
          <w:b/>
          <w:bCs/>
          <w:color w:val="auto"/>
          <w:sz w:val="20"/>
          <w:szCs w:val="20"/>
        </w:rPr>
        <w:t>Mẫu</w:t>
      </w:r>
      <w:r w:rsidRPr="0091620A" w:rsidR="00402ABF">
        <w:rPr>
          <w:rFonts w:ascii="Arial" w:hAnsi="Arial" w:cs="Arial"/>
          <w:b/>
          <w:bCs/>
          <w:color w:val="auto"/>
          <w:sz w:val="20"/>
          <w:szCs w:val="20"/>
        </w:rPr>
        <w:t xml:space="preserve"> số 26c: Văn bản chấp thuận thăm dò trong khu vực cấm hoạt động khoáng sản, khu vực tạm thời cấm hoạt động khoáng sản thuộc thẩm quyền của Bộ trưởng Bộ Nông nghiệp và Môi trường</w:t>
      </w:r>
      <w:bookmarkEnd w:id="544"/>
    </w:p>
    <w:tbl>
      <w:tblPr>
        <w:tblStyle w:val="TableNormal"/>
        <w:tblW w:w="5000" w:type="pct"/>
        <w:tblCellMar>
          <w:left w:w="0" w:type="dxa"/>
          <w:right w:w="0" w:type="dxa"/>
        </w:tblCellMar>
        <w:tblLook w:val="01E0"/>
      </w:tblPr>
      <w:tblGrid>
        <w:gridCol w:w="4133"/>
        <w:gridCol w:w="4938"/>
      </w:tblGrid>
      <w:tr>
        <w:tblPrEx>
          <w:tblW w:w="5000" w:type="pct"/>
          <w:tblCellMar>
            <w:left w:w="0" w:type="dxa"/>
            <w:right w:w="0" w:type="dxa"/>
          </w:tblCellMar>
          <w:tblLook w:val="01E0"/>
        </w:tblPrEx>
        <w:tc>
          <w:tcPr>
            <w:tcW w:w="2278" w:type="pct"/>
            <w:shd w:val="clear" w:color="auto" w:fill="auto"/>
          </w:tcPr>
          <w:p w:rsidR="00877CB7" w:rsidRPr="0091620A" w:rsidP="00D524CA">
            <w:pPr>
              <w:spacing w:before="120" w:after="0" w:line="240" w:lineRule="auto"/>
              <w:jc w:val="center"/>
              <w:rPr>
                <w:rFonts w:ascii="Arial" w:hAnsi="Arial" w:cs="Arial"/>
                <w:sz w:val="20"/>
                <w:szCs w:val="20"/>
              </w:rPr>
            </w:pPr>
            <w:r w:rsidRPr="0091620A">
              <w:rPr>
                <w:rFonts w:ascii="Arial" w:hAnsi="Arial" w:cs="Arial"/>
                <w:b/>
                <w:bCs/>
                <w:sz w:val="20"/>
                <w:szCs w:val="20"/>
              </w:rPr>
              <w:t>BỘ NÔNG NGHIỆP VÀ MÔI TRƯỜNG</w:t>
            </w:r>
            <w:r w:rsidRPr="0091620A">
              <w:rPr>
                <w:rFonts w:ascii="Arial" w:hAnsi="Arial" w:cs="Arial"/>
                <w:sz w:val="20"/>
                <w:szCs w:val="20"/>
              </w:rPr>
              <w:br/>
            </w:r>
            <w:r w:rsidRPr="0091620A">
              <w:rPr>
                <w:rFonts w:ascii="Arial" w:hAnsi="Arial" w:cs="Arial"/>
                <w:b/>
                <w:bCs/>
                <w:sz w:val="20"/>
                <w:szCs w:val="20"/>
              </w:rPr>
              <w:t>---------</w:t>
            </w:r>
          </w:p>
        </w:tc>
        <w:tc>
          <w:tcPr>
            <w:tcW w:w="2722" w:type="pct"/>
            <w:shd w:val="clear" w:color="auto" w:fill="auto"/>
          </w:tcPr>
          <w:p w:rsidR="00877CB7" w:rsidRPr="0091620A" w:rsidP="00D524CA">
            <w:pPr>
              <w:spacing w:before="120" w:after="0" w:line="240" w:lineRule="auto"/>
              <w:jc w:val="center"/>
              <w:rPr>
                <w:rFonts w:ascii="Arial" w:hAnsi="Arial" w:cs="Arial"/>
                <w:i/>
                <w:iCs/>
                <w:sz w:val="20"/>
                <w:szCs w:val="20"/>
              </w:rPr>
            </w:pPr>
            <w:r w:rsidRPr="0091620A">
              <w:rPr>
                <w:rFonts w:ascii="Arial" w:hAnsi="Arial" w:cs="Arial"/>
                <w:b/>
                <w:bCs/>
                <w:sz w:val="20"/>
                <w:szCs w:val="20"/>
              </w:rPr>
              <w:t>CỘNG HÒA XÃ HỘI CHỦ NGHĨA VIỆT NAM</w:t>
              <w:br/>
              <w:t xml:space="preserve">Độc lập - Tự do - Hạnh phúc </w:t>
              <w:br/>
              <w:t>---------------</w:t>
            </w:r>
          </w:p>
        </w:tc>
      </w:tr>
      <w:tr>
        <w:tblPrEx>
          <w:tblW w:w="5000" w:type="pct"/>
          <w:tblCellMar>
            <w:left w:w="0" w:type="dxa"/>
            <w:right w:w="0" w:type="dxa"/>
          </w:tblCellMar>
          <w:tblLook w:val="01E0"/>
        </w:tblPrEx>
        <w:tc>
          <w:tcPr>
            <w:tcW w:w="2278" w:type="pct"/>
            <w:shd w:val="clear" w:color="auto" w:fill="auto"/>
          </w:tcPr>
          <w:p w:rsidR="00877CB7" w:rsidRPr="0091620A" w:rsidP="00D524CA">
            <w:pPr>
              <w:spacing w:before="120" w:after="0" w:line="240" w:lineRule="auto"/>
              <w:jc w:val="center"/>
              <w:rPr>
                <w:rFonts w:ascii="Arial" w:hAnsi="Arial" w:cs="Arial"/>
                <w:b/>
                <w:bCs/>
                <w:sz w:val="20"/>
                <w:szCs w:val="20"/>
              </w:rPr>
            </w:pPr>
            <w:r w:rsidRPr="0091620A">
              <w:rPr>
                <w:rFonts w:ascii="Arial" w:hAnsi="Arial" w:cs="Arial"/>
                <w:sz w:val="20"/>
                <w:szCs w:val="20"/>
              </w:rPr>
              <w:t xml:space="preserve">Số: </w:t>
            </w:r>
            <w:r w:rsidRPr="0091620A" w:rsidR="002A5EA1">
              <w:rPr>
                <w:rFonts w:ascii="Arial" w:hAnsi="Arial" w:cs="Arial"/>
                <w:sz w:val="20"/>
                <w:szCs w:val="20"/>
              </w:rPr>
              <w:t xml:space="preserve">      </w:t>
            </w:r>
            <w:r w:rsidRPr="0091620A" w:rsidR="0042348F">
              <w:rPr>
                <w:rFonts w:ascii="Arial" w:hAnsi="Arial" w:cs="Arial"/>
                <w:sz w:val="20"/>
                <w:szCs w:val="20"/>
              </w:rPr>
              <w:t>/</w:t>
            </w:r>
            <w:r w:rsidRPr="0091620A">
              <w:rPr>
                <w:rFonts w:ascii="Arial" w:hAnsi="Arial" w:cs="Arial"/>
                <w:sz w:val="20"/>
                <w:szCs w:val="20"/>
              </w:rPr>
              <w:t>TB-BNNMT</w:t>
            </w:r>
          </w:p>
        </w:tc>
        <w:tc>
          <w:tcPr>
            <w:tcW w:w="2722" w:type="pct"/>
            <w:shd w:val="clear" w:color="auto" w:fill="auto"/>
          </w:tcPr>
          <w:p w:rsidR="00877CB7" w:rsidRPr="0091620A" w:rsidP="00D524CA">
            <w:pPr>
              <w:spacing w:before="120" w:after="0" w:line="240" w:lineRule="auto"/>
              <w:jc w:val="right"/>
              <w:rPr>
                <w:rFonts w:ascii="Arial" w:hAnsi="Arial" w:cs="Arial"/>
                <w:b/>
                <w:bCs/>
                <w:sz w:val="20"/>
                <w:szCs w:val="20"/>
              </w:rPr>
            </w:pPr>
            <w:r w:rsidRPr="0091620A">
              <w:rPr>
                <w:rFonts w:ascii="Arial" w:hAnsi="Arial" w:cs="Arial"/>
                <w:i/>
                <w:iCs/>
                <w:sz w:val="20"/>
                <w:szCs w:val="20"/>
              </w:rPr>
              <w:t xml:space="preserve">Địa danh....., ngày </w:t>
            </w:r>
            <w:r w:rsidRPr="0091620A" w:rsidR="002A5EA1">
              <w:rPr>
                <w:rFonts w:ascii="Arial" w:hAnsi="Arial" w:cs="Arial"/>
                <w:i/>
                <w:iCs/>
                <w:sz w:val="20"/>
                <w:szCs w:val="20"/>
              </w:rPr>
              <w:t xml:space="preserve">     </w:t>
            </w:r>
            <w:r w:rsidRPr="0091620A">
              <w:rPr>
                <w:rFonts w:ascii="Arial" w:hAnsi="Arial" w:cs="Arial"/>
                <w:i/>
                <w:iCs/>
                <w:sz w:val="20"/>
                <w:szCs w:val="20"/>
              </w:rPr>
              <w:t xml:space="preserve"> tháng </w:t>
            </w:r>
            <w:r w:rsidRPr="0091620A" w:rsidR="002A5EA1">
              <w:rPr>
                <w:rFonts w:ascii="Arial" w:hAnsi="Arial" w:cs="Arial"/>
                <w:i/>
                <w:iCs/>
                <w:sz w:val="20"/>
                <w:szCs w:val="20"/>
              </w:rPr>
              <w:t xml:space="preserve">    </w:t>
            </w:r>
            <w:r w:rsidRPr="0091620A">
              <w:rPr>
                <w:rFonts w:ascii="Arial" w:hAnsi="Arial" w:cs="Arial"/>
                <w:i/>
                <w:iCs/>
                <w:sz w:val="20"/>
                <w:szCs w:val="20"/>
              </w:rPr>
              <w:t xml:space="preserve"> năm</w:t>
            </w:r>
          </w:p>
        </w:tc>
      </w:tr>
    </w:tbl>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THÔNG BÁO</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Chấp thuận thăm dò trong khu vực cấm hoạt động khoáng sản, khu vực tạm thời cấm hoạt động khoáng sản</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Kính gửi: .... (tên tổ chức, cá nhân)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231B5F">
        <w:rPr>
          <w:rFonts w:ascii="Arial" w:hAnsi="Arial" w:cs="Arial"/>
          <w:i/>
          <w:iCs/>
          <w:color w:val="auto"/>
          <w:sz w:val="20"/>
          <w:szCs w:val="20"/>
        </w:rPr>
        <w:t>khoản</w:t>
      </w:r>
      <w:r w:rsidRPr="0091620A" w:rsidR="00C77983">
        <w:rPr>
          <w:rFonts w:ascii="Arial" w:hAnsi="Arial" w:cs="Arial"/>
          <w:i/>
          <w:iCs/>
          <w:color w:val="auto"/>
          <w:sz w:val="20"/>
          <w:szCs w:val="20"/>
        </w:rPr>
        <w:t xml:space="preserve"> 3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26 </w:t>
      </w:r>
      <w:bookmarkStart w:id="545" w:name="tvpllink_dlpntvbrtg_53"/>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Địa chất và khoáng sản</w:t>
      </w:r>
      <w:bookmarkEnd w:id="545"/>
      <w:r w:rsidRPr="0091620A" w:rsidR="00C77983">
        <w:rPr>
          <w:rFonts w:ascii="Arial" w:hAnsi="Arial" w:cs="Arial"/>
          <w:i/>
          <w:iCs/>
          <w:color w:val="auto"/>
          <w:sz w:val="20"/>
          <w:szCs w:val="20"/>
        </w:rPr>
        <w:t xml:space="preserve">; sửa đổi, bổ sung tại </w:t>
      </w:r>
      <w:r w:rsidRPr="0091620A" w:rsidR="00231B5F">
        <w:rPr>
          <w:rFonts w:ascii="Arial" w:hAnsi="Arial" w:cs="Arial"/>
          <w:i/>
          <w:iCs/>
          <w:color w:val="auto"/>
          <w:sz w:val="20"/>
          <w:szCs w:val="20"/>
        </w:rPr>
        <w:t>khoản</w:t>
      </w:r>
      <w:r w:rsidRPr="0091620A" w:rsidR="00C77983">
        <w:rPr>
          <w:rFonts w:ascii="Arial" w:hAnsi="Arial" w:cs="Arial"/>
          <w:i/>
          <w:iCs/>
          <w:color w:val="auto"/>
          <w:sz w:val="20"/>
          <w:szCs w:val="20"/>
        </w:rPr>
        <w:t xml:space="preserve"> 6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1 </w:t>
      </w:r>
      <w:bookmarkStart w:id="546" w:name="tvpllink_nucvepaket_28"/>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sửa đổi, bổ sung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của </w:t>
      </w:r>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Địa chất và khoáng sản</w:t>
      </w:r>
      <w:bookmarkEnd w:id="546"/>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Căn cứ ý kiến của các Bộ, cơ quan ngang Bộ,.... tại các Văn bản số …… ngày</w:t>
      </w: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...tháng .... năm …… về việc....;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Xét đề nghị của (tên tổ chức, cá nhân đề nghị).... tại Văn bản số ….</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 ngày ...... tháng ...... năm ........ về việc</w:t>
      </w:r>
      <w:r w:rsidRPr="0091620A" w:rsidR="002A5EA1">
        <w:rPr>
          <w:rFonts w:ascii="Arial" w:hAnsi="Arial" w:cs="Arial"/>
          <w:i/>
          <w:iCs/>
          <w:color w:val="auto"/>
          <w:sz w:val="20"/>
          <w:szCs w:val="20"/>
        </w:rPr>
        <w:t>……..</w:t>
      </w:r>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Trên cơ sở báo cáo kết quả thẩm định hồ sơ của Cục Địa chất và Khoáng sản Việt Nam, Bộ trưởng Bộ Nông nghiệp và Môi trường có ý kiến như sau:</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1. Chấp thuận để ... </w:t>
      </w:r>
      <w:r w:rsidRPr="0091620A" w:rsidR="00C77983">
        <w:rPr>
          <w:rFonts w:ascii="Arial" w:hAnsi="Arial" w:cs="Arial"/>
          <w:i/>
          <w:iCs/>
          <w:color w:val="auto"/>
          <w:sz w:val="20"/>
          <w:szCs w:val="20"/>
        </w:rPr>
        <w:t>(tên tổ chức, cá nhân)</w:t>
      </w:r>
      <w:r w:rsidRPr="0091620A" w:rsidR="00C77983">
        <w:rPr>
          <w:rFonts w:ascii="Arial" w:hAnsi="Arial" w:cs="Arial"/>
          <w:color w:val="auto"/>
          <w:sz w:val="20"/>
          <w:szCs w:val="20"/>
        </w:rPr>
        <w:t xml:space="preserve"> ... được lập hồ sơ đề nghị cấp giấy phép thăm dò khoáng sản .... </w:t>
      </w:r>
      <w:r w:rsidRPr="0091620A" w:rsidR="00C77983">
        <w:rPr>
          <w:rFonts w:ascii="Arial" w:hAnsi="Arial" w:cs="Arial"/>
          <w:i/>
          <w:iCs/>
          <w:color w:val="auto"/>
          <w:sz w:val="20"/>
          <w:szCs w:val="20"/>
        </w:rPr>
        <w:t>(tên khoáng sản)</w:t>
      </w:r>
      <w:r w:rsidRPr="0091620A" w:rsidR="00C77983">
        <w:rPr>
          <w:rFonts w:ascii="Arial" w:hAnsi="Arial" w:cs="Arial"/>
          <w:color w:val="auto"/>
          <w:sz w:val="20"/>
          <w:szCs w:val="20"/>
        </w:rPr>
        <w:t xml:space="preserve"> trong khu vực cấm hoạt động khoáng sản, tạm thời cấm hoạt động khoáng sản .... tại xã, phường …….. tỉnh ………, kèm theo Phương án đánh giá mức độ ảnh hưởng đến đối tượng cần bảo vệ với một số thông tin chính như sau:</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Loại khoáng sản thăm dò: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Diện tích dự kiến đề nghị cấp giấy phép thăm dò khoáng sản: ……………. ha (km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 trong đó diện tích thăm dò khoáng sản nằm trong khu vực cấm hoạt động khoáng sản, khu vực tạm thời cấm hoạt động khoáng sản là ……………..ha (km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 xml:space="preserve">), được giới hạn bởi các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góc có tọa độ xác định tại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kèm theo Văn bản này.</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2. …….. </w:t>
      </w:r>
      <w:r w:rsidRPr="0091620A" w:rsidR="00C77983">
        <w:rPr>
          <w:rFonts w:ascii="Arial" w:hAnsi="Arial" w:cs="Arial"/>
          <w:i/>
          <w:iCs/>
          <w:color w:val="auto"/>
          <w:sz w:val="20"/>
          <w:szCs w:val="20"/>
        </w:rPr>
        <w:t>(Tên tổ chức, cá nhân)</w:t>
      </w:r>
      <w:r w:rsidRPr="0091620A" w:rsidR="00C77983">
        <w:rPr>
          <w:rFonts w:ascii="Arial" w:hAnsi="Arial" w:cs="Arial"/>
          <w:color w:val="auto"/>
          <w:sz w:val="20"/>
          <w:szCs w:val="20"/>
        </w:rPr>
        <w:t xml:space="preserve"> .... có</w:t>
      </w:r>
      <w:r w:rsidRPr="0091620A" w:rsidR="00C77983">
        <w:rPr>
          <w:rFonts w:ascii="Arial" w:hAnsi="Arial" w:cs="Arial"/>
          <w:i/>
          <w:iCs/>
          <w:color w:val="auto"/>
          <w:sz w:val="20"/>
          <w:szCs w:val="20"/>
        </w:rPr>
        <w:t xml:space="preserve"> </w:t>
      </w:r>
      <w:r w:rsidRPr="0091620A" w:rsidR="00C77983">
        <w:rPr>
          <w:rFonts w:ascii="Arial" w:hAnsi="Arial" w:cs="Arial"/>
          <w:color w:val="auto"/>
          <w:sz w:val="20"/>
          <w:szCs w:val="20"/>
        </w:rPr>
        <w:t>trách nhiệm: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a) Lập hồ sơ đề nghị cấp giấy phép thăm dò khoáng sản theo quy định của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hiện hành.</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b) Chịu trách nhiệm toàn diện trước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về thông tin, số liệu trong Phương án đánh giá mức độ ảnh hưởng đến đối tượng cần bảo vệ.</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c) Các yêu cầu khác (nếu có).</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Bộ trưởng Bộ Nông nghiệp và Môi trường thông báo để </w:t>
      </w:r>
      <w:r w:rsidRPr="0091620A" w:rsidR="00C77983">
        <w:rPr>
          <w:rFonts w:ascii="Arial" w:hAnsi="Arial" w:cs="Arial"/>
          <w:i/>
          <w:iCs/>
          <w:color w:val="auto"/>
          <w:sz w:val="20"/>
          <w:szCs w:val="20"/>
        </w:rPr>
        <w:t>...(Tên tổ chức, cá nhân)...</w:t>
      </w:r>
      <w:r w:rsidRPr="0091620A" w:rsidR="00C77983">
        <w:rPr>
          <w:rFonts w:ascii="Arial" w:hAnsi="Arial" w:cs="Arial"/>
          <w:color w:val="auto"/>
          <w:sz w:val="20"/>
          <w:szCs w:val="20"/>
        </w:rPr>
        <w:t xml:space="preserve"> biết, thực hiện.</w:t>
      </w:r>
      <w:r w:rsidRPr="0091620A" w:rsidR="0042348F">
        <w:rPr>
          <w:rFonts w:ascii="Arial" w:hAnsi="Arial" w:cs="Arial"/>
          <w:color w:val="auto"/>
          <w:sz w:val="20"/>
          <w:szCs w:val="20"/>
        </w:rPr>
        <w:t>/</w:t>
      </w:r>
      <w:r w:rsidRPr="0091620A" w:rsidR="00C77983">
        <w:rPr>
          <w:rFonts w:ascii="Arial" w:hAnsi="Arial" w:cs="Arial"/>
          <w:color w:val="auto"/>
          <w:sz w:val="20"/>
          <w:szCs w:val="20"/>
        </w:rPr>
        <w:t>.</w:t>
      </w:r>
    </w:p>
    <w:p w:rsidR="002A5EA1" w:rsidRPr="0091620A" w:rsidP="00D524CA">
      <w:pPr>
        <w:spacing w:before="120" w:after="0" w:line="240" w:lineRule="auto"/>
        <w:rPr>
          <w:rFonts w:ascii="Arial" w:hAnsi="Arial" w:cs="Arial"/>
          <w:color w:val="auto"/>
          <w:sz w:val="20"/>
          <w:szCs w:val="20"/>
        </w:rPr>
      </w:pPr>
    </w:p>
    <w:tbl>
      <w:tblPr>
        <w:tblStyle w:val="TableNormal"/>
        <w:tblW w:w="5000" w:type="pct"/>
        <w:tblCellMar>
          <w:left w:w="0" w:type="dxa"/>
          <w:right w:w="0" w:type="dxa"/>
        </w:tblCellMar>
        <w:tblLook w:val="00A0"/>
      </w:tblPr>
      <w:tblGrid>
        <w:gridCol w:w="4643"/>
        <w:gridCol w:w="4644"/>
      </w:tblGrid>
      <w:tr>
        <w:tblPrEx>
          <w:tblW w:w="5000" w:type="pct"/>
          <w:tblCellMar>
            <w:left w:w="0" w:type="dxa"/>
            <w:right w:w="0" w:type="dxa"/>
          </w:tblCellMar>
          <w:tblLook w:val="00A0"/>
        </w:tblPrEx>
        <w:tc>
          <w:tcPr>
            <w:tcW w:w="2500" w:type="pct"/>
            <w:shd w:val="solid" w:color="FFFFFF" w:fill="FFFFFF"/>
            <w:tcMar>
              <w:top w:w="0" w:type="dxa"/>
              <w:left w:w="108" w:type="dxa"/>
              <w:bottom w:w="0" w:type="dxa"/>
              <w:right w:w="108" w:type="dxa"/>
            </w:tcMa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i/>
                <w:iCs/>
                <w:color w:val="auto"/>
                <w:sz w:val="20"/>
                <w:szCs w:val="20"/>
              </w:rPr>
              <w:t>Nơi nhận:</w:t>
              <w:br/>
            </w:r>
            <w:r w:rsidRPr="0091620A" w:rsidR="00C77983">
              <w:rPr>
                <w:rFonts w:ascii="Arial" w:hAnsi="Arial" w:cs="Arial"/>
                <w:color w:val="auto"/>
                <w:sz w:val="16"/>
                <w:szCs w:val="20"/>
              </w:rPr>
              <w:t>- Như trên;</w:t>
            </w:r>
            <w:r w:rsidRPr="0091620A" w:rsidR="004C7497">
              <w:rPr>
                <w:rFonts w:ascii="Arial" w:hAnsi="Arial" w:cs="Arial"/>
                <w:color w:val="auto"/>
                <w:sz w:val="16"/>
                <w:szCs w:val="20"/>
              </w:rPr>
              <w:br/>
            </w:r>
            <w:r w:rsidRPr="0091620A" w:rsidR="00C77983">
              <w:rPr>
                <w:rFonts w:ascii="Arial" w:hAnsi="Arial" w:cs="Arial"/>
                <w:color w:val="auto"/>
                <w:sz w:val="16"/>
                <w:szCs w:val="20"/>
              </w:rPr>
              <w:t>- UBND tỉnh (thành phố)...;</w:t>
            </w:r>
            <w:r w:rsidRPr="0091620A" w:rsidR="004C7497">
              <w:rPr>
                <w:rFonts w:ascii="Arial" w:hAnsi="Arial" w:cs="Arial"/>
                <w:color w:val="auto"/>
                <w:sz w:val="16"/>
                <w:szCs w:val="20"/>
              </w:rPr>
              <w:br/>
            </w:r>
            <w:r w:rsidRPr="0091620A" w:rsidR="00C77983">
              <w:rPr>
                <w:rFonts w:ascii="Arial" w:hAnsi="Arial" w:cs="Arial"/>
                <w:color w:val="auto"/>
                <w:sz w:val="16"/>
                <w:szCs w:val="20"/>
              </w:rPr>
              <w:t>- Sở NN&amp;MT tỉnh (thành phố)...;</w:t>
            </w:r>
            <w:r w:rsidRPr="0091620A" w:rsidR="004C7497">
              <w:rPr>
                <w:rFonts w:ascii="Arial" w:hAnsi="Arial" w:cs="Arial"/>
                <w:color w:val="auto"/>
                <w:sz w:val="16"/>
                <w:szCs w:val="20"/>
              </w:rPr>
              <w:br/>
            </w:r>
            <w:r w:rsidRPr="0091620A" w:rsidR="00C77983">
              <w:rPr>
                <w:rFonts w:ascii="Arial" w:hAnsi="Arial" w:cs="Arial"/>
                <w:color w:val="auto"/>
                <w:sz w:val="16"/>
                <w:szCs w:val="20"/>
              </w:rPr>
              <w:t>- Văn phòng HĐĐGTLKS quốc gia;</w:t>
            </w:r>
            <w:r w:rsidRPr="0091620A" w:rsidR="002A5EA1">
              <w:rPr>
                <w:rFonts w:ascii="Arial" w:hAnsi="Arial" w:cs="Arial"/>
                <w:color w:val="auto"/>
                <w:sz w:val="16"/>
                <w:szCs w:val="20"/>
              </w:rPr>
              <w:br/>
              <w:t>- …;</w:t>
            </w:r>
            <w:r w:rsidRPr="0091620A" w:rsidR="004C7497">
              <w:rPr>
                <w:rFonts w:ascii="Arial" w:hAnsi="Arial" w:cs="Arial"/>
                <w:color w:val="auto"/>
                <w:sz w:val="16"/>
                <w:szCs w:val="20"/>
              </w:rPr>
              <w:br/>
            </w:r>
            <w:r w:rsidRPr="0091620A" w:rsidR="00C77983">
              <w:rPr>
                <w:rFonts w:ascii="Arial" w:hAnsi="Arial" w:cs="Arial"/>
                <w:color w:val="auto"/>
                <w:sz w:val="16"/>
                <w:szCs w:val="20"/>
              </w:rPr>
              <w:t>- Lưu: VT, ĐCKS (...).</w:t>
            </w:r>
          </w:p>
        </w:tc>
        <w:tc>
          <w:tcPr>
            <w:tcW w:w="2500" w:type="pct"/>
            <w:shd w:val="solid" w:color="FFFFFF" w:fill="FFFFFF"/>
            <w:tcMar>
              <w:top w:w="0" w:type="dxa"/>
              <w:left w:w="108" w:type="dxa"/>
              <w:bottom w:w="0" w:type="dxa"/>
              <w:right w:w="108" w:type="dxa"/>
            </w:tcMar>
          </w:tcPr>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BỘ TRƯỞNG</w:t>
            </w:r>
          </w:p>
        </w:tc>
      </w:tr>
    </w:tbl>
    <w:p w:rsidR="00A77B3E" w:rsidRPr="0091620A" w:rsidP="00D524CA">
      <w:pPr>
        <w:spacing w:before="120" w:after="0" w:line="240" w:lineRule="auto"/>
        <w:rPr>
          <w:color w:val="auto"/>
        </w:rPr>
      </w:pPr>
    </w:p>
    <w:tbl>
      <w:tblPr>
        <w:tblStyle w:val="TableNormal"/>
        <w:tblW w:w="5000" w:type="pct"/>
        <w:tblCellMar>
          <w:left w:w="0" w:type="dxa"/>
          <w:right w:w="0" w:type="dxa"/>
        </w:tblCellMar>
        <w:tblLook w:val="01E0"/>
      </w:tblPr>
      <w:tblGrid>
        <w:gridCol w:w="4133"/>
        <w:gridCol w:w="4938"/>
      </w:tblGrid>
      <w:tr>
        <w:tblPrEx>
          <w:tblW w:w="5000" w:type="pct"/>
          <w:tblCellMar>
            <w:left w:w="0" w:type="dxa"/>
            <w:right w:w="0" w:type="dxa"/>
          </w:tblCellMar>
          <w:tblLook w:val="01E0"/>
        </w:tblPrEx>
        <w:tc>
          <w:tcPr>
            <w:tcW w:w="2278" w:type="pct"/>
            <w:shd w:val="clear" w:color="auto" w:fill="auto"/>
          </w:tcPr>
          <w:p w:rsidR="00877CB7" w:rsidRPr="0091620A" w:rsidP="00D524CA">
            <w:pPr>
              <w:spacing w:before="120" w:after="0" w:line="240" w:lineRule="auto"/>
              <w:jc w:val="center"/>
              <w:rPr>
                <w:rFonts w:ascii="Arial" w:hAnsi="Arial" w:cs="Arial"/>
                <w:sz w:val="20"/>
                <w:szCs w:val="20"/>
              </w:rPr>
            </w:pPr>
            <w:r w:rsidRPr="0091620A">
              <w:rPr>
                <w:rFonts w:ascii="Arial" w:hAnsi="Arial" w:cs="Arial"/>
                <w:b/>
                <w:bCs/>
                <w:sz w:val="20"/>
                <w:szCs w:val="20"/>
              </w:rPr>
              <w:t>BỘ NÔNG NGHIỆP VÀ MÔI TRƯỜNG</w:t>
            </w:r>
            <w:r w:rsidRPr="0091620A">
              <w:rPr>
                <w:rFonts w:ascii="Arial" w:hAnsi="Arial" w:cs="Arial"/>
                <w:sz w:val="20"/>
                <w:szCs w:val="20"/>
              </w:rPr>
              <w:br/>
            </w:r>
            <w:r w:rsidRPr="0091620A">
              <w:rPr>
                <w:rFonts w:ascii="Arial" w:hAnsi="Arial" w:cs="Arial"/>
                <w:b/>
                <w:bCs/>
                <w:sz w:val="20"/>
                <w:szCs w:val="20"/>
              </w:rPr>
              <w:t>---------</w:t>
            </w:r>
          </w:p>
        </w:tc>
        <w:tc>
          <w:tcPr>
            <w:tcW w:w="2722" w:type="pct"/>
            <w:shd w:val="clear" w:color="auto" w:fill="auto"/>
          </w:tcPr>
          <w:p w:rsidR="00877CB7" w:rsidRPr="0091620A" w:rsidP="00D524CA">
            <w:pPr>
              <w:spacing w:before="120" w:after="0" w:line="240" w:lineRule="auto"/>
              <w:jc w:val="center"/>
              <w:rPr>
                <w:rFonts w:ascii="Arial" w:hAnsi="Arial" w:cs="Arial"/>
                <w:i/>
                <w:iCs/>
                <w:sz w:val="20"/>
                <w:szCs w:val="20"/>
              </w:rPr>
            </w:pPr>
          </w:p>
        </w:tc>
      </w:tr>
    </w:tbl>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3556B9">
        <w:rPr>
          <w:rFonts w:ascii="Arial" w:hAnsi="Arial" w:cs="Arial"/>
          <w:b/>
          <w:bCs/>
          <w:color w:val="auto"/>
          <w:sz w:val="20"/>
          <w:szCs w:val="20"/>
        </w:rPr>
        <w:t>PHỤ LỤC</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TỌA ĐỘ, DIỆN TÍCH KHU VỰC CHẤP THUẬN</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THĂM DÒ KHOÁNG SẢN Ở KHU VỰC CẤM HOẠT ĐỘNG KHOÁNG</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SẢN, KHU VỰC TẠM THỜI CẤM HOẠT ĐỘNG KHOÁNG SẢN</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i/>
          <w:iCs/>
          <w:color w:val="auto"/>
          <w:sz w:val="20"/>
          <w:szCs w:val="20"/>
        </w:rPr>
        <w:t>(Kèm theo Thông báo số …… ngày ……. tháng ……. năm ……. của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1. Tọa độ, diện tích khu vực dự kiến đề nghị cấp giấy phép thăm dò khoáng sản</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
      <w:tblGrid>
        <w:gridCol w:w="2153"/>
        <w:gridCol w:w="3469"/>
        <w:gridCol w:w="3469"/>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2142" w:type="dxa"/>
            <w:vMerge w:val="restart"/>
            <w:tcBorders>
              <w:top w:val="single" w:sz="4" w:space="0" w:color="000000"/>
              <w:left w:val="single" w:sz="4" w:space="0" w:color="000000"/>
              <w:right w:val="single" w:sz="4" w:space="0" w:color="000000"/>
            </w:tcBorders>
            <w:tcMar>
              <w:top w:w="0" w:type="dxa"/>
              <w:left w:w="10" w:type="dxa"/>
              <w:bottom w:w="0" w:type="dxa"/>
              <w:right w:w="10" w:type="dxa"/>
            </w:tcMar>
            <w:vAlign w:val="center"/>
          </w:tcPr>
          <w:p w:rsidR="00877CB7" w:rsidRPr="0091620A" w:rsidP="00D524CA">
            <w:pPr>
              <w:spacing w:before="120" w:after="0" w:line="240" w:lineRule="auto"/>
              <w:jc w:val="center"/>
              <w:rPr>
                <w:rFonts w:ascii="Arial" w:hAnsi="Arial" w:cs="Arial"/>
                <w:b/>
                <w:bCs/>
                <w:color w:val="auto"/>
                <w:sz w:val="20"/>
                <w:szCs w:val="20"/>
              </w:rPr>
            </w:pPr>
            <w:r w:rsidRPr="0091620A" w:rsidR="00231B5F">
              <w:rPr>
                <w:rFonts w:ascii="Arial" w:hAnsi="Arial" w:cs="Arial"/>
                <w:b/>
                <w:bCs/>
                <w:color w:val="auto"/>
                <w:sz w:val="20"/>
                <w:szCs w:val="20"/>
              </w:rPr>
              <w:t>Điểm</w:t>
            </w:r>
            <w:r w:rsidRPr="0091620A">
              <w:rPr>
                <w:rFonts w:ascii="Arial" w:hAnsi="Arial" w:cs="Arial"/>
                <w:b/>
                <w:bCs/>
                <w:color w:val="auto"/>
                <w:sz w:val="20"/>
                <w:szCs w:val="20"/>
              </w:rPr>
              <w:t xml:space="preserve"> góc</w:t>
            </w:r>
          </w:p>
        </w:tc>
        <w:tc>
          <w:tcPr>
            <w:tcW w:w="6904" w:type="dxa"/>
            <w:gridSpan w:val="2"/>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877CB7"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Hệ tọa độ VN-2000</w:t>
            </w:r>
          </w:p>
          <w:p w:rsidR="00877CB7"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color w:val="auto"/>
                <w:sz w:val="20"/>
                <w:szCs w:val="20"/>
              </w:rPr>
              <w:t>(Kinh tuyến trục ... múi chiếu...)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2142" w:type="dxa"/>
            <w:vMerge/>
            <w:tcBorders>
              <w:left w:val="single" w:sz="4" w:space="0" w:color="000000"/>
              <w:bottom w:val="single" w:sz="4" w:space="0" w:color="000000"/>
              <w:right w:val="single" w:sz="4" w:space="0" w:color="000000"/>
            </w:tcBorders>
            <w:tcMar>
              <w:top w:w="0" w:type="dxa"/>
              <w:left w:w="10" w:type="dxa"/>
              <w:bottom w:w="0" w:type="dxa"/>
              <w:right w:w="10" w:type="dxa"/>
            </w:tcMar>
            <w:vAlign w:val="center"/>
          </w:tcPr>
          <w:p w:rsidR="00877CB7" w:rsidRPr="0091620A" w:rsidP="00D524CA">
            <w:pPr>
              <w:widowControl w:val="0"/>
              <w:spacing w:before="120" w:after="0" w:line="240" w:lineRule="auto"/>
              <w:rPr>
                <w:rFonts w:ascii="Arial" w:hAnsi="Arial" w:cs="Arial"/>
                <w:color w:val="auto"/>
                <w:sz w:val="20"/>
                <w:szCs w:val="20"/>
              </w:rPr>
            </w:pP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877CB7"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X</w:t>
            </w:r>
            <w:r w:rsidRPr="0091620A">
              <w:rPr>
                <w:rFonts w:ascii="Arial" w:hAnsi="Arial" w:cs="Arial"/>
                <w:color w:val="auto"/>
                <w:sz w:val="20"/>
                <w:szCs w:val="20"/>
              </w:rPr>
              <w:t>(m)</w:t>
            </w: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877CB7"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Y</w:t>
            </w:r>
            <w:r w:rsidRPr="0091620A">
              <w:rPr>
                <w:rFonts w:ascii="Arial" w:hAnsi="Arial" w:cs="Arial"/>
                <w:color w:val="auto"/>
                <w:sz w:val="20"/>
                <w:szCs w:val="20"/>
              </w:rPr>
              <w:t>(m)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214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1</w:t>
            </w: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214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2</w:t>
            </w: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214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214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n</w:t>
            </w: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9046" w:type="dxa"/>
            <w:gridSpan w:val="3"/>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877CB7"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Diện tích:</w:t>
            </w:r>
            <w:r w:rsidRPr="0091620A">
              <w:rPr>
                <w:rFonts w:ascii="Arial" w:hAnsi="Arial" w:cs="Arial"/>
                <w:color w:val="auto"/>
                <w:sz w:val="20"/>
                <w:szCs w:val="20"/>
              </w:rPr>
              <w:t xml:space="preserve"> …………(ha, m</w:t>
            </w:r>
            <w:r w:rsidRPr="0091620A">
              <w:rPr>
                <w:rFonts w:ascii="Arial" w:hAnsi="Arial" w:cs="Arial"/>
                <w:color w:val="auto"/>
                <w:sz w:val="20"/>
                <w:szCs w:val="20"/>
                <w:vertAlign w:val="superscript"/>
              </w:rPr>
              <w:t>2</w:t>
            </w:r>
            <w:r w:rsidRPr="0091620A">
              <w:rPr>
                <w:rFonts w:ascii="Arial" w:hAnsi="Arial" w:cs="Arial"/>
                <w:color w:val="auto"/>
                <w:sz w:val="20"/>
                <w:szCs w:val="20"/>
              </w:rPr>
              <w:t>, km</w:t>
            </w:r>
            <w:r w:rsidRPr="0091620A">
              <w:rPr>
                <w:rFonts w:ascii="Arial" w:hAnsi="Arial" w:cs="Arial"/>
                <w:color w:val="auto"/>
                <w:sz w:val="20"/>
                <w:szCs w:val="20"/>
                <w:vertAlign w:val="superscript"/>
              </w:rPr>
              <w:t>2</w:t>
            </w:r>
            <w:r w:rsidRPr="0091620A">
              <w:rPr>
                <w:rFonts w:ascii="Arial" w:hAnsi="Arial" w:cs="Arial"/>
                <w:color w:val="auto"/>
                <w:sz w:val="20"/>
                <w:szCs w:val="20"/>
              </w:rPr>
              <w:t>)</w:t>
            </w:r>
          </w:p>
        </w:tc>
      </w:tr>
    </w:tbl>
    <w:p w:rsidR="00A77B3E" w:rsidRPr="0091620A" w:rsidP="00D524CA">
      <w:pPr>
        <w:spacing w:before="120" w:after="0" w:line="240" w:lineRule="auto"/>
        <w:rPr>
          <w:rFonts w:ascii="Arial" w:hAnsi="Arial" w:cs="Arial"/>
          <w:b/>
          <w:bCs/>
          <w:color w:val="auto"/>
          <w:sz w:val="20"/>
          <w:szCs w:val="20"/>
        </w:rPr>
      </w:pPr>
      <w:r w:rsidRPr="0091620A" w:rsidR="00C77983">
        <w:rPr>
          <w:rFonts w:ascii="Arial" w:hAnsi="Arial" w:cs="Arial"/>
          <w:b/>
          <w:bCs/>
          <w:color w:val="auto"/>
          <w:sz w:val="20"/>
          <w:szCs w:val="20"/>
        </w:rPr>
        <w:t>2. Tọa độ, diện tích nằm trong khu vực cấm hoạt động khoáng sản, tạm thời cấm hoạt động khoáng sản</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
      <w:tblGrid>
        <w:gridCol w:w="2153"/>
        <w:gridCol w:w="3469"/>
        <w:gridCol w:w="3469"/>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2142" w:type="dxa"/>
            <w:vMerge w:val="restart"/>
            <w:tcBorders>
              <w:top w:val="single" w:sz="4" w:space="0" w:color="000000"/>
              <w:left w:val="single" w:sz="4" w:space="0" w:color="000000"/>
              <w:right w:val="single" w:sz="4" w:space="0" w:color="000000"/>
            </w:tcBorders>
            <w:tcMar>
              <w:top w:w="0" w:type="dxa"/>
              <w:left w:w="10" w:type="dxa"/>
              <w:bottom w:w="0" w:type="dxa"/>
              <w:right w:w="10" w:type="dxa"/>
            </w:tcMar>
            <w:vAlign w:val="center"/>
          </w:tcPr>
          <w:p w:rsidR="00877CB7" w:rsidRPr="0091620A" w:rsidP="00D524CA">
            <w:pPr>
              <w:spacing w:before="120" w:after="0" w:line="240" w:lineRule="auto"/>
              <w:jc w:val="center"/>
              <w:rPr>
                <w:rFonts w:ascii="Arial" w:hAnsi="Arial" w:cs="Arial"/>
                <w:b/>
                <w:bCs/>
                <w:color w:val="auto"/>
                <w:sz w:val="20"/>
                <w:szCs w:val="20"/>
              </w:rPr>
            </w:pPr>
            <w:r w:rsidRPr="0091620A" w:rsidR="00231B5F">
              <w:rPr>
                <w:rFonts w:ascii="Arial" w:hAnsi="Arial" w:cs="Arial"/>
                <w:b/>
                <w:bCs/>
                <w:color w:val="auto"/>
                <w:sz w:val="20"/>
                <w:szCs w:val="20"/>
              </w:rPr>
              <w:t>Điểm</w:t>
            </w:r>
            <w:r w:rsidRPr="0091620A">
              <w:rPr>
                <w:rFonts w:ascii="Arial" w:hAnsi="Arial" w:cs="Arial"/>
                <w:b/>
                <w:bCs/>
                <w:color w:val="auto"/>
                <w:sz w:val="20"/>
                <w:szCs w:val="20"/>
              </w:rPr>
              <w:t xml:space="preserve"> góc</w:t>
            </w:r>
          </w:p>
        </w:tc>
        <w:tc>
          <w:tcPr>
            <w:tcW w:w="6904" w:type="dxa"/>
            <w:gridSpan w:val="2"/>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877CB7"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Hệ tọa độ VN-2000</w:t>
            </w:r>
          </w:p>
          <w:p w:rsidR="00877CB7"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color w:val="auto"/>
                <w:sz w:val="20"/>
                <w:szCs w:val="20"/>
              </w:rPr>
              <w:t>(Kinh tuyến trục ... múi chiếu...)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2142" w:type="dxa"/>
            <w:vMerge/>
            <w:tcBorders>
              <w:left w:val="single" w:sz="4" w:space="0" w:color="000000"/>
              <w:bottom w:val="single" w:sz="4" w:space="0" w:color="000000"/>
              <w:right w:val="single" w:sz="4" w:space="0" w:color="000000"/>
            </w:tcBorders>
            <w:tcMar>
              <w:top w:w="0" w:type="dxa"/>
              <w:left w:w="10" w:type="dxa"/>
              <w:bottom w:w="0" w:type="dxa"/>
              <w:right w:w="10" w:type="dxa"/>
            </w:tcMar>
            <w:vAlign w:val="center"/>
          </w:tcPr>
          <w:p w:rsidR="00877CB7" w:rsidRPr="0091620A" w:rsidP="00D524CA">
            <w:pPr>
              <w:widowControl w:val="0"/>
              <w:spacing w:before="120" w:after="0" w:line="240" w:lineRule="auto"/>
              <w:rPr>
                <w:rFonts w:ascii="Arial" w:hAnsi="Arial" w:cs="Arial"/>
                <w:color w:val="auto"/>
                <w:sz w:val="20"/>
                <w:szCs w:val="20"/>
              </w:rPr>
            </w:pP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877CB7"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X</w:t>
            </w:r>
            <w:r w:rsidRPr="0091620A">
              <w:rPr>
                <w:rFonts w:ascii="Arial" w:hAnsi="Arial" w:cs="Arial"/>
                <w:color w:val="auto"/>
                <w:sz w:val="20"/>
                <w:szCs w:val="20"/>
              </w:rPr>
              <w:t>(m)</w:t>
            </w: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877CB7"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Y</w:t>
            </w:r>
            <w:r w:rsidRPr="0091620A">
              <w:rPr>
                <w:rFonts w:ascii="Arial" w:hAnsi="Arial" w:cs="Arial"/>
                <w:color w:val="auto"/>
                <w:sz w:val="20"/>
                <w:szCs w:val="20"/>
              </w:rPr>
              <w:t>(m)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214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1</w:t>
            </w: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214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2</w:t>
            </w: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214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214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n</w:t>
            </w: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34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9046" w:type="dxa"/>
            <w:gridSpan w:val="3"/>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877CB7"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Diện tích:</w:t>
            </w:r>
            <w:r w:rsidRPr="0091620A">
              <w:rPr>
                <w:rFonts w:ascii="Arial" w:hAnsi="Arial" w:cs="Arial"/>
                <w:color w:val="auto"/>
                <w:sz w:val="20"/>
                <w:szCs w:val="20"/>
              </w:rPr>
              <w:t xml:space="preserve"> …………(ha, m</w:t>
            </w:r>
            <w:r w:rsidRPr="0091620A">
              <w:rPr>
                <w:rFonts w:ascii="Arial" w:hAnsi="Arial" w:cs="Arial"/>
                <w:color w:val="auto"/>
                <w:sz w:val="20"/>
                <w:szCs w:val="20"/>
                <w:vertAlign w:val="superscript"/>
              </w:rPr>
              <w:t>2</w:t>
            </w:r>
            <w:r w:rsidRPr="0091620A">
              <w:rPr>
                <w:rFonts w:ascii="Arial" w:hAnsi="Arial" w:cs="Arial"/>
                <w:color w:val="auto"/>
                <w:sz w:val="20"/>
                <w:szCs w:val="20"/>
              </w:rPr>
              <w:t>, km</w:t>
            </w:r>
            <w:r w:rsidRPr="0091620A">
              <w:rPr>
                <w:rFonts w:ascii="Arial" w:hAnsi="Arial" w:cs="Arial"/>
                <w:color w:val="auto"/>
                <w:sz w:val="20"/>
                <w:szCs w:val="20"/>
                <w:vertAlign w:val="superscript"/>
              </w:rPr>
              <w:t>2</w:t>
            </w:r>
            <w:r w:rsidRPr="0091620A">
              <w:rPr>
                <w:rFonts w:ascii="Arial" w:hAnsi="Arial" w:cs="Arial"/>
                <w:color w:val="auto"/>
                <w:sz w:val="20"/>
                <w:szCs w:val="20"/>
              </w:rPr>
              <w:t>)</w:t>
            </w:r>
          </w:p>
        </w:tc>
      </w:tr>
    </w:tbl>
    <w:p w:rsidR="00877CB7"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bookmarkStart w:id="547" w:name="chuong_pl_51"/>
      <w:r w:rsidRPr="0091620A" w:rsidR="003556B9">
        <w:rPr>
          <w:rFonts w:ascii="Arial" w:hAnsi="Arial" w:cs="Arial"/>
          <w:b/>
          <w:bCs/>
          <w:color w:val="auto"/>
          <w:sz w:val="20"/>
          <w:szCs w:val="20"/>
        </w:rPr>
        <w:t>Mẫu</w:t>
      </w:r>
      <w:r w:rsidRPr="0091620A" w:rsidR="00402ABF">
        <w:rPr>
          <w:rFonts w:ascii="Arial" w:hAnsi="Arial" w:cs="Arial"/>
          <w:b/>
          <w:bCs/>
          <w:color w:val="auto"/>
          <w:sz w:val="20"/>
          <w:szCs w:val="20"/>
        </w:rPr>
        <w:t xml:space="preserve"> số 26d: Văn bản chấp thuận thăm dò trong khu vực cấm hoạt động khoáng sản, khu vực tạm thời cấm hoạt động khoáng sản thuộc thẩm quyền của Chủ tịch Ủy ban nhân dân cấp tỉnh</w:t>
      </w:r>
      <w:bookmarkEnd w:id="547"/>
    </w:p>
    <w:tbl>
      <w:tblPr>
        <w:tblStyle w:val="TableNormal"/>
        <w:tblW w:w="5000" w:type="pct"/>
        <w:tblCellMar>
          <w:left w:w="0" w:type="dxa"/>
          <w:right w:w="0" w:type="dxa"/>
        </w:tblCellMar>
        <w:tblLook w:val="01E0"/>
      </w:tblPr>
      <w:tblGrid>
        <w:gridCol w:w="4129"/>
        <w:gridCol w:w="4942"/>
      </w:tblGrid>
      <w:tr>
        <w:tblPrEx>
          <w:tblW w:w="5000" w:type="pct"/>
          <w:tblCellMar>
            <w:left w:w="0" w:type="dxa"/>
            <w:right w:w="0" w:type="dxa"/>
          </w:tblCellMar>
          <w:tblLook w:val="01E0"/>
        </w:tblPrEx>
        <w:tc>
          <w:tcPr>
            <w:tcW w:w="2276" w:type="pct"/>
            <w:shd w:val="clear" w:color="auto" w:fill="auto"/>
          </w:tcPr>
          <w:p w:rsidR="00877CB7" w:rsidRPr="0091620A" w:rsidP="00D524CA">
            <w:pPr>
              <w:spacing w:before="120" w:after="0" w:line="240" w:lineRule="auto"/>
              <w:jc w:val="center"/>
              <w:rPr>
                <w:rFonts w:ascii="Arial" w:hAnsi="Arial" w:cs="Arial"/>
                <w:sz w:val="20"/>
                <w:szCs w:val="20"/>
              </w:rPr>
            </w:pPr>
            <w:r w:rsidRPr="0091620A" w:rsidR="004C7497">
              <w:rPr>
                <w:rFonts w:ascii="Arial" w:hAnsi="Arial" w:cs="Arial"/>
                <w:b/>
                <w:bCs/>
                <w:sz w:val="20"/>
                <w:szCs w:val="20"/>
              </w:rPr>
              <w:t>ỦY BAN NHÂN DÂN</w:t>
              <w:br/>
            </w:r>
            <w:r w:rsidRPr="0091620A">
              <w:rPr>
                <w:rFonts w:ascii="Arial" w:hAnsi="Arial" w:cs="Arial"/>
                <w:b/>
                <w:bCs/>
                <w:sz w:val="20"/>
                <w:szCs w:val="20"/>
              </w:rPr>
              <w:t>TỈNH (THÀNH PHỐ) .........</w:t>
            </w:r>
            <w:r w:rsidRPr="0091620A">
              <w:rPr>
                <w:rFonts w:ascii="Arial" w:hAnsi="Arial" w:cs="Arial"/>
                <w:sz w:val="20"/>
                <w:szCs w:val="20"/>
              </w:rPr>
              <w:br/>
            </w:r>
            <w:r w:rsidRPr="0091620A">
              <w:rPr>
                <w:rFonts w:ascii="Arial" w:hAnsi="Arial" w:cs="Arial"/>
                <w:b/>
                <w:sz w:val="20"/>
                <w:szCs w:val="20"/>
              </w:rPr>
              <w:t>--------</w:t>
            </w:r>
          </w:p>
        </w:tc>
        <w:tc>
          <w:tcPr>
            <w:tcW w:w="2724" w:type="pct"/>
            <w:shd w:val="clear" w:color="auto" w:fill="auto"/>
          </w:tcPr>
          <w:p w:rsidR="00877CB7" w:rsidRPr="0091620A" w:rsidP="00D524CA">
            <w:pPr>
              <w:spacing w:before="120" w:after="0" w:line="240" w:lineRule="auto"/>
              <w:jc w:val="center"/>
              <w:rPr>
                <w:rFonts w:ascii="Arial" w:hAnsi="Arial" w:cs="Arial"/>
                <w:sz w:val="20"/>
                <w:szCs w:val="20"/>
              </w:rPr>
            </w:pPr>
            <w:r w:rsidRPr="0091620A">
              <w:rPr>
                <w:rFonts w:ascii="Arial" w:hAnsi="Arial" w:cs="Arial"/>
                <w:b/>
                <w:bCs/>
                <w:sz w:val="20"/>
                <w:szCs w:val="20"/>
              </w:rPr>
              <w:t>CỘNG HÒA XÃ HỘI CHỦ NGHĨA VIỆT NAM</w:t>
              <w:br/>
              <w:t xml:space="preserve">Độc lập - Tự do - Hạnh phúc </w:t>
              <w:br/>
              <w:t>---------------</w:t>
            </w:r>
          </w:p>
        </w:tc>
      </w:tr>
      <w:tr>
        <w:tblPrEx>
          <w:tblW w:w="5000" w:type="pct"/>
          <w:tblCellMar>
            <w:left w:w="0" w:type="dxa"/>
            <w:right w:w="0" w:type="dxa"/>
          </w:tblCellMar>
          <w:tblLook w:val="01E0"/>
        </w:tblPrEx>
        <w:tc>
          <w:tcPr>
            <w:tcW w:w="2276" w:type="pct"/>
            <w:shd w:val="clear" w:color="auto" w:fill="auto"/>
            <w:vAlign w:val="center"/>
          </w:tcPr>
          <w:p w:rsidR="00877CB7" w:rsidRPr="0091620A" w:rsidP="00D524CA">
            <w:pPr>
              <w:spacing w:before="120" w:after="0" w:line="240" w:lineRule="auto"/>
              <w:jc w:val="center"/>
              <w:rPr>
                <w:rFonts w:ascii="Arial" w:hAnsi="Arial" w:cs="Arial"/>
                <w:b/>
                <w:bCs/>
                <w:sz w:val="20"/>
                <w:szCs w:val="20"/>
              </w:rPr>
            </w:pPr>
            <w:r w:rsidRPr="0091620A">
              <w:rPr>
                <w:rFonts w:ascii="Arial" w:hAnsi="Arial" w:cs="Arial"/>
                <w:sz w:val="20"/>
                <w:szCs w:val="20"/>
              </w:rPr>
              <w:t xml:space="preserve">Số: </w:t>
            </w:r>
            <w:r w:rsidRPr="0091620A" w:rsidR="004C7497">
              <w:rPr>
                <w:rFonts w:ascii="Arial" w:hAnsi="Arial" w:cs="Arial"/>
                <w:sz w:val="20"/>
                <w:szCs w:val="20"/>
              </w:rPr>
              <w:t xml:space="preserve">          </w:t>
            </w:r>
            <w:r w:rsidRPr="0091620A" w:rsidR="0042348F">
              <w:rPr>
                <w:rFonts w:ascii="Arial" w:hAnsi="Arial" w:cs="Arial"/>
                <w:sz w:val="20"/>
                <w:szCs w:val="20"/>
              </w:rPr>
              <w:t>/</w:t>
            </w:r>
            <w:r w:rsidRPr="0091620A">
              <w:rPr>
                <w:rFonts w:ascii="Arial" w:hAnsi="Arial" w:cs="Arial"/>
                <w:sz w:val="20"/>
                <w:szCs w:val="20"/>
              </w:rPr>
              <w:t>TB-UBND</w:t>
            </w:r>
          </w:p>
        </w:tc>
        <w:tc>
          <w:tcPr>
            <w:tcW w:w="2724" w:type="pct"/>
            <w:shd w:val="clear" w:color="auto" w:fill="auto"/>
            <w:vAlign w:val="center"/>
          </w:tcPr>
          <w:p w:rsidR="00877CB7" w:rsidRPr="0091620A" w:rsidP="00D524CA">
            <w:pPr>
              <w:spacing w:before="120" w:after="0" w:line="240" w:lineRule="auto"/>
              <w:jc w:val="right"/>
              <w:rPr>
                <w:rFonts w:ascii="Arial" w:hAnsi="Arial" w:cs="Arial"/>
                <w:b/>
                <w:bCs/>
                <w:sz w:val="20"/>
                <w:szCs w:val="20"/>
              </w:rPr>
            </w:pPr>
            <w:r w:rsidRPr="0091620A">
              <w:rPr>
                <w:rFonts w:ascii="Arial" w:hAnsi="Arial" w:cs="Arial"/>
                <w:i/>
                <w:iCs/>
                <w:sz w:val="20"/>
                <w:szCs w:val="20"/>
              </w:rPr>
              <w:t>Địa danh.........., ngày</w:t>
            </w:r>
            <w:r w:rsidRPr="0091620A" w:rsidR="004C7497">
              <w:rPr>
                <w:rFonts w:ascii="Arial" w:hAnsi="Arial" w:cs="Arial"/>
                <w:i/>
                <w:iCs/>
                <w:sz w:val="20"/>
                <w:szCs w:val="20"/>
              </w:rPr>
              <w:t xml:space="preserve">    </w:t>
            </w:r>
            <w:r w:rsidRPr="0091620A">
              <w:rPr>
                <w:rFonts w:ascii="Arial" w:hAnsi="Arial" w:cs="Arial"/>
                <w:i/>
                <w:iCs/>
                <w:sz w:val="20"/>
                <w:szCs w:val="20"/>
              </w:rPr>
              <w:t xml:space="preserve"> tháng</w:t>
            </w:r>
            <w:r w:rsidRPr="0091620A" w:rsidR="004C7497">
              <w:rPr>
                <w:rFonts w:ascii="Arial" w:hAnsi="Arial" w:cs="Arial"/>
                <w:i/>
                <w:iCs/>
                <w:sz w:val="20"/>
                <w:szCs w:val="20"/>
              </w:rPr>
              <w:t xml:space="preserve">     </w:t>
            </w:r>
            <w:r w:rsidRPr="0091620A">
              <w:rPr>
                <w:rFonts w:ascii="Arial" w:hAnsi="Arial" w:cs="Arial"/>
                <w:i/>
                <w:iCs/>
                <w:sz w:val="20"/>
                <w:szCs w:val="20"/>
              </w:rPr>
              <w:t xml:space="preserve"> năm....</w:t>
            </w:r>
          </w:p>
        </w:tc>
      </w:tr>
    </w:tbl>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THÔNG BÁO</w:t>
      </w: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Chấp thuận thăm dò trong khu vực cấm hoạt động khoáng sản, khu vực tạm thời cấm hoạt động khoáng sản</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Kính gửi: .... (tên tổ chức, cá nhân)..........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231B5F">
        <w:rPr>
          <w:rFonts w:ascii="Arial" w:hAnsi="Arial" w:cs="Arial"/>
          <w:i/>
          <w:iCs/>
          <w:color w:val="auto"/>
          <w:sz w:val="20"/>
          <w:szCs w:val="20"/>
        </w:rPr>
        <w:t>khoản</w:t>
      </w:r>
      <w:r w:rsidRPr="0091620A" w:rsidR="00C77983">
        <w:rPr>
          <w:rFonts w:ascii="Arial" w:hAnsi="Arial" w:cs="Arial"/>
          <w:i/>
          <w:iCs/>
          <w:color w:val="auto"/>
          <w:sz w:val="20"/>
          <w:szCs w:val="20"/>
        </w:rPr>
        <w:t xml:space="preserve"> 3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26 </w:t>
      </w:r>
      <w:bookmarkStart w:id="548" w:name="tvpllink_dlpntvbrtg_54"/>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Địa chất và khoáng sản</w:t>
      </w:r>
      <w:bookmarkEnd w:id="548"/>
      <w:r w:rsidRPr="0091620A" w:rsidR="00C77983">
        <w:rPr>
          <w:rFonts w:ascii="Arial" w:hAnsi="Arial" w:cs="Arial"/>
          <w:i/>
          <w:iCs/>
          <w:color w:val="auto"/>
          <w:sz w:val="20"/>
          <w:szCs w:val="20"/>
        </w:rPr>
        <w:t xml:space="preserve">; sửa đổi, bổ sung tại </w:t>
      </w:r>
      <w:r w:rsidRPr="0091620A" w:rsidR="00231B5F">
        <w:rPr>
          <w:rFonts w:ascii="Arial" w:hAnsi="Arial" w:cs="Arial"/>
          <w:i/>
          <w:iCs/>
          <w:color w:val="auto"/>
          <w:sz w:val="20"/>
          <w:szCs w:val="20"/>
        </w:rPr>
        <w:t>khoản</w:t>
      </w:r>
      <w:r w:rsidRPr="0091620A" w:rsidR="00C77983">
        <w:rPr>
          <w:rFonts w:ascii="Arial" w:hAnsi="Arial" w:cs="Arial"/>
          <w:i/>
          <w:iCs/>
          <w:color w:val="auto"/>
          <w:sz w:val="20"/>
          <w:szCs w:val="20"/>
        </w:rPr>
        <w:t xml:space="preserve"> 6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1 </w:t>
      </w:r>
      <w:bookmarkStart w:id="549" w:name="tvpllink_nucvepaket_29"/>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sửa đổi, bổ sung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của </w:t>
      </w:r>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Địa chất và khoáng sản</w:t>
      </w:r>
      <w:bookmarkEnd w:id="549"/>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Căn cứ ý kiến của các Bộ, cơ quan ngang Bộ,.... tại các Văn bản số.....ngày ... tháng .... năm..... về việc....;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Xét đề nghị của .......(tên tổ chức, cá nhân đề nghị).... tại Văn bản số ....</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 ngày.... tháng.... năm ..... về việc.....;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Trên cơ sở báo cáo kết quả thẩm định hồ sơ của ... </w:t>
      </w:r>
      <w:r w:rsidRPr="0091620A" w:rsidR="00C77983">
        <w:rPr>
          <w:rFonts w:ascii="Arial" w:hAnsi="Arial" w:cs="Arial"/>
          <w:i/>
          <w:iCs/>
          <w:color w:val="auto"/>
          <w:sz w:val="20"/>
          <w:szCs w:val="20"/>
        </w:rPr>
        <w:t>(Tên cơ quan thẩm định hồ sơ)...,</w:t>
      </w:r>
      <w:r w:rsidRPr="0091620A" w:rsidR="00C77983">
        <w:rPr>
          <w:rFonts w:ascii="Arial" w:hAnsi="Arial" w:cs="Arial"/>
          <w:color w:val="auto"/>
          <w:sz w:val="20"/>
          <w:szCs w:val="20"/>
        </w:rPr>
        <w:t xml:space="preserve"> Chủ tịch Ủy ban nhân dân tỉnh (thành phố)... có ý kiến như sau:</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1.</w:t>
      </w:r>
      <w:r w:rsidRPr="0091620A" w:rsidR="00C77983">
        <w:rPr>
          <w:rFonts w:ascii="Arial" w:hAnsi="Arial" w:cs="Arial"/>
          <w:color w:val="auto"/>
          <w:sz w:val="20"/>
          <w:szCs w:val="20"/>
        </w:rPr>
        <w:t xml:space="preserve"> Chấp thuận để... </w:t>
      </w:r>
      <w:r w:rsidRPr="0091620A" w:rsidR="00C77983">
        <w:rPr>
          <w:rFonts w:ascii="Arial" w:hAnsi="Arial" w:cs="Arial"/>
          <w:i/>
          <w:iCs/>
          <w:color w:val="auto"/>
          <w:sz w:val="20"/>
          <w:szCs w:val="20"/>
        </w:rPr>
        <w:t>(tên tổ chức, cá nhân) ...</w:t>
      </w:r>
      <w:r w:rsidRPr="0091620A" w:rsidR="00C77983">
        <w:rPr>
          <w:rFonts w:ascii="Arial" w:hAnsi="Arial" w:cs="Arial"/>
          <w:color w:val="auto"/>
          <w:sz w:val="20"/>
          <w:szCs w:val="20"/>
        </w:rPr>
        <w:t xml:space="preserve"> được lập hồ sơ đề nghị cấp giấy phép thăm dò khoáng sản .... </w:t>
      </w:r>
      <w:r w:rsidRPr="0091620A" w:rsidR="00C77983">
        <w:rPr>
          <w:rFonts w:ascii="Arial" w:hAnsi="Arial" w:cs="Arial"/>
          <w:i/>
          <w:iCs/>
          <w:color w:val="auto"/>
          <w:sz w:val="20"/>
          <w:szCs w:val="20"/>
        </w:rPr>
        <w:t>(tên khoáng sản)</w:t>
      </w:r>
      <w:r w:rsidRPr="0091620A" w:rsidR="00C77983">
        <w:rPr>
          <w:rFonts w:ascii="Arial" w:hAnsi="Arial" w:cs="Arial"/>
          <w:color w:val="auto"/>
          <w:sz w:val="20"/>
          <w:szCs w:val="20"/>
        </w:rPr>
        <w:t xml:space="preserve"> trong khu vực cấm hoạt động khoáng sản, tạm thời cấm hoạt động khoáng sản .... tại xã, phường tỉnh ….., kèm theo Phương án đánh giá mức độ ảnh hưởng đến đối tượng cần bảo vệ với một số thông tin chính như sau:</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Loại khoáng sản thăm dò: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Diện tích dự kiến đề nghị cấp giấy phép thăm dò khoáng sản: ...........ha (km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 trong đó diện tích thăm dò khoáng sản nằm trong khu vực cấm hoạt động khoáng sản, khu vực tạm thời cấm hoạt động khoáng sản là...........ha (km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 xml:space="preserve">), được giới hạn bởi các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góc có tọa độ xác định tại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kèm theo Văn bản này.</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2...........</w:t>
      </w:r>
      <w:r w:rsidRPr="0091620A" w:rsidR="00C77983">
        <w:rPr>
          <w:rFonts w:ascii="Arial" w:hAnsi="Arial" w:cs="Arial"/>
          <w:i/>
          <w:iCs/>
          <w:color w:val="auto"/>
          <w:sz w:val="20"/>
          <w:szCs w:val="20"/>
        </w:rPr>
        <w:t>(Tên tổ chức, cá nhân) ....</w:t>
      </w:r>
      <w:r w:rsidRPr="0091620A" w:rsidR="00C77983">
        <w:rPr>
          <w:rFonts w:ascii="Arial" w:hAnsi="Arial" w:cs="Arial"/>
          <w:color w:val="auto"/>
          <w:sz w:val="20"/>
          <w:szCs w:val="20"/>
        </w:rPr>
        <w:t xml:space="preserve"> có trách nhiệm: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a) Lập hồ sơ đề nghị cấp giấy phép thăm dò khoáng sản theo quy định của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hiện hành.</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b) Chịu trách nhiệm toàn diện trước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về thông tin, số liệu trong Phương án đánh giá mức độ ảnh hưởng đến đối tượng cần bảo vệ.</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c) Các yêu cầu khác (nếu có).</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Chủ tịch Ủy ban nhân dân tỉnh (thành phố)... thông báo để ... </w:t>
      </w:r>
      <w:r w:rsidRPr="0091620A" w:rsidR="00C77983">
        <w:rPr>
          <w:rFonts w:ascii="Arial" w:hAnsi="Arial" w:cs="Arial"/>
          <w:i/>
          <w:iCs/>
          <w:color w:val="auto"/>
          <w:sz w:val="20"/>
          <w:szCs w:val="20"/>
        </w:rPr>
        <w:t>(Tên tổ chức, cá nhân) ...</w:t>
      </w:r>
      <w:r w:rsidRPr="0091620A" w:rsidR="00C77983">
        <w:rPr>
          <w:rFonts w:ascii="Arial" w:hAnsi="Arial" w:cs="Arial"/>
          <w:color w:val="auto"/>
          <w:sz w:val="20"/>
          <w:szCs w:val="20"/>
        </w:rPr>
        <w:t xml:space="preserve"> biết, thực hiện.</w:t>
      </w:r>
      <w:r w:rsidRPr="0091620A" w:rsidR="0042348F">
        <w:rPr>
          <w:rFonts w:ascii="Arial" w:hAnsi="Arial" w:cs="Arial"/>
          <w:color w:val="auto"/>
          <w:sz w:val="20"/>
          <w:szCs w:val="20"/>
        </w:rPr>
        <w:t>/</w:t>
      </w:r>
      <w:r w:rsidRPr="0091620A" w:rsidR="00C77983">
        <w:rPr>
          <w:rFonts w:ascii="Arial" w:hAnsi="Arial" w:cs="Arial"/>
          <w:color w:val="auto"/>
          <w:sz w:val="20"/>
          <w:szCs w:val="20"/>
        </w:rPr>
        <w:t>.</w:t>
      </w:r>
    </w:p>
    <w:p w:rsidR="004C7497" w:rsidRPr="0091620A" w:rsidP="00D524CA">
      <w:pPr>
        <w:spacing w:before="120" w:after="0" w:line="240" w:lineRule="auto"/>
        <w:rPr>
          <w:rFonts w:ascii="Arial" w:hAnsi="Arial" w:cs="Arial"/>
          <w:color w:val="auto"/>
          <w:sz w:val="20"/>
          <w:szCs w:val="20"/>
        </w:rPr>
      </w:pPr>
    </w:p>
    <w:tbl>
      <w:tblPr>
        <w:tblStyle w:val="TableNormal"/>
        <w:tblW w:w="5000" w:type="pct"/>
        <w:tblInd w:w="10" w:type="dxa"/>
        <w:tblCellMar>
          <w:left w:w="10" w:type="dxa"/>
        </w:tblCellMar>
        <w:tblLook w:val="00A0"/>
      </w:tblPr>
      <w:tblGrid>
        <w:gridCol w:w="4545"/>
        <w:gridCol w:w="4546"/>
      </w:tblGrid>
      <w:tr>
        <w:tblPrEx>
          <w:tblW w:w="5000" w:type="pct"/>
          <w:tblInd w:w="10" w:type="dxa"/>
          <w:tblCellMar>
            <w:left w:w="10" w:type="dxa"/>
          </w:tblCellMar>
          <w:tblLook w:val="00A0"/>
        </w:tblPrEx>
        <w:tc>
          <w:tcPr>
            <w:tcW w:w="4523" w:type="dxa"/>
            <w:tcMar>
              <w:top w:w="0" w:type="dxa"/>
              <w:left w:w="10" w:type="dxa"/>
              <w:bottom w:w="0" w:type="dxa"/>
              <w:right w:w="10" w:type="dxa"/>
            </w:tcMa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i/>
                <w:iCs/>
                <w:color w:val="auto"/>
                <w:sz w:val="20"/>
                <w:szCs w:val="20"/>
              </w:rPr>
              <w:t>Nơi nhận:</w:t>
            </w:r>
            <w:r w:rsidRPr="0091620A" w:rsidR="00790C9E">
              <w:rPr>
                <w:rFonts w:ascii="Arial" w:hAnsi="Arial" w:cs="Arial"/>
                <w:color w:val="auto"/>
                <w:sz w:val="20"/>
                <w:szCs w:val="20"/>
              </w:rPr>
              <w:br/>
            </w:r>
            <w:r w:rsidRPr="0091620A" w:rsidR="00C77983">
              <w:rPr>
                <w:rFonts w:ascii="Arial" w:hAnsi="Arial" w:cs="Arial"/>
                <w:color w:val="auto"/>
                <w:sz w:val="16"/>
                <w:szCs w:val="20"/>
              </w:rPr>
              <w:t>- Như trên;</w:t>
            </w:r>
            <w:r w:rsidRPr="0091620A" w:rsidR="00790C9E">
              <w:rPr>
                <w:rFonts w:ascii="Arial" w:hAnsi="Arial" w:cs="Arial"/>
                <w:color w:val="auto"/>
                <w:sz w:val="16"/>
                <w:szCs w:val="20"/>
              </w:rPr>
              <w:br/>
            </w:r>
            <w:r w:rsidRPr="0091620A" w:rsidR="00C77983">
              <w:rPr>
                <w:rFonts w:ascii="Arial" w:hAnsi="Arial" w:cs="Arial"/>
                <w:color w:val="auto"/>
                <w:sz w:val="16"/>
                <w:szCs w:val="20"/>
              </w:rPr>
              <w:t>- Chủ tịch UBND tỉnh</w:t>
            </w:r>
            <w:r w:rsidRPr="0091620A" w:rsidR="0042348F">
              <w:rPr>
                <w:rFonts w:ascii="Arial" w:hAnsi="Arial" w:cs="Arial"/>
                <w:color w:val="auto"/>
                <w:sz w:val="16"/>
                <w:szCs w:val="20"/>
              </w:rPr>
              <w:t>/</w:t>
            </w:r>
            <w:r w:rsidRPr="0091620A" w:rsidR="00C77983">
              <w:rPr>
                <w:rFonts w:ascii="Arial" w:hAnsi="Arial" w:cs="Arial"/>
                <w:color w:val="auto"/>
                <w:sz w:val="16"/>
                <w:szCs w:val="20"/>
              </w:rPr>
              <w:t>thành phố;</w:t>
            </w:r>
            <w:r w:rsidRPr="0091620A" w:rsidR="00790C9E">
              <w:rPr>
                <w:rFonts w:ascii="Arial" w:hAnsi="Arial" w:cs="Arial"/>
                <w:color w:val="auto"/>
                <w:sz w:val="16"/>
                <w:szCs w:val="20"/>
              </w:rPr>
              <w:br/>
            </w:r>
            <w:r w:rsidRPr="0091620A" w:rsidR="00C77983">
              <w:rPr>
                <w:rFonts w:ascii="Arial" w:hAnsi="Arial" w:cs="Arial"/>
                <w:color w:val="auto"/>
                <w:sz w:val="16"/>
                <w:szCs w:val="20"/>
              </w:rPr>
              <w:t>- Các Phó Chủ tịch UBND tỉnh</w:t>
            </w:r>
            <w:r w:rsidRPr="0091620A" w:rsidR="0042348F">
              <w:rPr>
                <w:rFonts w:ascii="Arial" w:hAnsi="Arial" w:cs="Arial"/>
                <w:color w:val="auto"/>
                <w:sz w:val="16"/>
                <w:szCs w:val="20"/>
              </w:rPr>
              <w:t>/</w:t>
            </w:r>
            <w:r w:rsidRPr="0091620A" w:rsidR="00C77983">
              <w:rPr>
                <w:rFonts w:ascii="Arial" w:hAnsi="Arial" w:cs="Arial"/>
                <w:color w:val="auto"/>
                <w:sz w:val="16"/>
                <w:szCs w:val="20"/>
              </w:rPr>
              <w:t>thành phố;</w:t>
            </w:r>
            <w:r w:rsidRPr="0091620A" w:rsidR="00790C9E">
              <w:rPr>
                <w:rFonts w:ascii="Arial" w:hAnsi="Arial" w:cs="Arial"/>
                <w:color w:val="auto"/>
                <w:sz w:val="16"/>
                <w:szCs w:val="20"/>
              </w:rPr>
              <w:br/>
            </w:r>
            <w:r w:rsidRPr="0091620A" w:rsidR="00C77983">
              <w:rPr>
                <w:rFonts w:ascii="Arial" w:hAnsi="Arial" w:cs="Arial"/>
                <w:color w:val="auto"/>
                <w:sz w:val="16"/>
                <w:szCs w:val="20"/>
              </w:rPr>
              <w:t>- Sở NN&amp;MT tỉnh (thành phố)…;</w:t>
            </w:r>
            <w:r w:rsidRPr="0091620A" w:rsidR="004C7497">
              <w:rPr>
                <w:rFonts w:ascii="Arial" w:hAnsi="Arial" w:cs="Arial"/>
                <w:color w:val="auto"/>
                <w:sz w:val="16"/>
                <w:szCs w:val="20"/>
              </w:rPr>
              <w:br/>
              <w:t>- …;</w:t>
            </w:r>
            <w:r w:rsidRPr="0091620A" w:rsidR="00790C9E">
              <w:rPr>
                <w:rFonts w:ascii="Arial" w:hAnsi="Arial" w:cs="Arial"/>
                <w:color w:val="auto"/>
                <w:sz w:val="16"/>
                <w:szCs w:val="20"/>
              </w:rPr>
              <w:br/>
            </w:r>
            <w:r w:rsidRPr="0091620A" w:rsidR="00C77983">
              <w:rPr>
                <w:rFonts w:ascii="Arial" w:hAnsi="Arial" w:cs="Arial"/>
                <w:color w:val="auto"/>
                <w:sz w:val="16"/>
                <w:szCs w:val="20"/>
              </w:rPr>
              <w:t>- Lưu: ... ().</w:t>
            </w:r>
          </w:p>
        </w:tc>
        <w:tc>
          <w:tcPr>
            <w:tcW w:w="4523" w:type="dxa"/>
            <w:tcMar>
              <w:top w:w="0" w:type="dxa"/>
              <w:left w:w="10" w:type="dxa"/>
              <w:bottom w:w="0" w:type="dxa"/>
              <w:right w:w="10" w:type="dxa"/>
            </w:tcMa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CHỦ TỊCH</w:t>
            </w:r>
            <w:r w:rsidRPr="0091620A" w:rsidR="00C77983">
              <w:rPr>
                <w:rFonts w:ascii="Arial" w:hAnsi="Arial" w:cs="Arial"/>
                <w:color w:val="auto"/>
                <w:sz w:val="20"/>
                <w:szCs w:val="20"/>
              </w:rPr>
              <w:br/>
            </w:r>
          </w:p>
        </w:tc>
      </w:tr>
    </w:tbl>
    <w:p w:rsidR="00A77B3E" w:rsidRPr="0091620A" w:rsidP="00D524CA">
      <w:pPr>
        <w:spacing w:before="120" w:after="0" w:line="240" w:lineRule="auto"/>
        <w:jc w:val="center"/>
        <w:rPr>
          <w:rFonts w:ascii="Arial" w:hAnsi="Arial" w:cs="Arial"/>
          <w:b/>
          <w:bCs/>
          <w:color w:val="auto"/>
          <w:sz w:val="20"/>
          <w:szCs w:val="20"/>
        </w:rPr>
      </w:pPr>
    </w:p>
    <w:tbl>
      <w:tblPr>
        <w:tblStyle w:val="TableNormal"/>
        <w:tblW w:w="5000" w:type="pct"/>
        <w:tblCellMar>
          <w:left w:w="0" w:type="dxa"/>
          <w:right w:w="0" w:type="dxa"/>
        </w:tblCellMar>
        <w:tblLook w:val="01E0"/>
      </w:tblPr>
      <w:tblGrid>
        <w:gridCol w:w="4129"/>
        <w:gridCol w:w="4942"/>
      </w:tblGrid>
      <w:tr>
        <w:tblPrEx>
          <w:tblW w:w="5000" w:type="pct"/>
          <w:tblCellMar>
            <w:left w:w="0" w:type="dxa"/>
            <w:right w:w="0" w:type="dxa"/>
          </w:tblCellMar>
          <w:tblLook w:val="01E0"/>
        </w:tblPrEx>
        <w:tc>
          <w:tcPr>
            <w:tcW w:w="2276" w:type="pct"/>
            <w:shd w:val="clear" w:color="auto" w:fill="auto"/>
          </w:tcPr>
          <w:p w:rsidR="00877CB7" w:rsidRPr="0091620A" w:rsidP="00D524CA">
            <w:pPr>
              <w:spacing w:before="120" w:after="0" w:line="240" w:lineRule="auto"/>
              <w:jc w:val="center"/>
              <w:rPr>
                <w:rFonts w:ascii="Arial" w:hAnsi="Arial" w:cs="Arial"/>
                <w:sz w:val="20"/>
                <w:szCs w:val="20"/>
              </w:rPr>
            </w:pPr>
            <w:r w:rsidRPr="0091620A" w:rsidR="00790C9E">
              <w:rPr>
                <w:rFonts w:ascii="Arial" w:hAnsi="Arial" w:cs="Arial"/>
                <w:b/>
                <w:bCs/>
                <w:sz w:val="20"/>
                <w:szCs w:val="20"/>
              </w:rPr>
              <w:t>ỦY BAN NHÂN DÂN TỈNH (THÀNH PHỐ) .........</w:t>
            </w:r>
            <w:r w:rsidRPr="0091620A">
              <w:rPr>
                <w:rFonts w:ascii="Arial" w:hAnsi="Arial" w:cs="Arial"/>
                <w:sz w:val="20"/>
                <w:szCs w:val="20"/>
              </w:rPr>
              <w:br/>
            </w:r>
            <w:r w:rsidRPr="0091620A">
              <w:rPr>
                <w:rFonts w:ascii="Arial" w:hAnsi="Arial" w:cs="Arial"/>
                <w:b/>
                <w:sz w:val="20"/>
                <w:szCs w:val="20"/>
              </w:rPr>
              <w:t>--------</w:t>
            </w:r>
          </w:p>
        </w:tc>
        <w:tc>
          <w:tcPr>
            <w:tcW w:w="2724" w:type="pct"/>
            <w:shd w:val="clear" w:color="auto" w:fill="auto"/>
          </w:tcPr>
          <w:p w:rsidR="00877CB7" w:rsidRPr="0091620A" w:rsidP="00D524CA">
            <w:pPr>
              <w:spacing w:before="120" w:after="0" w:line="240" w:lineRule="auto"/>
              <w:jc w:val="center"/>
              <w:rPr>
                <w:rFonts w:ascii="Arial" w:hAnsi="Arial" w:cs="Arial"/>
                <w:sz w:val="20"/>
                <w:szCs w:val="20"/>
              </w:rPr>
            </w:pPr>
          </w:p>
        </w:tc>
      </w:tr>
    </w:tbl>
    <w:p w:rsidR="00A77B3E" w:rsidRPr="0091620A" w:rsidP="00D524CA">
      <w:pPr>
        <w:spacing w:before="120" w:after="0" w:line="240" w:lineRule="auto"/>
        <w:rPr>
          <w:rFonts w:ascii="Arial" w:hAnsi="Arial" w:cs="Arial"/>
          <w:b/>
          <w:bCs/>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3556B9">
        <w:rPr>
          <w:rFonts w:ascii="Arial" w:hAnsi="Arial" w:cs="Arial"/>
          <w:b/>
          <w:bCs/>
          <w:color w:val="auto"/>
          <w:sz w:val="20"/>
          <w:szCs w:val="20"/>
        </w:rPr>
        <w:t>PHỤ LỤC</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TỌA ĐỘ, DIỆN TÍCH KHU VỰC CHẤP THUẬN THĂM DÒ KHOÁNG SẢN Ở KHU VỰC CẤM HOẠT ĐỘNG KHOÁNG SẢN, KHU VỰC TẠM THỜI CẤM HOẠT ĐỘNG KHOÁNG SẢN</w:t>
      </w:r>
    </w:p>
    <w:p w:rsidR="00A77B3E" w:rsidRPr="0091620A" w:rsidP="00D524CA">
      <w:pPr>
        <w:spacing w:before="120" w:after="0" w:line="240" w:lineRule="auto"/>
        <w:jc w:val="center"/>
        <w:rPr>
          <w:rFonts w:ascii="Arial" w:hAnsi="Arial" w:cs="Arial"/>
          <w:i/>
          <w:iCs/>
          <w:color w:val="auto"/>
          <w:sz w:val="20"/>
          <w:szCs w:val="20"/>
        </w:rPr>
      </w:pPr>
      <w:r w:rsidRPr="0091620A" w:rsidR="00C77983">
        <w:rPr>
          <w:rFonts w:ascii="Arial" w:hAnsi="Arial" w:cs="Arial"/>
          <w:i/>
          <w:iCs/>
          <w:color w:val="auto"/>
          <w:sz w:val="20"/>
          <w:szCs w:val="20"/>
        </w:rPr>
        <w:t>(Kèm theo Thông báo số.....ngày..... tháng..... năm.... của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1.</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Tọa độ, diện tích khu vực dự kiến đề nghị cấp giấy phép thăm dò khoáng sản</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A0"/>
      </w:tblPr>
      <w:tblGrid>
        <w:gridCol w:w="2291"/>
        <w:gridCol w:w="3400"/>
        <w:gridCol w:w="340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A0"/>
        </w:tblPrEx>
        <w:tc>
          <w:tcPr>
            <w:tcW w:w="1260" w:type="pct"/>
            <w:vMerge w:val="restart"/>
            <w:shd w:val="clear" w:color="auto" w:fill="auto"/>
            <w:tcMar>
              <w:top w:w="0" w:type="dxa"/>
              <w:left w:w="10" w:type="dxa"/>
              <w:bottom w:w="0" w:type="dxa"/>
              <w:right w:w="10" w:type="dxa"/>
            </w:tcMar>
            <w:vAlign w:val="center"/>
          </w:tcPr>
          <w:p w:rsidR="00877CB7"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Điểm</w:t>
            </w:r>
            <w:r w:rsidRPr="0091620A">
              <w:rPr>
                <w:rFonts w:ascii="Arial" w:hAnsi="Arial" w:cs="Arial"/>
                <w:b/>
                <w:bCs/>
                <w:color w:val="auto"/>
                <w:sz w:val="20"/>
                <w:szCs w:val="20"/>
              </w:rPr>
              <w:t xml:space="preserve"> góc</w:t>
            </w:r>
          </w:p>
        </w:tc>
        <w:tc>
          <w:tcPr>
            <w:tcW w:w="3740" w:type="pct"/>
            <w:gridSpan w:val="2"/>
            <w:shd w:val="clear" w:color="auto" w:fill="auto"/>
            <w:tcMar>
              <w:top w:w="0" w:type="dxa"/>
              <w:left w:w="10" w:type="dxa"/>
              <w:bottom w:w="0" w:type="dxa"/>
              <w:right w:w="10" w:type="dxa"/>
            </w:tcMar>
            <w:vAlign w:val="center"/>
          </w:tcPr>
          <w:p w:rsidR="00877CB7"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Hệ tọa độ VN-2000</w:t>
            </w:r>
          </w:p>
          <w:p w:rsidR="00877CB7"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color w:val="auto"/>
                <w:sz w:val="20"/>
                <w:szCs w:val="20"/>
              </w:rPr>
              <w:t>(Kinh tuyến trục... múi chiếu...)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A0"/>
        </w:tblPrEx>
        <w:tc>
          <w:tcPr>
            <w:tcW w:w="1260" w:type="pct"/>
            <w:vMerge/>
            <w:shd w:val="clear" w:color="auto" w:fill="auto"/>
            <w:tcMar>
              <w:top w:w="0" w:type="dxa"/>
              <w:left w:w="10" w:type="dxa"/>
              <w:bottom w:w="0" w:type="dxa"/>
              <w:right w:w="10" w:type="dxa"/>
            </w:tcMar>
            <w:vAlign w:val="center"/>
          </w:tcPr>
          <w:p w:rsidR="00877CB7" w:rsidRPr="0091620A" w:rsidP="00D524CA">
            <w:pPr>
              <w:widowControl w:val="0"/>
              <w:spacing w:before="120" w:after="0" w:line="240" w:lineRule="auto"/>
              <w:rPr>
                <w:rFonts w:ascii="Arial" w:hAnsi="Arial" w:cs="Arial"/>
                <w:color w:val="auto"/>
                <w:sz w:val="20"/>
                <w:szCs w:val="20"/>
              </w:rPr>
            </w:pPr>
          </w:p>
        </w:tc>
        <w:tc>
          <w:tcPr>
            <w:tcW w:w="1870" w:type="pct"/>
            <w:shd w:val="clear" w:color="auto" w:fill="auto"/>
            <w:tcMar>
              <w:top w:w="0" w:type="dxa"/>
              <w:left w:w="10" w:type="dxa"/>
              <w:bottom w:w="0" w:type="dxa"/>
              <w:right w:w="10" w:type="dxa"/>
            </w:tcMar>
            <w:vAlign w:val="center"/>
          </w:tcPr>
          <w:p w:rsidR="00877CB7" w:rsidRPr="0091620A" w:rsidP="00D524CA">
            <w:pPr>
              <w:spacing w:before="120" w:after="0" w:line="240" w:lineRule="auto"/>
              <w:jc w:val="center"/>
              <w:rPr>
                <w:rFonts w:ascii="Arial" w:hAnsi="Arial" w:cs="Arial"/>
                <w:color w:val="auto"/>
                <w:sz w:val="20"/>
                <w:szCs w:val="20"/>
              </w:rPr>
            </w:pPr>
            <w:r w:rsidRPr="0091620A">
              <w:rPr>
                <w:rFonts w:ascii="Arial" w:hAnsi="Arial" w:cs="Arial"/>
                <w:b/>
                <w:color w:val="auto"/>
                <w:sz w:val="20"/>
                <w:szCs w:val="20"/>
              </w:rPr>
              <w:t>X</w:t>
            </w:r>
            <w:r w:rsidRPr="0091620A" w:rsidR="005578F7">
              <w:rPr>
                <w:rFonts w:ascii="Arial" w:hAnsi="Arial" w:cs="Arial"/>
                <w:color w:val="auto"/>
                <w:sz w:val="20"/>
                <w:szCs w:val="20"/>
              </w:rPr>
              <w:t xml:space="preserve"> </w:t>
            </w:r>
            <w:r w:rsidRPr="0091620A">
              <w:rPr>
                <w:rFonts w:ascii="Arial" w:hAnsi="Arial" w:cs="Arial"/>
                <w:color w:val="auto"/>
                <w:sz w:val="20"/>
                <w:szCs w:val="20"/>
              </w:rPr>
              <w:t>(m)</w:t>
            </w:r>
          </w:p>
        </w:tc>
        <w:tc>
          <w:tcPr>
            <w:tcW w:w="1870" w:type="pct"/>
            <w:shd w:val="clear" w:color="auto" w:fill="auto"/>
            <w:tcMar>
              <w:top w:w="0" w:type="dxa"/>
              <w:left w:w="10" w:type="dxa"/>
              <w:bottom w:w="0" w:type="dxa"/>
              <w:right w:w="10" w:type="dxa"/>
            </w:tcMar>
            <w:vAlign w:val="center"/>
          </w:tcPr>
          <w:p w:rsidR="00877CB7" w:rsidRPr="0091620A" w:rsidP="00D524CA">
            <w:pPr>
              <w:spacing w:before="120" w:after="0" w:line="240" w:lineRule="auto"/>
              <w:jc w:val="center"/>
              <w:rPr>
                <w:rFonts w:ascii="Arial" w:hAnsi="Arial" w:cs="Arial"/>
                <w:color w:val="auto"/>
                <w:sz w:val="20"/>
                <w:szCs w:val="20"/>
              </w:rPr>
            </w:pPr>
            <w:r w:rsidRPr="0091620A">
              <w:rPr>
                <w:rFonts w:ascii="Arial" w:hAnsi="Arial" w:cs="Arial"/>
                <w:b/>
                <w:color w:val="auto"/>
                <w:sz w:val="20"/>
                <w:szCs w:val="20"/>
              </w:rPr>
              <w:t>Y</w:t>
            </w:r>
            <w:r w:rsidRPr="0091620A" w:rsidR="005578F7">
              <w:rPr>
                <w:rFonts w:ascii="Arial" w:hAnsi="Arial" w:cs="Arial"/>
                <w:b/>
                <w:color w:val="auto"/>
                <w:sz w:val="20"/>
                <w:szCs w:val="20"/>
              </w:rPr>
              <w:t xml:space="preserve"> </w:t>
            </w:r>
            <w:r w:rsidRPr="0091620A">
              <w:rPr>
                <w:rFonts w:ascii="Arial" w:hAnsi="Arial" w:cs="Arial"/>
                <w:color w:val="auto"/>
                <w:sz w:val="20"/>
                <w:szCs w:val="20"/>
              </w:rPr>
              <w:t>(m)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A0"/>
        </w:tblPrEx>
        <w:tc>
          <w:tcPr>
            <w:tcW w:w="1260"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1</w:t>
            </w:r>
          </w:p>
        </w:tc>
        <w:tc>
          <w:tcPr>
            <w:tcW w:w="1870"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870"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A0"/>
        </w:tblPrEx>
        <w:tc>
          <w:tcPr>
            <w:tcW w:w="1260"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2</w:t>
            </w:r>
          </w:p>
        </w:tc>
        <w:tc>
          <w:tcPr>
            <w:tcW w:w="1870"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870"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A0"/>
        </w:tblPrEx>
        <w:tc>
          <w:tcPr>
            <w:tcW w:w="1260"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870"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870"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A0"/>
        </w:tblPrEx>
        <w:tc>
          <w:tcPr>
            <w:tcW w:w="1260"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Cs/>
                <w:color w:val="auto"/>
                <w:sz w:val="20"/>
                <w:szCs w:val="20"/>
              </w:rPr>
              <w:t>n</w:t>
            </w:r>
          </w:p>
        </w:tc>
        <w:tc>
          <w:tcPr>
            <w:tcW w:w="1870"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870"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A0"/>
        </w:tblPrEx>
        <w:tc>
          <w:tcPr>
            <w:tcW w:w="5000" w:type="pct"/>
            <w:gridSpan w:val="3"/>
            <w:shd w:val="clear" w:color="auto" w:fill="auto"/>
            <w:tcMar>
              <w:top w:w="0" w:type="dxa"/>
              <w:left w:w="10" w:type="dxa"/>
              <w:bottom w:w="0" w:type="dxa"/>
              <w:right w:w="10" w:type="dxa"/>
            </w:tcMar>
            <w:vAlign w:val="center"/>
          </w:tcPr>
          <w:p w:rsidR="00877CB7"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color w:val="auto"/>
                <w:sz w:val="20"/>
                <w:szCs w:val="20"/>
              </w:rPr>
              <w:t>Diện tích</w:t>
            </w:r>
            <w:r w:rsidRPr="0091620A">
              <w:rPr>
                <w:rFonts w:ascii="Arial" w:hAnsi="Arial" w:cs="Arial"/>
                <w:color w:val="auto"/>
                <w:sz w:val="20"/>
                <w:szCs w:val="20"/>
              </w:rPr>
              <w:t>: .........(ha, m</w:t>
            </w:r>
            <w:r w:rsidRPr="0091620A">
              <w:rPr>
                <w:rFonts w:ascii="Arial" w:hAnsi="Arial" w:cs="Arial"/>
                <w:color w:val="auto"/>
                <w:sz w:val="20"/>
                <w:szCs w:val="20"/>
                <w:vertAlign w:val="superscript"/>
              </w:rPr>
              <w:t>2</w:t>
            </w:r>
            <w:r w:rsidRPr="0091620A">
              <w:rPr>
                <w:rFonts w:ascii="Arial" w:hAnsi="Arial" w:cs="Arial"/>
                <w:color w:val="auto"/>
                <w:sz w:val="20"/>
                <w:szCs w:val="20"/>
              </w:rPr>
              <w:t>, km</w:t>
            </w:r>
            <w:r w:rsidRPr="0091620A">
              <w:rPr>
                <w:rFonts w:ascii="Arial" w:hAnsi="Arial" w:cs="Arial"/>
                <w:color w:val="auto"/>
                <w:sz w:val="20"/>
                <w:szCs w:val="20"/>
                <w:vertAlign w:val="superscript"/>
              </w:rPr>
              <w:t>2</w:t>
            </w:r>
            <w:r w:rsidRPr="0091620A">
              <w:rPr>
                <w:rFonts w:ascii="Arial" w:hAnsi="Arial" w:cs="Arial"/>
                <w:color w:val="auto"/>
                <w:sz w:val="20"/>
                <w:szCs w:val="20"/>
              </w:rPr>
              <w:t>)</w:t>
            </w:r>
          </w:p>
        </w:tc>
      </w:tr>
    </w:tbl>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2.</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Tọa độ, diện tích nằm trong khu vực cấm hoạt động khoáng sản, tạm thời cấm hoạt động khoáng sản</w:t>
      </w:r>
    </w:p>
    <w:tbl>
      <w:tblPr>
        <w:tblStyle w:val="TableNormal"/>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
      <w:tblGrid>
        <w:gridCol w:w="2291"/>
        <w:gridCol w:w="3400"/>
        <w:gridCol w:w="3400"/>
      </w:tblGrid>
      <w:tr>
        <w:tblPrEx>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rPr>
          <w:trHeight w:val="586"/>
        </w:trPr>
        <w:tc>
          <w:tcPr>
            <w:tcW w:w="2280" w:type="dxa"/>
            <w:vMerge w:val="restart"/>
            <w:tcBorders>
              <w:top w:val="single" w:sz="4" w:space="0" w:color="000000"/>
              <w:left w:val="single" w:sz="4" w:space="0" w:color="000000"/>
              <w:right w:val="single" w:sz="4" w:space="0" w:color="000000"/>
            </w:tcBorders>
            <w:tcMar>
              <w:top w:w="0" w:type="dxa"/>
              <w:left w:w="10" w:type="dxa"/>
              <w:bottom w:w="0" w:type="dxa"/>
              <w:right w:w="10" w:type="dxa"/>
            </w:tcMar>
            <w:vAlign w:val="center"/>
          </w:tcPr>
          <w:p w:rsidR="00877CB7"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Điểm</w:t>
            </w:r>
            <w:r w:rsidRPr="0091620A">
              <w:rPr>
                <w:rFonts w:ascii="Arial" w:hAnsi="Arial" w:cs="Arial"/>
                <w:b/>
                <w:bCs/>
                <w:color w:val="auto"/>
                <w:sz w:val="20"/>
                <w:szCs w:val="20"/>
              </w:rPr>
              <w:t xml:space="preserve"> góc</w:t>
            </w:r>
          </w:p>
        </w:tc>
        <w:tc>
          <w:tcPr>
            <w:tcW w:w="6766" w:type="dxa"/>
            <w:gridSpan w:val="2"/>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877CB7"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Hệ tọa độ VN-2000</w:t>
            </w:r>
          </w:p>
          <w:p w:rsidR="00877CB7"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color w:val="auto"/>
                <w:sz w:val="20"/>
                <w:szCs w:val="20"/>
              </w:rPr>
              <w:t>(Kinh tuyến trục... múi chiếu...)</w:t>
            </w:r>
          </w:p>
        </w:tc>
      </w:tr>
      <w:tr>
        <w:tblPrEx>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rPr>
          <w:trHeight w:val="288"/>
        </w:trPr>
        <w:tc>
          <w:tcPr>
            <w:tcW w:w="2280" w:type="dxa"/>
            <w:vMerge/>
            <w:tcBorders>
              <w:left w:val="single" w:sz="4" w:space="0" w:color="000000"/>
              <w:bottom w:val="single" w:sz="4" w:space="0" w:color="000000"/>
              <w:right w:val="single" w:sz="4" w:space="0" w:color="000000"/>
            </w:tcBorders>
            <w:tcMar>
              <w:top w:w="0" w:type="dxa"/>
              <w:left w:w="10" w:type="dxa"/>
              <w:bottom w:w="0" w:type="dxa"/>
              <w:right w:w="10" w:type="dxa"/>
            </w:tcMar>
            <w:vAlign w:val="center"/>
          </w:tcPr>
          <w:p w:rsidR="00877CB7" w:rsidRPr="0091620A" w:rsidP="00D524CA">
            <w:pPr>
              <w:widowControl w:val="0"/>
              <w:spacing w:before="120" w:after="0" w:line="240" w:lineRule="auto"/>
              <w:rPr>
                <w:rFonts w:ascii="Arial" w:hAnsi="Arial" w:cs="Arial"/>
                <w:color w:val="auto"/>
                <w:sz w:val="20"/>
                <w:szCs w:val="20"/>
              </w:rPr>
            </w:pPr>
          </w:p>
        </w:tc>
        <w:tc>
          <w:tcPr>
            <w:tcW w:w="3383"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877CB7" w:rsidRPr="0091620A" w:rsidP="00D524CA">
            <w:pPr>
              <w:spacing w:before="120" w:after="0" w:line="240" w:lineRule="auto"/>
              <w:jc w:val="center"/>
              <w:rPr>
                <w:rFonts w:ascii="Arial" w:hAnsi="Arial" w:cs="Arial"/>
                <w:color w:val="auto"/>
                <w:sz w:val="20"/>
                <w:szCs w:val="20"/>
              </w:rPr>
            </w:pPr>
            <w:r w:rsidRPr="0091620A">
              <w:rPr>
                <w:rFonts w:ascii="Arial" w:hAnsi="Arial" w:cs="Arial"/>
                <w:b/>
                <w:color w:val="auto"/>
                <w:sz w:val="20"/>
                <w:szCs w:val="20"/>
              </w:rPr>
              <w:t>X</w:t>
            </w:r>
            <w:r w:rsidRPr="0091620A" w:rsidR="005578F7">
              <w:rPr>
                <w:rFonts w:ascii="Arial" w:hAnsi="Arial" w:cs="Arial"/>
                <w:color w:val="auto"/>
                <w:sz w:val="20"/>
                <w:szCs w:val="20"/>
              </w:rPr>
              <w:t xml:space="preserve"> </w:t>
            </w:r>
            <w:r w:rsidRPr="0091620A">
              <w:rPr>
                <w:rFonts w:ascii="Arial" w:hAnsi="Arial" w:cs="Arial"/>
                <w:color w:val="auto"/>
                <w:sz w:val="20"/>
                <w:szCs w:val="20"/>
              </w:rPr>
              <w:t>(m)</w:t>
            </w:r>
          </w:p>
        </w:tc>
        <w:tc>
          <w:tcPr>
            <w:tcW w:w="3383"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877CB7" w:rsidRPr="0091620A" w:rsidP="00D524CA">
            <w:pPr>
              <w:spacing w:before="120" w:after="0" w:line="240" w:lineRule="auto"/>
              <w:jc w:val="center"/>
              <w:rPr>
                <w:rFonts w:ascii="Arial" w:hAnsi="Arial" w:cs="Arial"/>
                <w:color w:val="auto"/>
                <w:sz w:val="20"/>
                <w:szCs w:val="20"/>
              </w:rPr>
            </w:pPr>
            <w:r w:rsidRPr="0091620A">
              <w:rPr>
                <w:rFonts w:ascii="Arial" w:hAnsi="Arial" w:cs="Arial"/>
                <w:b/>
                <w:color w:val="auto"/>
                <w:sz w:val="20"/>
                <w:szCs w:val="20"/>
              </w:rPr>
              <w:t>Y</w:t>
            </w:r>
            <w:r w:rsidRPr="0091620A" w:rsidR="005578F7">
              <w:rPr>
                <w:rFonts w:ascii="Arial" w:hAnsi="Arial" w:cs="Arial"/>
                <w:color w:val="auto"/>
                <w:sz w:val="20"/>
                <w:szCs w:val="20"/>
              </w:rPr>
              <w:t xml:space="preserve"> </w:t>
            </w:r>
            <w:r w:rsidRPr="0091620A">
              <w:rPr>
                <w:rFonts w:ascii="Arial" w:hAnsi="Arial" w:cs="Arial"/>
                <w:color w:val="auto"/>
                <w:sz w:val="20"/>
                <w:szCs w:val="20"/>
              </w:rPr>
              <w:t>(m)</w:t>
            </w:r>
          </w:p>
        </w:tc>
      </w:tr>
      <w:tr>
        <w:tblPrEx>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rPr>
          <w:trHeight w:val="288"/>
        </w:trPr>
        <w:tc>
          <w:tcPr>
            <w:tcW w:w="228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1</w:t>
            </w:r>
          </w:p>
        </w:tc>
        <w:tc>
          <w:tcPr>
            <w:tcW w:w="3383"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3383"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rPr>
          <w:trHeight w:val="288"/>
        </w:trPr>
        <w:tc>
          <w:tcPr>
            <w:tcW w:w="228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2</w:t>
            </w:r>
          </w:p>
        </w:tc>
        <w:tc>
          <w:tcPr>
            <w:tcW w:w="3383"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3383"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rPr>
          <w:trHeight w:val="288"/>
        </w:trPr>
        <w:tc>
          <w:tcPr>
            <w:tcW w:w="228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3383"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3383"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rPr>
          <w:trHeight w:val="288"/>
        </w:trPr>
        <w:tc>
          <w:tcPr>
            <w:tcW w:w="228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Cs/>
                <w:color w:val="auto"/>
                <w:sz w:val="20"/>
                <w:szCs w:val="20"/>
              </w:rPr>
              <w:t>n</w:t>
            </w:r>
          </w:p>
        </w:tc>
        <w:tc>
          <w:tcPr>
            <w:tcW w:w="3383"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3383"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rPr>
          <w:trHeight w:val="288"/>
        </w:trPr>
        <w:tc>
          <w:tcPr>
            <w:tcW w:w="9046" w:type="dxa"/>
            <w:gridSpan w:val="3"/>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877CB7"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color w:val="auto"/>
                <w:sz w:val="20"/>
                <w:szCs w:val="20"/>
              </w:rPr>
              <w:t>Diện tích:</w:t>
            </w:r>
            <w:r w:rsidRPr="0091620A">
              <w:rPr>
                <w:rFonts w:ascii="Arial" w:hAnsi="Arial" w:cs="Arial"/>
                <w:color w:val="auto"/>
                <w:sz w:val="20"/>
                <w:szCs w:val="20"/>
              </w:rPr>
              <w:t xml:space="preserve"> ......(ha, m</w:t>
            </w:r>
            <w:r w:rsidRPr="0091620A">
              <w:rPr>
                <w:rFonts w:ascii="Arial" w:hAnsi="Arial" w:cs="Arial"/>
                <w:color w:val="auto"/>
                <w:sz w:val="20"/>
                <w:szCs w:val="20"/>
                <w:vertAlign w:val="superscript"/>
              </w:rPr>
              <w:t>2</w:t>
            </w:r>
            <w:r w:rsidRPr="0091620A">
              <w:rPr>
                <w:rFonts w:ascii="Arial" w:hAnsi="Arial" w:cs="Arial"/>
                <w:color w:val="auto"/>
                <w:sz w:val="20"/>
                <w:szCs w:val="20"/>
              </w:rPr>
              <w:t>, km</w:t>
            </w:r>
            <w:r w:rsidRPr="0091620A">
              <w:rPr>
                <w:rFonts w:ascii="Arial" w:hAnsi="Arial" w:cs="Arial"/>
                <w:color w:val="auto"/>
                <w:sz w:val="20"/>
                <w:szCs w:val="20"/>
                <w:vertAlign w:val="superscript"/>
              </w:rPr>
              <w:t>2</w:t>
            </w:r>
            <w:r w:rsidRPr="0091620A">
              <w:rPr>
                <w:rFonts w:ascii="Arial" w:hAnsi="Arial" w:cs="Arial"/>
                <w:color w:val="auto"/>
                <w:sz w:val="20"/>
                <w:szCs w:val="20"/>
              </w:rPr>
              <w:t>)</w:t>
            </w:r>
          </w:p>
        </w:tc>
      </w:tr>
    </w:tbl>
    <w:p w:rsidR="005578F7" w:rsidRPr="0091620A" w:rsidP="00D524CA">
      <w:pPr>
        <w:spacing w:before="120" w:after="0" w:line="240" w:lineRule="auto"/>
        <w:rPr>
          <w:rFonts w:ascii="Arial" w:hAnsi="Arial" w:cs="Arial"/>
          <w:b/>
          <w:bCs/>
          <w:color w:val="auto"/>
          <w:sz w:val="20"/>
          <w:szCs w:val="20"/>
        </w:rPr>
      </w:pPr>
    </w:p>
    <w:p w:rsidR="00A77B3E" w:rsidRPr="0091620A" w:rsidP="00D524CA">
      <w:pPr>
        <w:spacing w:before="120" w:after="0" w:line="240" w:lineRule="auto"/>
        <w:rPr>
          <w:rFonts w:ascii="Arial" w:hAnsi="Arial" w:cs="Arial"/>
          <w:color w:val="auto"/>
          <w:sz w:val="20"/>
          <w:szCs w:val="20"/>
        </w:rPr>
      </w:pPr>
      <w:bookmarkStart w:id="550" w:name="muc_3_pl_1"/>
      <w:r w:rsidRPr="0091620A" w:rsidR="00402ABF">
        <w:rPr>
          <w:rFonts w:ascii="Arial" w:hAnsi="Arial" w:cs="Arial"/>
          <w:b/>
          <w:bCs/>
          <w:color w:val="auto"/>
          <w:sz w:val="20"/>
          <w:szCs w:val="20"/>
        </w:rPr>
        <w:t>III. Sửa đổi, bổ sung</w:t>
      </w:r>
      <w:bookmarkEnd w:id="550"/>
      <w:r w:rsidRPr="0091620A" w:rsidR="00402ABF">
        <w:rPr>
          <w:rFonts w:ascii="Arial" w:hAnsi="Arial" w:cs="Arial"/>
          <w:b/>
          <w:bCs/>
          <w:color w:val="auto"/>
          <w:sz w:val="20"/>
          <w:szCs w:val="20"/>
        </w:rPr>
        <w:t xml:space="preserve"> </w:t>
      </w:r>
      <w:bookmarkStart w:id="551" w:name="bieumau_ms_33_pl5_37_2025_tt_bnnmt_1"/>
      <w:r w:rsidRPr="0091620A" w:rsidR="003556B9">
        <w:rPr>
          <w:rFonts w:ascii="Arial" w:hAnsi="Arial" w:cs="Arial"/>
          <w:b/>
          <w:bCs/>
          <w:color w:val="auto"/>
          <w:sz w:val="20"/>
          <w:szCs w:val="20"/>
        </w:rPr>
        <w:t>mẫu</w:t>
      </w:r>
      <w:r w:rsidRPr="0091620A" w:rsidR="00402ABF">
        <w:rPr>
          <w:rFonts w:ascii="Arial" w:hAnsi="Arial" w:cs="Arial"/>
          <w:b/>
          <w:bCs/>
          <w:color w:val="auto"/>
          <w:sz w:val="20"/>
          <w:szCs w:val="20"/>
        </w:rPr>
        <w:t xml:space="preserve"> số 33</w:t>
      </w:r>
      <w:bookmarkEnd w:id="551"/>
      <w:r w:rsidRPr="0091620A" w:rsidR="00402ABF">
        <w:rPr>
          <w:rFonts w:ascii="Arial" w:hAnsi="Arial" w:cs="Arial"/>
          <w:b/>
          <w:bCs/>
          <w:color w:val="auto"/>
          <w:sz w:val="20"/>
          <w:szCs w:val="20"/>
        </w:rPr>
        <w:t xml:space="preserve"> và </w:t>
      </w:r>
      <w:bookmarkStart w:id="552" w:name="bieumau_ms_34_pl5_37_2025_tt_bnnmt_1"/>
      <w:r w:rsidRPr="0091620A" w:rsidR="003556B9">
        <w:rPr>
          <w:rFonts w:ascii="Arial" w:hAnsi="Arial" w:cs="Arial"/>
          <w:b/>
          <w:bCs/>
          <w:color w:val="auto"/>
          <w:sz w:val="20"/>
          <w:szCs w:val="20"/>
        </w:rPr>
        <w:t>mẫu</w:t>
      </w:r>
      <w:r w:rsidRPr="0091620A" w:rsidR="00402ABF">
        <w:rPr>
          <w:rFonts w:ascii="Arial" w:hAnsi="Arial" w:cs="Arial"/>
          <w:b/>
          <w:bCs/>
          <w:color w:val="auto"/>
          <w:sz w:val="20"/>
          <w:szCs w:val="20"/>
        </w:rPr>
        <w:t xml:space="preserve"> số 34 vào </w:t>
      </w:r>
      <w:r w:rsidRPr="0091620A" w:rsidR="003556B9">
        <w:rPr>
          <w:rFonts w:ascii="Arial" w:hAnsi="Arial" w:cs="Arial"/>
          <w:b/>
          <w:bCs/>
          <w:color w:val="auto"/>
          <w:sz w:val="20"/>
          <w:szCs w:val="20"/>
        </w:rPr>
        <w:t>Phụ lục</w:t>
      </w:r>
      <w:r w:rsidRPr="0091620A" w:rsidR="00402ABF">
        <w:rPr>
          <w:rFonts w:ascii="Arial" w:hAnsi="Arial" w:cs="Arial"/>
          <w:b/>
          <w:bCs/>
          <w:color w:val="auto"/>
          <w:sz w:val="20"/>
          <w:szCs w:val="20"/>
        </w:rPr>
        <w:t xml:space="preserve"> V</w:t>
      </w:r>
      <w:bookmarkEnd w:id="552"/>
      <w:r w:rsidRPr="0091620A" w:rsidR="00402ABF">
        <w:rPr>
          <w:rFonts w:ascii="Arial" w:hAnsi="Arial" w:cs="Arial"/>
          <w:b/>
          <w:bCs/>
          <w:color w:val="auto"/>
          <w:sz w:val="20"/>
          <w:szCs w:val="20"/>
        </w:rPr>
        <w:t xml:space="preserve"> </w:t>
      </w:r>
      <w:bookmarkStart w:id="553" w:name="muc_3_pl_1_name"/>
      <w:r w:rsidRPr="0091620A" w:rsidR="00402ABF">
        <w:rPr>
          <w:rFonts w:ascii="Arial" w:hAnsi="Arial" w:cs="Arial"/>
          <w:b/>
          <w:bCs/>
          <w:color w:val="auto"/>
          <w:sz w:val="20"/>
          <w:szCs w:val="20"/>
        </w:rPr>
        <w:t xml:space="preserve">ban hành kèm theo </w:t>
      </w:r>
      <w:r w:rsidRPr="0091620A" w:rsidR="0042348F">
        <w:rPr>
          <w:rFonts w:ascii="Arial" w:hAnsi="Arial" w:cs="Arial"/>
          <w:b/>
          <w:bCs/>
          <w:color w:val="auto"/>
          <w:sz w:val="20"/>
          <w:szCs w:val="20"/>
        </w:rPr>
        <w:t>Thông tư</w:t>
      </w:r>
      <w:r w:rsidRPr="0091620A" w:rsidR="00402ABF">
        <w:rPr>
          <w:rFonts w:ascii="Arial" w:hAnsi="Arial" w:cs="Arial"/>
          <w:b/>
          <w:bCs/>
          <w:color w:val="auto"/>
          <w:sz w:val="20"/>
          <w:szCs w:val="20"/>
        </w:rPr>
        <w:t xml:space="preserve"> số 37</w:t>
      </w:r>
      <w:r w:rsidRPr="0091620A" w:rsidR="0042348F">
        <w:rPr>
          <w:rFonts w:ascii="Arial" w:hAnsi="Arial" w:cs="Arial"/>
          <w:b/>
          <w:bCs/>
          <w:color w:val="auto"/>
          <w:sz w:val="20"/>
          <w:szCs w:val="20"/>
        </w:rPr>
        <w:t>/</w:t>
      </w:r>
      <w:r w:rsidRPr="0091620A" w:rsidR="00402ABF">
        <w:rPr>
          <w:rFonts w:ascii="Arial" w:hAnsi="Arial" w:cs="Arial"/>
          <w:b/>
          <w:bCs/>
          <w:color w:val="auto"/>
          <w:sz w:val="20"/>
          <w:szCs w:val="20"/>
        </w:rPr>
        <w:t>2025</w:t>
      </w:r>
      <w:r w:rsidRPr="0091620A" w:rsidR="0042348F">
        <w:rPr>
          <w:rFonts w:ascii="Arial" w:hAnsi="Arial" w:cs="Arial"/>
          <w:b/>
          <w:bCs/>
          <w:color w:val="auto"/>
          <w:sz w:val="20"/>
          <w:szCs w:val="20"/>
        </w:rPr>
        <w:t>/</w:t>
      </w:r>
      <w:r w:rsidRPr="0091620A" w:rsidR="00402ABF">
        <w:rPr>
          <w:rFonts w:ascii="Arial" w:hAnsi="Arial" w:cs="Arial"/>
          <w:b/>
          <w:bCs/>
          <w:color w:val="auto"/>
          <w:sz w:val="20"/>
          <w:szCs w:val="20"/>
        </w:rPr>
        <w:t>TT-BNNMT như sau:</w:t>
      </w:r>
      <w:bookmarkEnd w:id="553"/>
    </w:p>
    <w:p w:rsidR="00A77B3E" w:rsidRPr="0091620A" w:rsidP="00D524CA">
      <w:pPr>
        <w:spacing w:before="120" w:after="0" w:line="240" w:lineRule="auto"/>
        <w:jc w:val="center"/>
        <w:rPr>
          <w:rFonts w:ascii="Arial" w:hAnsi="Arial" w:cs="Arial"/>
          <w:color w:val="auto"/>
          <w:sz w:val="20"/>
          <w:szCs w:val="20"/>
        </w:rPr>
      </w:pPr>
      <w:bookmarkStart w:id="554" w:name="chuong_pl_52"/>
      <w:r w:rsidRPr="0091620A" w:rsidR="003556B9">
        <w:rPr>
          <w:rFonts w:ascii="Arial" w:hAnsi="Arial" w:cs="Arial"/>
          <w:b/>
          <w:bCs/>
          <w:color w:val="auto"/>
          <w:sz w:val="20"/>
          <w:szCs w:val="20"/>
        </w:rPr>
        <w:t>Mẫu</w:t>
      </w:r>
      <w:r w:rsidRPr="0091620A" w:rsidR="00402ABF">
        <w:rPr>
          <w:rFonts w:ascii="Arial" w:hAnsi="Arial" w:cs="Arial"/>
          <w:b/>
          <w:bCs/>
          <w:color w:val="auto"/>
          <w:sz w:val="20"/>
          <w:szCs w:val="20"/>
        </w:rPr>
        <w:t xml:space="preserve"> số 33: Phương án đánh giá mức độ ảnh hưởng đến đối tượng cần bảo vệ trong quá trình thăm dò tại khu vực cấm hoạt động khoáng sản, khu vực tạm thời cấm hoạt động khoáng sản</w:t>
      </w:r>
      <w:bookmarkEnd w:id="554"/>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
      <w:tblGrid>
        <w:gridCol w:w="909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9006" w:type="dxa"/>
            <w:tcBorders>
              <w:top w:val="single" w:sz="2" w:space="0" w:color="auto"/>
              <w:left w:val="single" w:sz="2" w:space="0" w:color="auto"/>
              <w:bottom w:val="single" w:sz="2" w:space="0" w:color="auto"/>
              <w:right w:val="single" w:sz="2" w:space="0" w:color="auto"/>
            </w:tcBorders>
            <w:tcMar>
              <w:top w:w="0" w:type="dxa"/>
              <w:left w:w="10" w:type="dxa"/>
              <w:bottom w:w="0" w:type="dxa"/>
              <w:right w:w="10" w:type="dxa"/>
            </w:tcMa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TÊN TỔ CHỨC, CÁ NHÂN..........</w:t>
            </w:r>
          </w:p>
          <w:p w:rsidR="00A77B3E" w:rsidRPr="0091620A" w:rsidP="00D524CA">
            <w:pPr>
              <w:spacing w:before="120" w:after="0" w:line="240" w:lineRule="auto"/>
              <w:jc w:val="center"/>
              <w:rPr>
                <w:rFonts w:ascii="Arial" w:hAnsi="Arial" w:cs="Arial"/>
                <w:b/>
                <w:bCs/>
                <w:color w:val="auto"/>
                <w:sz w:val="20"/>
                <w:szCs w:val="20"/>
              </w:rPr>
            </w:pPr>
            <w:r w:rsidRPr="0091620A" w:rsidR="00877CB7">
              <w:rPr>
                <w:rFonts w:ascii="Arial" w:hAnsi="Arial" w:cs="Arial"/>
                <w:b/>
                <w:bCs/>
                <w:color w:val="auto"/>
                <w:sz w:val="20"/>
                <w:szCs w:val="20"/>
              </w:rPr>
              <w:t>----------</w:t>
            </w: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877CB7"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877CB7" w:rsidRPr="0091620A" w:rsidP="00D524CA">
            <w:pPr>
              <w:spacing w:before="120" w:after="0" w:line="240" w:lineRule="auto"/>
              <w:jc w:val="center"/>
              <w:rPr>
                <w:rFonts w:ascii="Arial" w:hAnsi="Arial" w:cs="Arial"/>
                <w:b/>
                <w:bCs/>
                <w:color w:val="auto"/>
                <w:sz w:val="20"/>
                <w:szCs w:val="20"/>
              </w:rPr>
            </w:pPr>
          </w:p>
          <w:p w:rsidR="00877CB7"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PHƯƠNG ÁN ĐÁNH GIÁ MỨC ĐỘ ẢNH HƯỞNG ĐẾN ĐỐI</w:t>
            </w:r>
            <w:r w:rsidRPr="0091620A" w:rsidR="00E26391">
              <w:rPr>
                <w:rFonts w:ascii="Arial" w:hAnsi="Arial" w:cs="Arial"/>
                <w:b/>
                <w:bCs/>
                <w:color w:val="auto"/>
                <w:sz w:val="20"/>
                <w:szCs w:val="20"/>
              </w:rPr>
              <w:t xml:space="preserve"> </w:t>
            </w:r>
            <w:r w:rsidRPr="0091620A" w:rsidR="00C77983">
              <w:rPr>
                <w:rFonts w:ascii="Arial" w:hAnsi="Arial" w:cs="Arial"/>
                <w:b/>
                <w:bCs/>
                <w:color w:val="auto"/>
                <w:sz w:val="20"/>
                <w:szCs w:val="20"/>
              </w:rPr>
              <w:t>TƯỢNG CẦN BẢO VỆ TRONG QUÁ TRÌNH THĂM DÒ TẠI</w:t>
            </w:r>
            <w:r w:rsidRPr="0091620A" w:rsidR="00E26391">
              <w:rPr>
                <w:rFonts w:ascii="Arial" w:hAnsi="Arial" w:cs="Arial"/>
                <w:b/>
                <w:bCs/>
                <w:color w:val="auto"/>
                <w:sz w:val="20"/>
                <w:szCs w:val="20"/>
              </w:rPr>
              <w:t xml:space="preserve"> </w:t>
            </w:r>
            <w:r w:rsidRPr="0091620A" w:rsidR="00C77983">
              <w:rPr>
                <w:rFonts w:ascii="Arial" w:hAnsi="Arial" w:cs="Arial"/>
                <w:b/>
                <w:bCs/>
                <w:color w:val="auto"/>
                <w:sz w:val="20"/>
                <w:szCs w:val="20"/>
              </w:rPr>
              <w:t>KHU VỰC CẤM HOẠT ĐỘNG KHOÁNG SẢN, KHU VỰC TẠM</w:t>
            </w:r>
            <w:r w:rsidRPr="0091620A" w:rsidR="00523070">
              <w:rPr>
                <w:rFonts w:ascii="Arial" w:hAnsi="Arial" w:cs="Arial"/>
                <w:b/>
                <w:bCs/>
                <w:color w:val="auto"/>
                <w:sz w:val="20"/>
                <w:szCs w:val="20"/>
              </w:rPr>
              <w:t xml:space="preserve"> </w:t>
            </w:r>
            <w:r w:rsidRPr="0091620A" w:rsidR="00C77983">
              <w:rPr>
                <w:rFonts w:ascii="Arial" w:hAnsi="Arial" w:cs="Arial"/>
                <w:b/>
                <w:bCs/>
                <w:color w:val="auto"/>
                <w:sz w:val="20"/>
                <w:szCs w:val="20"/>
              </w:rPr>
              <w:t>THỜI CẤM HOẠT ĐỘNG KHOÁNG SẢN</w:t>
            </w:r>
          </w:p>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i/>
                <w:iCs/>
                <w:color w:val="auto"/>
                <w:sz w:val="20"/>
                <w:szCs w:val="20"/>
              </w:rPr>
              <w:t>……(tên loại khoáng sản...,</w:t>
            </w:r>
            <w:r w:rsidRPr="0091620A" w:rsidR="00C77983">
              <w:rPr>
                <w:rFonts w:ascii="Arial" w:hAnsi="Arial" w:cs="Arial"/>
                <w:color w:val="auto"/>
                <w:sz w:val="20"/>
                <w:szCs w:val="20"/>
              </w:rPr>
              <w:t xml:space="preserve"> thuộc ….</w:t>
            </w:r>
            <w:r w:rsidRPr="0091620A" w:rsidR="00C77983">
              <w:rPr>
                <w:rFonts w:ascii="Arial" w:hAnsi="Arial" w:cs="Arial"/>
                <w:i/>
                <w:iCs/>
                <w:color w:val="auto"/>
                <w:sz w:val="20"/>
                <w:szCs w:val="20"/>
              </w:rPr>
              <w:t>(tên cấp xã) ….,….</w:t>
            </w:r>
            <w:r w:rsidRPr="0091620A" w:rsidR="00CF71C2">
              <w:rPr>
                <w:rFonts w:ascii="Arial" w:hAnsi="Arial" w:cs="Arial"/>
                <w:color w:val="auto"/>
                <w:sz w:val="20"/>
                <w:szCs w:val="20"/>
              </w:rPr>
              <w:br/>
            </w:r>
            <w:r w:rsidRPr="0091620A" w:rsidR="00C77983">
              <w:rPr>
                <w:rFonts w:ascii="Arial" w:hAnsi="Arial" w:cs="Arial"/>
                <w:i/>
                <w:iCs/>
                <w:color w:val="auto"/>
                <w:sz w:val="20"/>
                <w:szCs w:val="20"/>
              </w:rPr>
              <w:t>……(tên cấp tỉnh)....</w:t>
            </w:r>
          </w:p>
          <w:p w:rsidR="00A77B3E" w:rsidRPr="0091620A" w:rsidP="00D524CA">
            <w:pPr>
              <w:spacing w:before="120" w:after="0" w:line="240" w:lineRule="auto"/>
              <w:jc w:val="center"/>
              <w:rPr>
                <w:rFonts w:ascii="Arial" w:hAnsi="Arial" w:cs="Arial"/>
                <w:i/>
                <w:iCs/>
                <w:color w:val="auto"/>
                <w:sz w:val="20"/>
                <w:szCs w:val="20"/>
              </w:rPr>
            </w:pPr>
          </w:p>
          <w:p w:rsidR="00A77B3E" w:rsidRPr="0091620A" w:rsidP="00D524CA">
            <w:pPr>
              <w:spacing w:before="120" w:after="0" w:line="240" w:lineRule="auto"/>
              <w:jc w:val="center"/>
              <w:rPr>
                <w:rFonts w:ascii="Arial" w:hAnsi="Arial" w:cs="Arial"/>
                <w:i/>
                <w:iCs/>
                <w:color w:val="auto"/>
                <w:sz w:val="20"/>
                <w:szCs w:val="20"/>
              </w:rPr>
            </w:pPr>
          </w:p>
          <w:p w:rsidR="00CF71C2" w:rsidRPr="0091620A" w:rsidP="00D524CA">
            <w:pPr>
              <w:spacing w:before="120" w:after="0" w:line="240" w:lineRule="auto"/>
              <w:jc w:val="center"/>
              <w:rPr>
                <w:rFonts w:ascii="Arial" w:hAnsi="Arial" w:cs="Arial"/>
                <w:i/>
                <w:iCs/>
                <w:color w:val="auto"/>
                <w:sz w:val="20"/>
                <w:szCs w:val="20"/>
              </w:rPr>
            </w:pPr>
          </w:p>
          <w:p w:rsidR="00A77B3E" w:rsidRPr="0091620A" w:rsidP="00D524CA">
            <w:pPr>
              <w:spacing w:before="120" w:after="0" w:line="240" w:lineRule="auto"/>
              <w:jc w:val="center"/>
              <w:rPr>
                <w:rFonts w:ascii="Arial" w:hAnsi="Arial" w:cs="Arial"/>
                <w:i/>
                <w:iCs/>
                <w:color w:val="auto"/>
                <w:sz w:val="20"/>
                <w:szCs w:val="20"/>
              </w:rPr>
            </w:pPr>
          </w:p>
          <w:p w:rsidR="00A77B3E" w:rsidRPr="0091620A" w:rsidP="00D524CA">
            <w:pPr>
              <w:spacing w:before="120" w:after="0" w:line="240" w:lineRule="auto"/>
              <w:jc w:val="center"/>
              <w:rPr>
                <w:rFonts w:ascii="Arial" w:hAnsi="Arial" w:cs="Arial"/>
                <w:i/>
                <w:i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Địa danh, năm 20....</w:t>
            </w:r>
          </w:p>
        </w:tc>
      </w:tr>
    </w:tbl>
    <w:p w:rsidR="00A77B3E" w:rsidRPr="0091620A" w:rsidP="00D524CA">
      <w:pPr>
        <w:spacing w:before="120" w:after="0" w:line="240" w:lineRule="auto"/>
        <w:rPr>
          <w:color w:val="auto"/>
        </w:rPr>
      </w:pPr>
    </w:p>
    <w:tbl>
      <w:tblPr>
        <w:tblStyle w:val="TableNormal"/>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
      <w:tblGrid>
        <w:gridCol w:w="9051"/>
        <w:gridCol w:w="40"/>
      </w:tblGrid>
      <w:tr>
        <w:tblPrEx>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tblPrEx>
        <w:tc>
          <w:tcPr>
            <w:tcW w:w="9006" w:type="dxa"/>
            <w:tcBorders>
              <w:top w:val="single" w:sz="2" w:space="0" w:color="auto"/>
              <w:left w:val="single" w:sz="2" w:space="0" w:color="auto"/>
              <w:bottom w:val="single" w:sz="2" w:space="0" w:color="auto"/>
              <w:right w:val="single" w:sz="2" w:space="0" w:color="auto"/>
            </w:tcBorders>
            <w:tcMar>
              <w:top w:w="0" w:type="dxa"/>
              <w:left w:w="10" w:type="dxa"/>
              <w:bottom w:w="0" w:type="dxa"/>
              <w:right w:w="10" w:type="dxa"/>
            </w:tcMa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TÊN TỔ CHỨC, CÁ NHÂN............</w:t>
            </w:r>
            <w:r w:rsidRPr="0091620A" w:rsidR="00CF71C2">
              <w:rPr>
                <w:rFonts w:ascii="Arial" w:hAnsi="Arial" w:cs="Arial"/>
                <w:b/>
                <w:bCs/>
                <w:color w:val="auto"/>
                <w:sz w:val="20"/>
                <w:szCs w:val="20"/>
              </w:rPr>
              <w:br/>
              <w:t>--------------</w:t>
            </w: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00"/>
            </w:tblPr>
            <w:tblGrid>
              <w:gridCol w:w="4512"/>
              <w:gridCol w:w="4513"/>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00"/>
              </w:tblPrEx>
              <w:tc>
                <w:tcPr>
                  <w:tcW w:w="4472" w:type="dxa"/>
                  <w:tcBorders>
                    <w:top w:val="single" w:sz="2" w:space="0" w:color="000000"/>
                    <w:left w:val="single" w:sz="2" w:space="0" w:color="000000"/>
                    <w:bottom w:val="single" w:sz="2" w:space="0" w:color="000000"/>
                    <w:right w:val="single" w:sz="2" w:space="0" w:color="000000"/>
                  </w:tcBorders>
                  <w:tcMar>
                    <w:top w:w="0" w:type="dxa"/>
                    <w:left w:w="108" w:type="dxa"/>
                    <w:bottom w:w="0" w:type="dxa"/>
                    <w:right w:w="108" w:type="dxa"/>
                  </w:tcMar>
                </w:tcPr>
                <w:p w:rsidR="00A77B3E" w:rsidRPr="0091620A" w:rsidP="00D524CA">
                  <w:pPr>
                    <w:spacing w:before="120" w:after="0" w:line="240" w:lineRule="auto"/>
                    <w:jc w:val="center"/>
                    <w:rPr>
                      <w:rFonts w:ascii="Arial" w:hAnsi="Arial" w:cs="Arial"/>
                      <w:b/>
                      <w:bCs/>
                      <w:color w:val="auto"/>
                      <w:sz w:val="20"/>
                      <w:szCs w:val="20"/>
                    </w:rPr>
                  </w:pPr>
                </w:p>
              </w:tc>
              <w:tc>
                <w:tcPr>
                  <w:tcW w:w="4473" w:type="dxa"/>
                  <w:tcBorders>
                    <w:top w:val="single" w:sz="2" w:space="0" w:color="000000"/>
                    <w:left w:val="single" w:sz="2" w:space="0" w:color="000000"/>
                    <w:bottom w:val="single" w:sz="2" w:space="0" w:color="000000"/>
                    <w:right w:val="single" w:sz="2" w:space="0" w:color="000000"/>
                  </w:tcBorders>
                  <w:tcMar>
                    <w:top w:w="0" w:type="dxa"/>
                    <w:left w:w="108" w:type="dxa"/>
                    <w:bottom w:w="0" w:type="dxa"/>
                    <w:right w:w="108" w:type="dxa"/>
                  </w:tcMa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i/>
                      <w:iCs/>
                      <w:color w:val="auto"/>
                      <w:sz w:val="20"/>
                      <w:szCs w:val="20"/>
                    </w:rPr>
                    <w:t>Danh sách tác giả lập Phương án: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KSĐC... (Chủ biên)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KS Trắc địa...</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KS ĐCTV-ĐCCT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KS Khoan....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w:t>
                  </w:r>
                </w:p>
              </w:tc>
            </w:tr>
          </w:tbl>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PHƯƠNG ÁN ĐÁNH GIÁ MỨC ĐỘ ẢNH HƯỞNG ĐẾN ĐỐI</w:t>
            </w:r>
            <w:r w:rsidRPr="0091620A" w:rsidR="00CF71C2">
              <w:rPr>
                <w:rFonts w:ascii="Arial" w:hAnsi="Arial" w:cs="Arial"/>
                <w:b/>
                <w:bCs/>
                <w:color w:val="auto"/>
                <w:sz w:val="20"/>
                <w:szCs w:val="20"/>
              </w:rPr>
              <w:t xml:space="preserve"> </w:t>
            </w:r>
            <w:r w:rsidRPr="0091620A" w:rsidR="00C77983">
              <w:rPr>
                <w:rFonts w:ascii="Arial" w:hAnsi="Arial" w:cs="Arial"/>
                <w:b/>
                <w:bCs/>
                <w:color w:val="auto"/>
                <w:sz w:val="20"/>
                <w:szCs w:val="20"/>
              </w:rPr>
              <w:t>TƯỢNG CẦN BẢO VỆ TRONG QUÁ TRÌNH THĂM DÒ TẠI</w:t>
            </w:r>
            <w:r w:rsidRPr="0091620A" w:rsidR="00CF71C2">
              <w:rPr>
                <w:rFonts w:ascii="Arial" w:hAnsi="Arial" w:cs="Arial"/>
                <w:b/>
                <w:bCs/>
                <w:color w:val="auto"/>
                <w:sz w:val="20"/>
                <w:szCs w:val="20"/>
              </w:rPr>
              <w:t xml:space="preserve"> </w:t>
            </w:r>
            <w:r w:rsidRPr="0091620A" w:rsidR="00C77983">
              <w:rPr>
                <w:rFonts w:ascii="Arial" w:hAnsi="Arial" w:cs="Arial"/>
                <w:b/>
                <w:bCs/>
                <w:color w:val="auto"/>
                <w:sz w:val="20"/>
                <w:szCs w:val="20"/>
              </w:rPr>
              <w:t>KHU VỰC CẤM HOẠT ĐỘNG KHOÁNG SẢN, KHU VỰC TẠM</w:t>
            </w:r>
            <w:r w:rsidRPr="0091620A" w:rsidR="00E5364B">
              <w:rPr>
                <w:rFonts w:ascii="Arial" w:hAnsi="Arial" w:cs="Arial"/>
                <w:color w:val="auto"/>
                <w:sz w:val="20"/>
                <w:szCs w:val="20"/>
              </w:rPr>
              <w:t xml:space="preserve"> </w:t>
            </w:r>
            <w:r w:rsidRPr="0091620A" w:rsidR="00C77983">
              <w:rPr>
                <w:rFonts w:ascii="Arial" w:hAnsi="Arial" w:cs="Arial"/>
                <w:b/>
                <w:bCs/>
                <w:color w:val="auto"/>
                <w:sz w:val="20"/>
                <w:szCs w:val="20"/>
              </w:rPr>
              <w:t>THỜI CẤM HOẠT ĐỘNG KHOÁNG SẢN</w:t>
            </w:r>
          </w:p>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i/>
                <w:iCs/>
                <w:color w:val="auto"/>
                <w:sz w:val="20"/>
                <w:szCs w:val="20"/>
              </w:rPr>
            </w:pPr>
            <w:r w:rsidRPr="0091620A" w:rsidR="00C77983">
              <w:rPr>
                <w:rFonts w:ascii="Arial" w:hAnsi="Arial" w:cs="Arial"/>
                <w:i/>
                <w:iCs/>
                <w:color w:val="auto"/>
                <w:sz w:val="20"/>
                <w:szCs w:val="20"/>
              </w:rPr>
              <w:t>.......(tên loại khoáng sản)........</w:t>
            </w:r>
            <w:r w:rsidRPr="0091620A" w:rsidR="00C77983">
              <w:rPr>
                <w:rFonts w:ascii="Arial" w:hAnsi="Arial" w:cs="Arial"/>
                <w:color w:val="auto"/>
                <w:sz w:val="20"/>
                <w:szCs w:val="20"/>
              </w:rPr>
              <w:t>, thuộc........</w:t>
            </w:r>
            <w:r w:rsidRPr="0091620A" w:rsidR="00C77983">
              <w:rPr>
                <w:rFonts w:ascii="Arial" w:hAnsi="Arial" w:cs="Arial"/>
                <w:i/>
                <w:iCs/>
                <w:color w:val="auto"/>
                <w:sz w:val="20"/>
                <w:szCs w:val="20"/>
              </w:rPr>
              <w:t>(tên cấp xã) ..............,</w:t>
            </w:r>
            <w:r w:rsidRPr="0091620A" w:rsidR="007F51DC">
              <w:rPr>
                <w:rFonts w:ascii="Arial" w:hAnsi="Arial" w:cs="Arial"/>
                <w:i/>
                <w:iCs/>
                <w:color w:val="auto"/>
                <w:sz w:val="20"/>
                <w:szCs w:val="20"/>
              </w:rPr>
              <w:br/>
            </w:r>
            <w:r w:rsidRPr="0091620A" w:rsidR="00C77983">
              <w:rPr>
                <w:rFonts w:ascii="Arial" w:hAnsi="Arial" w:cs="Arial"/>
                <w:i/>
                <w:iCs/>
                <w:color w:val="auto"/>
                <w:sz w:val="20"/>
                <w:szCs w:val="20"/>
              </w:rPr>
              <w:t>..................(tên cấp tỉnh).............</w:t>
            </w:r>
          </w:p>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p>
          <w:tbl>
            <w:tblPr>
              <w:tblStyle w:val="TableNormal"/>
              <w:tblW w:w="5000" w:type="pct"/>
              <w:tblCellMar>
                <w:left w:w="10" w:type="dxa"/>
              </w:tblCellMar>
              <w:tblLook w:val="0000"/>
            </w:tblPr>
            <w:tblGrid>
              <w:gridCol w:w="4007"/>
              <w:gridCol w:w="5024"/>
            </w:tblGrid>
            <w:tr>
              <w:tblPrEx>
                <w:tblW w:w="5000" w:type="pct"/>
                <w:tblCellMar>
                  <w:left w:w="10" w:type="dxa"/>
                </w:tblCellMar>
                <w:tblLook w:val="0000"/>
              </w:tblPrEx>
              <w:tc>
                <w:tcPr>
                  <w:tcW w:w="3984" w:type="dxa"/>
                  <w:tcMar>
                    <w:top w:w="0" w:type="dxa"/>
                    <w:left w:w="10" w:type="dxa"/>
                    <w:bottom w:w="0" w:type="dxa"/>
                    <w:right w:w="10" w:type="dxa"/>
                  </w:tcMar>
                </w:tcPr>
                <w:p w:rsidR="00A77B3E" w:rsidRPr="0091620A" w:rsidP="00D524CA">
                  <w:pPr>
                    <w:spacing w:before="120" w:after="0" w:line="240" w:lineRule="auto"/>
                    <w:jc w:val="center"/>
                    <w:rPr>
                      <w:rFonts w:ascii="Arial" w:hAnsi="Arial" w:cs="Arial"/>
                      <w:color w:val="auto"/>
                      <w:sz w:val="20"/>
                      <w:szCs w:val="20"/>
                    </w:rPr>
                  </w:pPr>
                  <w:r w:rsidRPr="0091620A" w:rsidR="007F51DC">
                    <w:rPr>
                      <w:rFonts w:ascii="Arial" w:hAnsi="Arial" w:cs="Arial"/>
                      <w:b/>
                      <w:bCs/>
                      <w:color w:val="auto"/>
                      <w:sz w:val="20"/>
                      <w:szCs w:val="20"/>
                    </w:rPr>
                    <w:t>T</w:t>
                  </w:r>
                  <w:r w:rsidRPr="0091620A" w:rsidR="00C77983">
                    <w:rPr>
                      <w:rFonts w:ascii="Arial" w:hAnsi="Arial" w:cs="Arial"/>
                      <w:b/>
                      <w:bCs/>
                      <w:color w:val="auto"/>
                      <w:sz w:val="20"/>
                      <w:szCs w:val="20"/>
                    </w:rPr>
                    <w:t>Ổ CHỨC, CÁ NHÂN</w:t>
                  </w:r>
                  <w:r w:rsidRPr="0091620A" w:rsidR="007F51DC">
                    <w:rPr>
                      <w:rFonts w:ascii="Arial" w:hAnsi="Arial" w:cs="Arial"/>
                      <w:color w:val="auto"/>
                      <w:sz w:val="20"/>
                      <w:szCs w:val="20"/>
                    </w:rPr>
                    <w:br/>
                  </w:r>
                  <w:r w:rsidRPr="0091620A" w:rsidR="00C77983">
                    <w:rPr>
                      <w:rFonts w:ascii="Arial" w:hAnsi="Arial" w:cs="Arial"/>
                      <w:color w:val="auto"/>
                      <w:sz w:val="20"/>
                      <w:szCs w:val="20"/>
                    </w:rPr>
                    <w:t>(Chức danh)</w:t>
                  </w:r>
                  <w:r w:rsidRPr="0091620A" w:rsidR="007F51DC">
                    <w:rPr>
                      <w:rFonts w:ascii="Arial" w:hAnsi="Arial" w:cs="Arial"/>
                      <w:color w:val="auto"/>
                      <w:sz w:val="20"/>
                      <w:szCs w:val="20"/>
                    </w:rPr>
                    <w:br/>
                    <w:br/>
                    <w:br/>
                    <w:br/>
                  </w:r>
                </w:p>
              </w:tc>
              <w:tc>
                <w:tcPr>
                  <w:tcW w:w="4996" w:type="dxa"/>
                  <w:tcMar>
                    <w:top w:w="0" w:type="dxa"/>
                    <w:left w:w="10" w:type="dxa"/>
                    <w:bottom w:w="0" w:type="dxa"/>
                    <w:right w:w="10" w:type="dxa"/>
                  </w:tcMa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ĐƠN VỊ LẬP PHƯƠNG ÁN</w:t>
                  </w:r>
                  <w:r w:rsidRPr="0091620A" w:rsidR="007F51DC">
                    <w:rPr>
                      <w:rFonts w:ascii="Arial" w:hAnsi="Arial" w:cs="Arial"/>
                      <w:color w:val="auto"/>
                      <w:sz w:val="20"/>
                      <w:szCs w:val="20"/>
                    </w:rPr>
                    <w:br/>
                  </w:r>
                  <w:r w:rsidRPr="0091620A" w:rsidR="00C77983">
                    <w:rPr>
                      <w:rFonts w:ascii="Arial" w:hAnsi="Arial" w:cs="Arial"/>
                      <w:color w:val="auto"/>
                      <w:sz w:val="20"/>
                      <w:szCs w:val="20"/>
                    </w:rPr>
                    <w:t>(Chức danh)</w:t>
                  </w:r>
                </w:p>
              </w:tc>
            </w:tr>
            <w:tr>
              <w:tblPrEx>
                <w:tblW w:w="5000" w:type="pct"/>
                <w:tblCellMar>
                  <w:left w:w="10" w:type="dxa"/>
                </w:tblCellMar>
                <w:tblLook w:val="0000"/>
              </w:tblPrEx>
              <w:tc>
                <w:tcPr>
                  <w:tcW w:w="3984" w:type="dxa"/>
                  <w:tcMar>
                    <w:top w:w="0" w:type="dxa"/>
                    <w:left w:w="10" w:type="dxa"/>
                    <w:bottom w:w="0" w:type="dxa"/>
                    <w:right w:w="10" w:type="dxa"/>
                  </w:tcMar>
                </w:tcPr>
                <w:p w:rsidR="00A77B3E" w:rsidRPr="0091620A" w:rsidP="00D524CA">
                  <w:pPr>
                    <w:spacing w:before="120" w:after="0" w:line="240" w:lineRule="auto"/>
                    <w:jc w:val="center"/>
                    <w:rPr>
                      <w:rFonts w:ascii="Arial" w:hAnsi="Arial" w:cs="Arial"/>
                      <w:i/>
                      <w:iCs/>
                      <w:color w:val="auto"/>
                      <w:sz w:val="20"/>
                      <w:szCs w:val="20"/>
                    </w:rPr>
                  </w:pPr>
                  <w:r w:rsidRPr="0091620A" w:rsidR="00C77983">
                    <w:rPr>
                      <w:rFonts w:ascii="Arial" w:hAnsi="Arial" w:cs="Arial"/>
                      <w:i/>
                      <w:iCs/>
                      <w:color w:val="auto"/>
                      <w:sz w:val="20"/>
                      <w:szCs w:val="20"/>
                    </w:rPr>
                    <w:t>Chữ ký, đóng dấu</w:t>
                  </w:r>
                  <w:r w:rsidRPr="0091620A" w:rsidR="007F51DC">
                    <w:rPr>
                      <w:rFonts w:ascii="Arial" w:hAnsi="Arial" w:cs="Arial"/>
                      <w:color w:val="auto"/>
                      <w:sz w:val="20"/>
                      <w:szCs w:val="20"/>
                    </w:rPr>
                    <w:br/>
                  </w:r>
                  <w:r w:rsidRPr="0091620A" w:rsidR="00C77983">
                    <w:rPr>
                      <w:rFonts w:ascii="Arial" w:hAnsi="Arial" w:cs="Arial"/>
                      <w:b/>
                      <w:bCs/>
                      <w:i/>
                      <w:iCs/>
                      <w:color w:val="auto"/>
                      <w:sz w:val="20"/>
                      <w:szCs w:val="20"/>
                    </w:rPr>
                    <w:t>(Họ và tên)</w:t>
                  </w:r>
                </w:p>
              </w:tc>
              <w:tc>
                <w:tcPr>
                  <w:tcW w:w="4996" w:type="dxa"/>
                  <w:tcMar>
                    <w:top w:w="0" w:type="dxa"/>
                    <w:left w:w="10" w:type="dxa"/>
                    <w:bottom w:w="0" w:type="dxa"/>
                    <w:right w:w="10" w:type="dxa"/>
                  </w:tcMar>
                </w:tcPr>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i/>
                      <w:iCs/>
                      <w:color w:val="auto"/>
                      <w:sz w:val="20"/>
                      <w:szCs w:val="20"/>
                    </w:rPr>
                    <w:t>Chữ ký, đóng dấu</w:t>
                  </w:r>
                  <w:r w:rsidRPr="0091620A" w:rsidR="007F51DC">
                    <w:rPr>
                      <w:rFonts w:ascii="Arial" w:hAnsi="Arial" w:cs="Arial"/>
                      <w:color w:val="auto"/>
                      <w:sz w:val="20"/>
                      <w:szCs w:val="20"/>
                    </w:rPr>
                    <w:br/>
                  </w:r>
                  <w:r w:rsidRPr="0091620A" w:rsidR="00C77983">
                    <w:rPr>
                      <w:rFonts w:ascii="Arial" w:hAnsi="Arial" w:cs="Arial"/>
                      <w:b/>
                      <w:bCs/>
                      <w:i/>
                      <w:iCs/>
                      <w:color w:val="auto"/>
                      <w:sz w:val="20"/>
                      <w:szCs w:val="20"/>
                    </w:rPr>
                    <w:t>(Họ và tên)</w:t>
                  </w:r>
                </w:p>
              </w:tc>
            </w:tr>
          </w:tbl>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br/>
            </w: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Địa danh, năm 20....</w:t>
            </w:r>
          </w:p>
        </w:tc>
        <w:tc>
          <w:tcPr>
            <w:tcW w:w="40" w:type="dxa"/>
            <w:tcBorders>
              <w:top w:val="single" w:sz="8" w:space="0" w:color="000000"/>
              <w:left w:val="single" w:sz="2" w:space="0" w:color="auto"/>
              <w:bottom w:val="single" w:sz="8" w:space="0" w:color="000000"/>
              <w:right w:val="single" w:sz="8" w:space="0" w:color="000000"/>
            </w:tcBorders>
            <w:tcMar>
              <w:top w:w="0" w:type="dxa"/>
              <w:left w:w="10" w:type="dxa"/>
              <w:bottom w:w="0" w:type="dxa"/>
              <w:right w:w="10" w:type="dxa"/>
            </w:tcMar>
          </w:tcPr>
          <w:p w:rsidR="00A77B3E" w:rsidRPr="0091620A" w:rsidP="00D524CA">
            <w:pPr>
              <w:spacing w:before="120" w:after="0" w:line="240" w:lineRule="auto"/>
              <w:jc w:val="center"/>
              <w:rPr>
                <w:rFonts w:ascii="Arial" w:hAnsi="Arial" w:cs="Arial"/>
                <w:color w:val="auto"/>
                <w:sz w:val="20"/>
                <w:szCs w:val="20"/>
              </w:rPr>
            </w:pPr>
          </w:p>
        </w:tc>
      </w:tr>
    </w:tbl>
    <w:p w:rsidR="00A77B3E" w:rsidRPr="0091620A" w:rsidP="00D524CA">
      <w:pPr>
        <w:spacing w:before="120" w:after="0" w:line="240" w:lineRule="auto"/>
        <w:rPr>
          <w:rFonts w:ascii="Arial" w:hAnsi="Arial" w:cs="Arial"/>
          <w:b/>
          <w:bCs/>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MỤC</w:t>
      </w:r>
      <w:r w:rsidRPr="0091620A" w:rsidR="00C77983">
        <w:rPr>
          <w:rFonts w:ascii="Arial" w:hAnsi="Arial" w:cs="Arial"/>
          <w:b/>
          <w:bCs/>
          <w:color w:val="auto"/>
          <w:sz w:val="20"/>
          <w:szCs w:val="20"/>
        </w:rPr>
        <w:t xml:space="preserve"> LỤC</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M</w:t>
      </w:r>
      <w:r w:rsidRPr="0091620A" w:rsidR="007F51DC">
        <w:rPr>
          <w:rFonts w:ascii="Arial" w:hAnsi="Arial" w:cs="Arial"/>
          <w:b/>
          <w:bCs/>
          <w:color w:val="auto"/>
          <w:sz w:val="20"/>
          <w:szCs w:val="20"/>
        </w:rPr>
        <w:t>Ở</w:t>
      </w:r>
      <w:r w:rsidRPr="0091620A" w:rsidR="00C77983">
        <w:rPr>
          <w:rFonts w:ascii="Arial" w:hAnsi="Arial" w:cs="Arial"/>
          <w:b/>
          <w:bCs/>
          <w:color w:val="auto"/>
          <w:sz w:val="20"/>
          <w:szCs w:val="20"/>
        </w:rPr>
        <w:t xml:space="preserve"> ĐẦU</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1. Căn cứ pháp lý, kỹ thuật và cơ sở tài liệu để lập Phương án đánh giá mức độ ảnh hưởng đến đối tượng cần bảo vệ trong khu vực cấm hoạt động khoáng sản, tạm thời cấm hoạt động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1.1. Liệt kê các văn bản pháp lý, quy chuẩn, tiêu chuẩn và hướng dẫn kỹ thuật có liên quan làm căn cứ cho việc lập Đề án.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1.2. Liệt kê các tài liệu đã có trước đây và tài liệu, kết quả khảo sát sử dụng lập Đề án.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2.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tiêu, nhiệm vụ của Phương án.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3. Thông tin về tổ chức, cá nhân đề nghị cấp giấy phép thăm dò khoáng sản </w:t>
      </w:r>
      <w:r w:rsidRPr="0091620A" w:rsidR="00C77983">
        <w:rPr>
          <w:rFonts w:ascii="Arial" w:hAnsi="Arial" w:cs="Arial"/>
          <w:i/>
          <w:iCs/>
          <w:color w:val="auto"/>
          <w:sz w:val="20"/>
          <w:szCs w:val="20"/>
        </w:rPr>
        <w:t xml:space="preserve">(Tên tổ chức, cá nhân, người đại diện pháp </w:t>
      </w:r>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địa chỉ, điện thoại, mail, website, fax)</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4. Thông tin về đơn vị lập Phương án, nếu có </w:t>
      </w:r>
      <w:r w:rsidRPr="0091620A" w:rsidR="00C77983">
        <w:rPr>
          <w:rFonts w:ascii="Arial" w:hAnsi="Arial" w:cs="Arial"/>
          <w:i/>
          <w:iCs/>
          <w:color w:val="auto"/>
          <w:sz w:val="20"/>
          <w:szCs w:val="20"/>
        </w:rPr>
        <w:t xml:space="preserve">(Tên đơn vị, người đại diện pháp </w:t>
      </w:r>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địa chỉ, điện thoại, mail, website, fax, chứng chỉ năng lực).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5. Danh sách những người trực tiếp tham gia lập Phương án.</w:t>
      </w:r>
    </w:p>
    <w:p w:rsidR="00877CB7" w:rsidRPr="0091620A" w:rsidP="00D524CA">
      <w:pPr>
        <w:spacing w:before="120" w:after="0" w:line="240" w:lineRule="auto"/>
        <w:jc w:val="center"/>
        <w:rPr>
          <w:rFonts w:ascii="Arial" w:hAnsi="Arial" w:cs="Arial"/>
          <w:b/>
          <w:bCs/>
          <w:color w:val="auto"/>
          <w:sz w:val="20"/>
          <w:szCs w:val="20"/>
        </w:rPr>
      </w:pPr>
      <w:r w:rsidRPr="0091620A" w:rsidR="00231B5F">
        <w:rPr>
          <w:rFonts w:ascii="Arial" w:hAnsi="Arial" w:cs="Arial"/>
          <w:b/>
          <w:bCs/>
          <w:color w:val="auto"/>
          <w:sz w:val="20"/>
          <w:szCs w:val="20"/>
        </w:rPr>
        <w:t>CHƯƠNG</w:t>
      </w:r>
      <w:r w:rsidRPr="0091620A" w:rsidR="00C77983">
        <w:rPr>
          <w:rFonts w:ascii="Arial" w:hAnsi="Arial" w:cs="Arial"/>
          <w:b/>
          <w:bCs/>
          <w:color w:val="auto"/>
          <w:sz w:val="20"/>
          <w:szCs w:val="20"/>
        </w:rPr>
        <w:t xml:space="preserve"> 1</w:t>
      </w: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KHÁI QUÁT KHU VỰC ĐỀ NGHỊ THĂM DÒ</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1.</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 xml:space="preserve">Đặc </w:t>
      </w:r>
      <w:r w:rsidRPr="0091620A" w:rsidR="00231B5F">
        <w:rPr>
          <w:rFonts w:ascii="Arial" w:hAnsi="Arial" w:cs="Arial"/>
          <w:b/>
          <w:bCs/>
          <w:color w:val="auto"/>
          <w:sz w:val="20"/>
          <w:szCs w:val="20"/>
        </w:rPr>
        <w:t>điểm</w:t>
      </w:r>
      <w:r w:rsidRPr="0091620A" w:rsidR="00C77983">
        <w:rPr>
          <w:rFonts w:ascii="Arial" w:hAnsi="Arial" w:cs="Arial"/>
          <w:b/>
          <w:bCs/>
          <w:color w:val="auto"/>
          <w:sz w:val="20"/>
          <w:szCs w:val="20"/>
        </w:rPr>
        <w:t xml:space="preserve"> địa lý tự nhiên - kinh tế nhân văn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Vị trí địa lý hành chính, tọa độ, diện tích của khu vực thăm dò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Các thông tin về đặc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địa lý tự nhiên - kinh tế, nhân văn.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2.</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Lịch sử nghiên cứu</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Lịch sử nghiên cứu địa chất và khoáng sản khu vực thăm dò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Các kết quả nghiên cứu,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tra, thăm dò, khai thác khoáng sản liên quan đến diện tích lựa chọn thăm dò khoáng sản.</w:t>
      </w:r>
    </w:p>
    <w:p w:rsidR="00A77B3E"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CHƯƠNG</w:t>
      </w:r>
      <w:r w:rsidRPr="0091620A" w:rsidR="00C77983">
        <w:rPr>
          <w:rFonts w:ascii="Arial" w:hAnsi="Arial" w:cs="Arial"/>
          <w:b/>
          <w:bCs/>
          <w:color w:val="auto"/>
          <w:sz w:val="20"/>
          <w:szCs w:val="20"/>
        </w:rPr>
        <w:t xml:space="preserve"> 2</w:t>
      </w: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PHẠM VI, ĐỐI TƯỢNG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I.</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Phạm vi, đối tượng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1.</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 xml:space="preserve">Đặc </w:t>
      </w:r>
      <w:r w:rsidRPr="0091620A" w:rsidR="00231B5F">
        <w:rPr>
          <w:rFonts w:ascii="Arial" w:hAnsi="Arial" w:cs="Arial"/>
          <w:b/>
          <w:bCs/>
          <w:color w:val="auto"/>
          <w:sz w:val="20"/>
          <w:szCs w:val="20"/>
        </w:rPr>
        <w:t>điểm</w:t>
      </w:r>
      <w:r w:rsidRPr="0091620A" w:rsidR="00C77983">
        <w:rPr>
          <w:rFonts w:ascii="Arial" w:hAnsi="Arial" w:cs="Arial"/>
          <w:b/>
          <w:bCs/>
          <w:color w:val="auto"/>
          <w:sz w:val="20"/>
          <w:szCs w:val="20"/>
        </w:rPr>
        <w:t xml:space="preserve"> địa chất vùng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2.</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 xml:space="preserve">Đặc </w:t>
      </w:r>
      <w:r w:rsidRPr="0091620A" w:rsidR="00231B5F">
        <w:rPr>
          <w:rFonts w:ascii="Arial" w:hAnsi="Arial" w:cs="Arial"/>
          <w:b/>
          <w:bCs/>
          <w:color w:val="auto"/>
          <w:sz w:val="20"/>
          <w:szCs w:val="20"/>
        </w:rPr>
        <w:t>điểm</w:t>
      </w:r>
      <w:r w:rsidRPr="0091620A" w:rsidR="00C77983">
        <w:rPr>
          <w:rFonts w:ascii="Arial" w:hAnsi="Arial" w:cs="Arial"/>
          <w:b/>
          <w:bCs/>
          <w:color w:val="auto"/>
          <w:sz w:val="20"/>
          <w:szCs w:val="20"/>
        </w:rPr>
        <w:t xml:space="preserve"> địa chất khoáng sản khu vực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Các tiền đề, dấu hiệu có liên quan đến đối tượng khoáng sản cần thăm dò.</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Đặc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địa chất, chất lượng, quy mô, nguồn gốc khoáng sản trong khu vực thăm dò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Mức độ nghiên cứu từng thân quặng, đới khoáng hóa chứa quặng.</w:t>
      </w:r>
    </w:p>
    <w:p w:rsidR="00A77B3E"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CHƯƠNG</w:t>
      </w:r>
      <w:r w:rsidRPr="0091620A" w:rsidR="00C77983">
        <w:rPr>
          <w:rFonts w:ascii="Arial" w:hAnsi="Arial" w:cs="Arial"/>
          <w:b/>
          <w:bCs/>
          <w:color w:val="auto"/>
          <w:sz w:val="20"/>
          <w:szCs w:val="20"/>
        </w:rPr>
        <w:t xml:space="preserve"> 3</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PHẠM VI, ĐỐI TƯỢNG BẢO VỆ VÀ NỘI DUNG ĐÁNH GIÁ MỨC ĐỘ ẢNH HƯỞNG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I.</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Phạm vi và đối tượng bảo vệ</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1.</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Phạm vi không gian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2.</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Đối tượng cần bảo vệ</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Xác định đối tượng, số lượng, phạm vi phân bố của đối tượng cần bảo vệ trong khu vực cấm hoạt động khoáng sản, tạm thời cấm hoạt động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Cơ quan quản lý đối tượng cần bảo vệ.</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II.</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Phương pháp, công nghệ thăm dò</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Dự kiến phương pháp thăm dò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Giải pháp công nghệ khi thăm dò nhằm đảm bảo an toàn cho đối tượng thuộc khu vực cấm hoạt động khoáng sản, khu vực tạm thời cấm hoạt động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III.</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Nội dung đánh giá mức độ ảnh hưởng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Đánh giá mức độ tác động của phương pháp, giải pháp công nghệ khi thăm dò khoáng sản đến đối tượng cần bảo vệ trong khu vực cấm hoạt động khoáng sản, tạm thời cấm hoạt động khoáng sản.</w:t>
      </w:r>
    </w:p>
    <w:p w:rsidR="00A77B3E"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CHƯƠNG</w:t>
      </w:r>
      <w:r w:rsidRPr="0091620A" w:rsidR="00C77983">
        <w:rPr>
          <w:rFonts w:ascii="Arial" w:hAnsi="Arial" w:cs="Arial"/>
          <w:b/>
          <w:bCs/>
          <w:color w:val="auto"/>
          <w:sz w:val="20"/>
          <w:szCs w:val="20"/>
        </w:rPr>
        <w:t xml:space="preserve"> 4</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ĐÁNH GIÁ HIỆU QUẢ CÔNG TÁC THĂM DÒ</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1. Hiệu quả công tác thăm dò khi không thăm dò trong khu vực cấm hoạt động khoáng sản, khu vực tạm thời cấm hoạt động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2. Hiệu quả công tác thăm dò khi thăm dò trong và ngoài khu vực cấm hoạt động khoáng sản, khu vực tạm thời cấm hoạt động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3. Đánh giá hiệu quả công tác thăm dò toàn bộ khu vực thăm dò để sơ bộ lựa chọn phương pháp khai thác (lộ thiên, hầm lò, khác), qua đó đánh giá hiệu quả kinh tế mỏ.</w:t>
      </w: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KẾT LUẬN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Đánh giá hiệu quả công tác thi công thăm dò trong khu vực cấm hoạt động khoáng sản, khu vực tạm thời cấm hoạt động khoáng sản để đưa ra bức tranh tổng thể, lựa chọn phương án khai thác phù hợp, hiệu quả.</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Các yêu cầu, kiến nghị, cảnh báo khác.</w:t>
      </w:r>
    </w:p>
    <w:p w:rsidR="00A77B3E"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PHẦN</w:t>
      </w:r>
      <w:r w:rsidRPr="0091620A" w:rsidR="00C77983">
        <w:rPr>
          <w:rFonts w:ascii="Arial" w:hAnsi="Arial" w:cs="Arial"/>
          <w:b/>
          <w:bCs/>
          <w:color w:val="auto"/>
          <w:sz w:val="20"/>
          <w:szCs w:val="20"/>
        </w:rPr>
        <w:t xml:space="preserve"> </w:t>
      </w:r>
      <w:r w:rsidRPr="0091620A" w:rsidR="003556B9">
        <w:rPr>
          <w:rFonts w:ascii="Arial" w:hAnsi="Arial" w:cs="Arial"/>
          <w:b/>
          <w:bCs/>
          <w:color w:val="auto"/>
          <w:sz w:val="20"/>
          <w:szCs w:val="20"/>
        </w:rPr>
        <w:t>PHỤ LỤC</w:t>
      </w: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 xml:space="preserve">DANH </w:t>
      </w:r>
      <w:r w:rsidRPr="0091620A" w:rsidR="00231B5F">
        <w:rPr>
          <w:rFonts w:ascii="Arial" w:hAnsi="Arial" w:cs="Arial"/>
          <w:b/>
          <w:bCs/>
          <w:color w:val="auto"/>
          <w:sz w:val="20"/>
          <w:szCs w:val="20"/>
        </w:rPr>
        <w:t>MỤC</w:t>
      </w:r>
      <w:r w:rsidRPr="0091620A" w:rsidR="00C77983">
        <w:rPr>
          <w:rFonts w:ascii="Arial" w:hAnsi="Arial" w:cs="Arial"/>
          <w:b/>
          <w:bCs/>
          <w:color w:val="auto"/>
          <w:sz w:val="20"/>
          <w:szCs w:val="20"/>
        </w:rPr>
        <w:t xml:space="preserve"> BẢN VẼ VÀ CÁC TÀI LIỆU KÈM THEO</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Bản đồ khu vực thăm dò khoáng sản với tỷ lệ thích hợp; trong đó thể hiện ranh giới đề nghị thăm dò, ranh giới đề nghị thăm dò trong khu vực cấm hoạt động khoáng sản, khu vực tạm thời cấm hoạt động khoáng sản</w:t>
      </w:r>
    </w:p>
    <w:p w:rsidR="007F51DC" w:rsidRPr="0091620A" w:rsidP="00D524CA">
      <w:pPr>
        <w:spacing w:before="120" w:after="0" w:line="240" w:lineRule="auto"/>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bookmarkStart w:id="555" w:name="chuong_pl_53"/>
      <w:r w:rsidRPr="0091620A" w:rsidR="003556B9">
        <w:rPr>
          <w:rFonts w:ascii="Arial" w:hAnsi="Arial" w:cs="Arial"/>
          <w:b/>
          <w:bCs/>
          <w:color w:val="auto"/>
          <w:sz w:val="20"/>
          <w:szCs w:val="20"/>
        </w:rPr>
        <w:t>Mẫu</w:t>
      </w:r>
      <w:r w:rsidRPr="0091620A" w:rsidR="00402ABF">
        <w:rPr>
          <w:rFonts w:ascii="Arial" w:hAnsi="Arial" w:cs="Arial"/>
          <w:b/>
          <w:bCs/>
          <w:color w:val="auto"/>
          <w:sz w:val="20"/>
          <w:szCs w:val="20"/>
        </w:rPr>
        <w:t xml:space="preserve"> số 34: Phương án bảo đảm an toàn bức xạ, môi trường và phòng ngừa sự cố trong đề án thăm dò khoáng sản</w:t>
      </w:r>
      <w:bookmarkEnd w:id="555"/>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
      <w:tblGrid>
        <w:gridCol w:w="909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5000" w:type="pct"/>
            <w:tcBorders>
              <w:top w:val="single" w:sz="2" w:space="0" w:color="auto"/>
              <w:left w:val="single" w:sz="2" w:space="0" w:color="auto"/>
              <w:bottom w:val="single" w:sz="2" w:space="0" w:color="auto"/>
              <w:right w:val="single" w:sz="2" w:space="0" w:color="auto"/>
            </w:tcBorders>
            <w:tcMar>
              <w:top w:w="0" w:type="dxa"/>
              <w:left w:w="10" w:type="dxa"/>
              <w:bottom w:w="0" w:type="dxa"/>
              <w:right w:w="10" w:type="dxa"/>
            </w:tcMar>
          </w:tcPr>
          <w:p w:rsidR="00A77B3E" w:rsidRPr="0091620A" w:rsidP="00D524CA">
            <w:pPr>
              <w:spacing w:before="120" w:after="0" w:line="240" w:lineRule="auto"/>
              <w:jc w:val="center"/>
              <w:rPr>
                <w:rFonts w:ascii="Arial" w:hAnsi="Arial" w:cs="Arial"/>
                <w:b/>
                <w:color w:val="auto"/>
                <w:sz w:val="20"/>
                <w:szCs w:val="20"/>
              </w:rPr>
            </w:pPr>
            <w:r w:rsidRPr="0091620A" w:rsidR="00C77983">
              <w:rPr>
                <w:rFonts w:ascii="Arial" w:hAnsi="Arial" w:cs="Arial"/>
                <w:b/>
                <w:bCs/>
                <w:color w:val="auto"/>
                <w:sz w:val="20"/>
                <w:szCs w:val="20"/>
              </w:rPr>
              <w:t>TÊN TỔ CHỨC, CÁ NHÂN ............</w:t>
            </w:r>
            <w:r w:rsidRPr="0091620A" w:rsidR="007F51DC">
              <w:rPr>
                <w:rFonts w:ascii="Arial" w:hAnsi="Arial" w:cs="Arial"/>
                <w:b/>
                <w:color w:val="auto"/>
                <w:sz w:val="20"/>
                <w:szCs w:val="20"/>
              </w:rPr>
              <w:br/>
            </w:r>
            <w:r w:rsidRPr="0091620A" w:rsidR="00212EE7">
              <w:rPr>
                <w:rFonts w:ascii="Arial" w:hAnsi="Arial" w:cs="Arial"/>
                <w:b/>
                <w:color w:val="auto"/>
                <w:sz w:val="20"/>
                <w:szCs w:val="20"/>
              </w:rPr>
              <w:t>-------------</w:t>
            </w: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 xml:space="preserve">PHƯƠNG ÁN BẢO ĐẢM AN TOÀN BỨC XẠ, MÔI TRƯỜNG VÀ </w:t>
              <w:br/>
              <w:t>PHÒNG NGỪA SỰ CỐ TRONG ĐỀ ÁN THĂM DÒ KHOÁNG SẢN</w:t>
            </w:r>
          </w:p>
          <w:p w:rsidR="00A77B3E" w:rsidRPr="0091620A" w:rsidP="00D524CA">
            <w:pPr>
              <w:spacing w:before="120" w:after="0" w:line="240" w:lineRule="auto"/>
              <w:jc w:val="center"/>
              <w:rPr>
                <w:rFonts w:ascii="Arial" w:hAnsi="Arial" w:cs="Arial"/>
                <w:i/>
                <w:iCs/>
                <w:color w:val="auto"/>
                <w:sz w:val="20"/>
                <w:szCs w:val="20"/>
              </w:rPr>
            </w:pPr>
            <w:r w:rsidRPr="0091620A" w:rsidR="00C77983">
              <w:rPr>
                <w:rFonts w:ascii="Arial" w:hAnsi="Arial" w:cs="Arial"/>
                <w:i/>
                <w:iCs/>
                <w:color w:val="auto"/>
                <w:sz w:val="20"/>
                <w:szCs w:val="20"/>
              </w:rPr>
              <w:t>......(tên loại khoáng sản...,</w:t>
            </w:r>
            <w:r w:rsidRPr="0091620A" w:rsidR="00C77983">
              <w:rPr>
                <w:rFonts w:ascii="Arial" w:hAnsi="Arial" w:cs="Arial"/>
                <w:color w:val="auto"/>
                <w:sz w:val="20"/>
                <w:szCs w:val="20"/>
              </w:rPr>
              <w:t xml:space="preserve"> thuộc ....</w:t>
            </w:r>
            <w:r w:rsidRPr="0091620A" w:rsidR="00C77983">
              <w:rPr>
                <w:rFonts w:ascii="Arial" w:hAnsi="Arial" w:cs="Arial"/>
                <w:i/>
                <w:iCs/>
                <w:color w:val="auto"/>
                <w:sz w:val="20"/>
                <w:szCs w:val="20"/>
              </w:rPr>
              <w:t>(tên cấp xã) .....,</w:t>
            </w:r>
            <w:r w:rsidRPr="0091620A" w:rsidR="007F51DC">
              <w:rPr>
                <w:rFonts w:ascii="Arial" w:hAnsi="Arial" w:cs="Arial"/>
                <w:color w:val="auto"/>
                <w:sz w:val="20"/>
                <w:szCs w:val="20"/>
              </w:rPr>
              <w:br/>
            </w:r>
            <w:r w:rsidRPr="0091620A" w:rsidR="00C77983">
              <w:rPr>
                <w:rFonts w:ascii="Arial" w:hAnsi="Arial" w:cs="Arial"/>
                <w:i/>
                <w:iCs/>
                <w:color w:val="auto"/>
                <w:sz w:val="20"/>
                <w:szCs w:val="20"/>
              </w:rPr>
              <w:t>.....(tên cấp tỉnh)....</w:t>
            </w:r>
          </w:p>
          <w:p w:rsidR="00A77B3E" w:rsidRPr="0091620A" w:rsidP="00D524CA">
            <w:pPr>
              <w:spacing w:before="120" w:after="0" w:line="240" w:lineRule="auto"/>
              <w:jc w:val="center"/>
              <w:rPr>
                <w:rFonts w:ascii="Arial" w:hAnsi="Arial" w:cs="Arial"/>
                <w:i/>
                <w:iCs/>
                <w:color w:val="auto"/>
                <w:sz w:val="20"/>
                <w:szCs w:val="20"/>
              </w:rPr>
            </w:pPr>
          </w:p>
          <w:p w:rsidR="00A77B3E" w:rsidRPr="0091620A" w:rsidP="00D524CA">
            <w:pPr>
              <w:spacing w:before="120" w:after="0" w:line="240" w:lineRule="auto"/>
              <w:jc w:val="center"/>
              <w:rPr>
                <w:rFonts w:ascii="Arial" w:hAnsi="Arial" w:cs="Arial"/>
                <w:i/>
                <w:iCs/>
                <w:color w:val="auto"/>
                <w:sz w:val="20"/>
                <w:szCs w:val="20"/>
              </w:rPr>
            </w:pPr>
          </w:p>
          <w:p w:rsidR="00A77B3E" w:rsidRPr="0091620A" w:rsidP="00D524CA">
            <w:pPr>
              <w:spacing w:before="120" w:after="0" w:line="240" w:lineRule="auto"/>
              <w:jc w:val="center"/>
              <w:rPr>
                <w:rFonts w:ascii="Arial" w:hAnsi="Arial" w:cs="Arial"/>
                <w:i/>
                <w:iCs/>
                <w:color w:val="auto"/>
                <w:sz w:val="20"/>
                <w:szCs w:val="20"/>
              </w:rPr>
            </w:pPr>
          </w:p>
          <w:p w:rsidR="00A77B3E" w:rsidRPr="0091620A" w:rsidP="00D524CA">
            <w:pPr>
              <w:spacing w:before="120" w:after="0" w:line="240" w:lineRule="auto"/>
              <w:jc w:val="center"/>
              <w:rPr>
                <w:rFonts w:ascii="Arial" w:hAnsi="Arial" w:cs="Arial"/>
                <w:i/>
                <w:iCs/>
                <w:color w:val="auto"/>
                <w:sz w:val="20"/>
                <w:szCs w:val="20"/>
              </w:rPr>
            </w:pPr>
          </w:p>
          <w:p w:rsidR="00A77B3E" w:rsidRPr="0091620A" w:rsidP="00D524CA">
            <w:pPr>
              <w:spacing w:before="120" w:after="0" w:line="240" w:lineRule="auto"/>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Địa danh, năm 20...</w:t>
            </w:r>
          </w:p>
        </w:tc>
      </w:tr>
    </w:tbl>
    <w:p w:rsidR="00A77B3E" w:rsidRPr="0091620A" w:rsidP="00D524CA">
      <w:pPr>
        <w:spacing w:before="120" w:after="0" w:line="240" w:lineRule="auto"/>
        <w:jc w:val="center"/>
        <w:rPr>
          <w:color w:val="auto"/>
        </w:rPr>
      </w:pPr>
    </w:p>
    <w:p w:rsidR="00A77B3E" w:rsidRPr="0091620A" w:rsidP="00D524CA">
      <w:pPr>
        <w:spacing w:before="120" w:after="0" w:line="240" w:lineRule="auto"/>
        <w:rPr>
          <w:rFonts w:ascii="Arial" w:hAnsi="Arial" w:cs="Arial"/>
          <w:color w:val="auto"/>
          <w:sz w:val="20"/>
          <w:szCs w:val="20"/>
        </w:rPr>
      </w:pP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
      <w:tblGrid>
        <w:gridCol w:w="909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5000" w:type="pct"/>
            <w:tcBorders>
              <w:top w:val="single" w:sz="8" w:space="0" w:color="000000"/>
              <w:left w:val="single" w:sz="8" w:space="0" w:color="000000"/>
              <w:bottom w:val="single" w:sz="8" w:space="0" w:color="000000"/>
              <w:right w:val="single" w:sz="8" w:space="0" w:color="000000"/>
            </w:tcBorders>
            <w:tcMar>
              <w:top w:w="0" w:type="dxa"/>
              <w:left w:w="10" w:type="dxa"/>
              <w:bottom w:w="0" w:type="dxa"/>
              <w:right w:w="10" w:type="dxa"/>
            </w:tcMar>
          </w:tcPr>
          <w:p w:rsidR="00804F3B"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TÊN TỔ CHỨC, CÁ NHÂN ...............</w:t>
              <w:br/>
              <w:t>---------------</w:t>
            </w:r>
          </w:p>
          <w:p w:rsidR="00804F3B" w:rsidRPr="0091620A" w:rsidP="00D524CA">
            <w:pPr>
              <w:spacing w:before="120" w:after="0" w:line="240" w:lineRule="auto"/>
              <w:jc w:val="center"/>
              <w:rPr>
                <w:rFonts w:ascii="Arial" w:hAnsi="Arial" w:cs="Arial"/>
                <w:b/>
                <w:bCs/>
                <w:color w:val="auto"/>
                <w:sz w:val="20"/>
                <w:szCs w:val="20"/>
              </w:rPr>
            </w:pPr>
          </w:p>
          <w:p w:rsidR="00804F3B" w:rsidRPr="0091620A" w:rsidP="00D524CA">
            <w:pPr>
              <w:spacing w:before="120" w:after="0" w:line="240" w:lineRule="auto"/>
              <w:jc w:val="center"/>
              <w:rPr>
                <w:rFonts w:ascii="Arial" w:hAnsi="Arial" w:cs="Arial"/>
                <w:b/>
                <w:bCs/>
                <w:color w:val="auto"/>
                <w:sz w:val="20"/>
                <w:szCs w:val="20"/>
              </w:rPr>
            </w:pPr>
          </w:p>
          <w:p w:rsidR="00804F3B" w:rsidRPr="0091620A" w:rsidP="00D524CA">
            <w:pPr>
              <w:spacing w:before="120" w:after="0" w:line="240" w:lineRule="auto"/>
              <w:jc w:val="center"/>
              <w:rPr>
                <w:rFonts w:ascii="Arial" w:hAnsi="Arial" w:cs="Arial"/>
                <w:b/>
                <w:bCs/>
                <w:color w:val="auto"/>
                <w:sz w:val="20"/>
                <w:szCs w:val="20"/>
              </w:rPr>
            </w:pPr>
          </w:p>
          <w:p w:rsidR="00804F3B" w:rsidRPr="0091620A" w:rsidP="00D524CA">
            <w:pPr>
              <w:spacing w:before="120" w:after="0" w:line="240" w:lineRule="auto"/>
              <w:jc w:val="center"/>
              <w:rPr>
                <w:rFonts w:ascii="Arial" w:hAnsi="Arial" w:cs="Arial"/>
                <w:b/>
                <w:bCs/>
                <w:color w:val="auto"/>
                <w:sz w:val="20"/>
                <w:szCs w:val="20"/>
              </w:rPr>
            </w:pP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4532"/>
              <w:gridCol w:w="4533"/>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500" w:type="pct"/>
                  <w:tcBorders>
                    <w:top w:val="single" w:sz="2" w:space="0" w:color="000000"/>
                    <w:left w:val="single" w:sz="2" w:space="0" w:color="000000"/>
                    <w:bottom w:val="single" w:sz="2" w:space="0" w:color="000000"/>
                    <w:right w:val="single" w:sz="2" w:space="0" w:color="000000"/>
                  </w:tcBorders>
                  <w:tcMar>
                    <w:top w:w="0" w:type="dxa"/>
                    <w:left w:w="108" w:type="dxa"/>
                    <w:bottom w:w="0" w:type="dxa"/>
                    <w:right w:w="108" w:type="dxa"/>
                  </w:tcMar>
                </w:tcPr>
                <w:p w:rsidR="00804F3B" w:rsidRPr="0091620A" w:rsidP="00D524CA">
                  <w:pPr>
                    <w:spacing w:before="120" w:after="0" w:line="240" w:lineRule="auto"/>
                    <w:jc w:val="center"/>
                    <w:rPr>
                      <w:rFonts w:ascii="Arial" w:hAnsi="Arial" w:cs="Arial"/>
                      <w:b/>
                      <w:bCs/>
                      <w:color w:val="auto"/>
                      <w:sz w:val="20"/>
                      <w:szCs w:val="20"/>
                    </w:rPr>
                  </w:pPr>
                </w:p>
              </w:tc>
              <w:tc>
                <w:tcPr>
                  <w:tcW w:w="2500" w:type="pct"/>
                  <w:tcBorders>
                    <w:top w:val="single" w:sz="2" w:space="0" w:color="000000"/>
                    <w:left w:val="single" w:sz="2" w:space="0" w:color="000000"/>
                    <w:bottom w:val="single" w:sz="2" w:space="0" w:color="000000"/>
                    <w:right w:val="single" w:sz="2" w:space="0" w:color="000000"/>
                  </w:tcBorders>
                  <w:tcMar>
                    <w:top w:w="0" w:type="dxa"/>
                    <w:left w:w="108" w:type="dxa"/>
                    <w:bottom w:w="0" w:type="dxa"/>
                    <w:right w:w="108" w:type="dxa"/>
                  </w:tcMar>
                </w:tcPr>
                <w:p w:rsidR="00804F3B" w:rsidRPr="0091620A" w:rsidP="00D524CA">
                  <w:pPr>
                    <w:spacing w:before="120" w:after="0" w:line="240" w:lineRule="auto"/>
                    <w:rPr>
                      <w:rFonts w:ascii="Arial" w:hAnsi="Arial" w:cs="Arial"/>
                      <w:color w:val="auto"/>
                      <w:sz w:val="20"/>
                      <w:szCs w:val="20"/>
                    </w:rPr>
                  </w:pPr>
                  <w:r w:rsidRPr="0091620A">
                    <w:rPr>
                      <w:rFonts w:ascii="Arial" w:hAnsi="Arial" w:cs="Arial"/>
                      <w:b/>
                      <w:bCs/>
                      <w:i/>
                      <w:iCs/>
                      <w:color w:val="auto"/>
                      <w:sz w:val="20"/>
                      <w:szCs w:val="20"/>
                    </w:rPr>
                    <w:t>Danh sách tác giả lập Phương án:</w:t>
                  </w:r>
                </w:p>
                <w:p w:rsidR="00804F3B" w:rsidRPr="0091620A" w:rsidP="00D524CA">
                  <w:pPr>
                    <w:spacing w:before="120" w:after="0" w:line="240" w:lineRule="auto"/>
                    <w:rPr>
                      <w:rFonts w:ascii="Arial" w:hAnsi="Arial" w:cs="Arial"/>
                      <w:color w:val="auto"/>
                      <w:sz w:val="20"/>
                      <w:szCs w:val="20"/>
                    </w:rPr>
                  </w:pPr>
                  <w:r w:rsidRPr="0091620A">
                    <w:rPr>
                      <w:rFonts w:ascii="Arial" w:hAnsi="Arial" w:cs="Arial"/>
                      <w:color w:val="auto"/>
                      <w:sz w:val="20"/>
                      <w:szCs w:val="20"/>
                    </w:rPr>
                    <w:t>- KSĐC... (Chủ biên)</w:t>
                  </w:r>
                </w:p>
                <w:p w:rsidR="00804F3B" w:rsidRPr="0091620A" w:rsidP="00D524CA">
                  <w:pPr>
                    <w:spacing w:before="120" w:after="0" w:line="240" w:lineRule="auto"/>
                    <w:rPr>
                      <w:rFonts w:ascii="Arial" w:hAnsi="Arial" w:cs="Arial"/>
                      <w:color w:val="auto"/>
                      <w:sz w:val="20"/>
                      <w:szCs w:val="20"/>
                    </w:rPr>
                  </w:pPr>
                  <w:r w:rsidRPr="0091620A">
                    <w:rPr>
                      <w:rFonts w:ascii="Arial" w:hAnsi="Arial" w:cs="Arial"/>
                      <w:color w:val="auto"/>
                      <w:sz w:val="20"/>
                      <w:szCs w:val="20"/>
                    </w:rPr>
                    <w:t>- KS Trắc địa...</w:t>
                  </w:r>
                </w:p>
                <w:p w:rsidR="00804F3B" w:rsidRPr="0091620A" w:rsidP="00D524CA">
                  <w:pPr>
                    <w:spacing w:before="120" w:after="0" w:line="240" w:lineRule="auto"/>
                    <w:rPr>
                      <w:rFonts w:ascii="Arial" w:hAnsi="Arial" w:cs="Arial"/>
                      <w:color w:val="auto"/>
                      <w:sz w:val="20"/>
                      <w:szCs w:val="20"/>
                    </w:rPr>
                  </w:pPr>
                  <w:r w:rsidRPr="0091620A">
                    <w:rPr>
                      <w:rFonts w:ascii="Arial" w:hAnsi="Arial" w:cs="Arial"/>
                      <w:color w:val="auto"/>
                      <w:sz w:val="20"/>
                      <w:szCs w:val="20"/>
                    </w:rPr>
                    <w:t>- KS ĐCTV-ĐCCT</w:t>
                  </w:r>
                </w:p>
                <w:p w:rsidR="00804F3B" w:rsidRPr="0091620A" w:rsidP="00D524CA">
                  <w:pPr>
                    <w:spacing w:before="120" w:after="0" w:line="240" w:lineRule="auto"/>
                    <w:rPr>
                      <w:rFonts w:ascii="Arial" w:hAnsi="Arial" w:cs="Arial"/>
                      <w:color w:val="auto"/>
                      <w:sz w:val="20"/>
                      <w:szCs w:val="20"/>
                    </w:rPr>
                  </w:pPr>
                  <w:r w:rsidRPr="0091620A">
                    <w:rPr>
                      <w:rFonts w:ascii="Arial" w:hAnsi="Arial" w:cs="Arial"/>
                      <w:color w:val="auto"/>
                      <w:sz w:val="20"/>
                      <w:szCs w:val="20"/>
                    </w:rPr>
                    <w:t>- KS Khoan....</w:t>
                  </w:r>
                </w:p>
                <w:p w:rsidR="00804F3B" w:rsidRPr="0091620A" w:rsidP="00D524CA">
                  <w:pPr>
                    <w:spacing w:before="120" w:after="0" w:line="240" w:lineRule="auto"/>
                    <w:rPr>
                      <w:rFonts w:ascii="Arial" w:hAnsi="Arial" w:cs="Arial"/>
                      <w:color w:val="auto"/>
                      <w:sz w:val="20"/>
                      <w:szCs w:val="20"/>
                    </w:rPr>
                  </w:pPr>
                  <w:r w:rsidRPr="0091620A">
                    <w:rPr>
                      <w:rFonts w:ascii="Arial" w:hAnsi="Arial" w:cs="Arial"/>
                      <w:color w:val="auto"/>
                      <w:sz w:val="20"/>
                      <w:szCs w:val="20"/>
                    </w:rPr>
                    <w:t>……</w:t>
                  </w:r>
                </w:p>
              </w:tc>
            </w:tr>
          </w:tbl>
          <w:p w:rsidR="00804F3B" w:rsidRPr="0091620A" w:rsidP="00D524CA">
            <w:pPr>
              <w:spacing w:before="120" w:after="0" w:line="240" w:lineRule="auto"/>
              <w:jc w:val="center"/>
              <w:rPr>
                <w:rFonts w:ascii="Arial" w:hAnsi="Arial" w:cs="Arial"/>
                <w:b/>
                <w:bCs/>
                <w:color w:val="auto"/>
                <w:sz w:val="20"/>
                <w:szCs w:val="20"/>
              </w:rPr>
            </w:pPr>
          </w:p>
          <w:p w:rsidR="00804F3B" w:rsidRPr="0091620A" w:rsidP="00D524CA">
            <w:pPr>
              <w:spacing w:before="120" w:after="0" w:line="240" w:lineRule="auto"/>
              <w:jc w:val="center"/>
              <w:rPr>
                <w:rFonts w:ascii="Arial" w:hAnsi="Arial" w:cs="Arial"/>
                <w:b/>
                <w:bCs/>
                <w:color w:val="auto"/>
                <w:sz w:val="20"/>
                <w:szCs w:val="20"/>
              </w:rPr>
            </w:pPr>
          </w:p>
          <w:p w:rsidR="00804F3B" w:rsidRPr="0091620A" w:rsidP="00D524CA">
            <w:pPr>
              <w:spacing w:before="120" w:after="0" w:line="240" w:lineRule="auto"/>
              <w:jc w:val="center"/>
              <w:rPr>
                <w:rFonts w:ascii="Arial" w:hAnsi="Arial" w:cs="Arial"/>
                <w:b/>
                <w:bCs/>
                <w:color w:val="auto"/>
                <w:sz w:val="20"/>
                <w:szCs w:val="20"/>
              </w:rPr>
            </w:pPr>
          </w:p>
          <w:p w:rsidR="00804F3B" w:rsidRPr="0091620A" w:rsidP="00D524CA">
            <w:pPr>
              <w:spacing w:before="120" w:after="0" w:line="240" w:lineRule="auto"/>
              <w:jc w:val="center"/>
              <w:rPr>
                <w:rFonts w:ascii="Arial" w:hAnsi="Arial" w:cs="Arial"/>
                <w:b/>
                <w:bCs/>
                <w:color w:val="auto"/>
                <w:sz w:val="20"/>
                <w:szCs w:val="20"/>
              </w:rPr>
            </w:pPr>
          </w:p>
          <w:p w:rsidR="00804F3B" w:rsidRPr="0091620A" w:rsidP="00D524CA">
            <w:pPr>
              <w:spacing w:before="120" w:after="0" w:line="240" w:lineRule="auto"/>
              <w:jc w:val="center"/>
              <w:rPr>
                <w:rFonts w:ascii="Arial" w:hAnsi="Arial" w:cs="Arial"/>
                <w:b/>
                <w:bCs/>
                <w:color w:val="auto"/>
                <w:sz w:val="20"/>
                <w:szCs w:val="20"/>
              </w:rPr>
            </w:pPr>
          </w:p>
          <w:p w:rsidR="00804F3B"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PHƯƠNG ÁN BẢO ĐẢM AN TOÀN BỨC XẠ, MÔI TRƯỜNG VÀ </w:t>
              <w:br/>
              <w:t>PHÒNG NGỪA SỰ CỐ TRONG ĐỀ ÁN THĂM DÒ KHOÁNG SẢN</w:t>
            </w:r>
          </w:p>
          <w:p w:rsidR="00804F3B" w:rsidRPr="0091620A" w:rsidP="00D524CA">
            <w:pPr>
              <w:spacing w:before="120" w:after="0" w:line="240" w:lineRule="auto"/>
              <w:jc w:val="center"/>
              <w:rPr>
                <w:rFonts w:ascii="Arial" w:hAnsi="Arial" w:cs="Arial"/>
                <w:i/>
                <w:iCs/>
                <w:color w:val="auto"/>
                <w:sz w:val="20"/>
                <w:szCs w:val="20"/>
              </w:rPr>
            </w:pPr>
            <w:r w:rsidRPr="0091620A">
              <w:rPr>
                <w:rFonts w:ascii="Arial" w:hAnsi="Arial" w:cs="Arial"/>
                <w:i/>
                <w:iCs/>
                <w:color w:val="auto"/>
                <w:sz w:val="20"/>
                <w:szCs w:val="20"/>
              </w:rPr>
              <w:t>........(tên loại khoáng sản)........</w:t>
            </w:r>
            <w:r w:rsidRPr="0091620A">
              <w:rPr>
                <w:rFonts w:ascii="Arial" w:hAnsi="Arial" w:cs="Arial"/>
                <w:color w:val="auto"/>
                <w:sz w:val="20"/>
                <w:szCs w:val="20"/>
              </w:rPr>
              <w:t>, thuộc .......</w:t>
            </w:r>
            <w:r w:rsidRPr="0091620A">
              <w:rPr>
                <w:rFonts w:ascii="Arial" w:hAnsi="Arial" w:cs="Arial"/>
                <w:i/>
                <w:iCs/>
                <w:color w:val="auto"/>
                <w:sz w:val="20"/>
                <w:szCs w:val="20"/>
              </w:rPr>
              <w:t>(tên cấp xã) ..............,</w:t>
            </w:r>
            <w:r w:rsidRPr="0091620A">
              <w:rPr>
                <w:rFonts w:ascii="Arial" w:hAnsi="Arial" w:cs="Arial"/>
                <w:color w:val="auto"/>
                <w:sz w:val="20"/>
                <w:szCs w:val="20"/>
              </w:rPr>
              <w:br/>
            </w:r>
            <w:r w:rsidRPr="0091620A">
              <w:rPr>
                <w:rFonts w:ascii="Arial" w:hAnsi="Arial" w:cs="Arial"/>
                <w:i/>
                <w:iCs/>
                <w:color w:val="auto"/>
                <w:sz w:val="20"/>
                <w:szCs w:val="20"/>
              </w:rPr>
              <w:t>.................(tên cấp tỉnh)...............</w:t>
            </w:r>
          </w:p>
          <w:p w:rsidR="00804F3B" w:rsidRPr="0091620A" w:rsidP="00D524CA">
            <w:pPr>
              <w:spacing w:before="120" w:after="0" w:line="240" w:lineRule="auto"/>
              <w:jc w:val="center"/>
              <w:rPr>
                <w:rFonts w:ascii="Arial" w:hAnsi="Arial" w:cs="Arial"/>
                <w:i/>
                <w:iCs/>
                <w:color w:val="auto"/>
                <w:sz w:val="20"/>
                <w:szCs w:val="20"/>
              </w:rPr>
            </w:pPr>
          </w:p>
          <w:p w:rsidR="00804F3B" w:rsidRPr="0091620A" w:rsidP="00D524CA">
            <w:pPr>
              <w:spacing w:before="120" w:after="0" w:line="240" w:lineRule="auto"/>
              <w:jc w:val="center"/>
              <w:rPr>
                <w:rFonts w:ascii="Arial" w:hAnsi="Arial" w:cs="Arial"/>
                <w:color w:val="auto"/>
                <w:sz w:val="20"/>
                <w:szCs w:val="20"/>
              </w:rPr>
            </w:pPr>
          </w:p>
          <w:tbl>
            <w:tblPr>
              <w:tblStyle w:val="TableNormal"/>
              <w:tblW w:w="5000" w:type="pct"/>
              <w:tblCellMar>
                <w:left w:w="0" w:type="dxa"/>
                <w:right w:w="0" w:type="dxa"/>
              </w:tblCellMar>
              <w:tblLook w:val="0000"/>
            </w:tblPr>
            <w:tblGrid>
              <w:gridCol w:w="4024"/>
              <w:gridCol w:w="5047"/>
            </w:tblGrid>
            <w:tr>
              <w:tblPrEx>
                <w:tblW w:w="5000" w:type="pct"/>
                <w:tblCellMar>
                  <w:left w:w="0" w:type="dxa"/>
                  <w:right w:w="0" w:type="dxa"/>
                </w:tblCellMar>
                <w:tblLook w:val="0000"/>
              </w:tblPrEx>
              <w:tc>
                <w:tcPr>
                  <w:tcW w:w="2218" w:type="pct"/>
                  <w:tcMar>
                    <w:top w:w="0" w:type="dxa"/>
                    <w:left w:w="10" w:type="dxa"/>
                    <w:bottom w:w="0" w:type="dxa"/>
                    <w:right w:w="10" w:type="dxa"/>
                  </w:tcMar>
                </w:tcPr>
                <w:p w:rsidR="00804F3B"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TỔ CHỨC, CÁ NHÂN</w:t>
                  </w:r>
                  <w:r w:rsidRPr="0091620A">
                    <w:rPr>
                      <w:rFonts w:ascii="Arial" w:hAnsi="Arial" w:cs="Arial"/>
                      <w:color w:val="auto"/>
                      <w:sz w:val="20"/>
                      <w:szCs w:val="20"/>
                    </w:rPr>
                    <w:br/>
                    <w:t>(Chức danh)</w:t>
                    <w:br/>
                    <w:br/>
                    <w:br/>
                    <w:br/>
                  </w:r>
                </w:p>
              </w:tc>
              <w:tc>
                <w:tcPr>
                  <w:tcW w:w="2782" w:type="pct"/>
                  <w:tcMar>
                    <w:top w:w="0" w:type="dxa"/>
                    <w:left w:w="10" w:type="dxa"/>
                    <w:bottom w:w="0" w:type="dxa"/>
                    <w:right w:w="10" w:type="dxa"/>
                  </w:tcMar>
                </w:tcPr>
                <w:p w:rsidR="00804F3B"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ĐƠN VỊ LẬP PHƯƠNG ÁN</w:t>
                  </w:r>
                  <w:r w:rsidRPr="0091620A">
                    <w:rPr>
                      <w:rFonts w:ascii="Arial" w:hAnsi="Arial" w:cs="Arial"/>
                      <w:color w:val="auto"/>
                      <w:sz w:val="20"/>
                      <w:szCs w:val="20"/>
                    </w:rPr>
                    <w:br/>
                    <w:t>(Chức danh)</w:t>
                  </w:r>
                </w:p>
              </w:tc>
            </w:tr>
            <w:tr>
              <w:tblPrEx>
                <w:tblW w:w="5000" w:type="pct"/>
                <w:tblCellMar>
                  <w:left w:w="0" w:type="dxa"/>
                  <w:right w:w="0" w:type="dxa"/>
                </w:tblCellMar>
                <w:tblLook w:val="0000"/>
              </w:tblPrEx>
              <w:tc>
                <w:tcPr>
                  <w:tcW w:w="2218" w:type="pct"/>
                  <w:tcMar>
                    <w:top w:w="0" w:type="dxa"/>
                    <w:left w:w="10" w:type="dxa"/>
                    <w:bottom w:w="0" w:type="dxa"/>
                    <w:right w:w="10" w:type="dxa"/>
                  </w:tcMar>
                </w:tcPr>
                <w:p w:rsidR="00804F3B" w:rsidRPr="0091620A" w:rsidP="00D524CA">
                  <w:pPr>
                    <w:spacing w:before="120" w:after="0" w:line="240" w:lineRule="auto"/>
                    <w:jc w:val="center"/>
                    <w:rPr>
                      <w:rFonts w:ascii="Arial" w:hAnsi="Arial" w:cs="Arial"/>
                      <w:i/>
                      <w:color w:val="auto"/>
                      <w:sz w:val="20"/>
                      <w:szCs w:val="20"/>
                    </w:rPr>
                  </w:pPr>
                  <w:r w:rsidRPr="0091620A">
                    <w:rPr>
                      <w:rFonts w:ascii="Arial" w:hAnsi="Arial" w:cs="Arial"/>
                      <w:i/>
                      <w:iCs/>
                      <w:color w:val="auto"/>
                      <w:sz w:val="20"/>
                      <w:szCs w:val="20"/>
                    </w:rPr>
                    <w:t>Chữ ký, đóng dấu</w:t>
                  </w:r>
                  <w:r w:rsidRPr="0091620A">
                    <w:rPr>
                      <w:rFonts w:ascii="Arial" w:hAnsi="Arial" w:cs="Arial"/>
                      <w:i/>
                      <w:color w:val="auto"/>
                      <w:sz w:val="20"/>
                      <w:szCs w:val="20"/>
                    </w:rPr>
                    <w:br/>
                  </w:r>
                  <w:r w:rsidRPr="0091620A">
                    <w:rPr>
                      <w:rFonts w:ascii="Arial" w:hAnsi="Arial" w:cs="Arial"/>
                      <w:b/>
                      <w:bCs/>
                      <w:i/>
                      <w:color w:val="auto"/>
                      <w:sz w:val="20"/>
                      <w:szCs w:val="20"/>
                    </w:rPr>
                    <w:t>(Họ và tên)</w:t>
                  </w:r>
                </w:p>
              </w:tc>
              <w:tc>
                <w:tcPr>
                  <w:tcW w:w="2782" w:type="pct"/>
                  <w:tcMar>
                    <w:top w:w="0" w:type="dxa"/>
                    <w:left w:w="10" w:type="dxa"/>
                    <w:bottom w:w="0" w:type="dxa"/>
                    <w:right w:w="10" w:type="dxa"/>
                  </w:tcMar>
                </w:tcPr>
                <w:p w:rsidR="00804F3B" w:rsidRPr="0091620A" w:rsidP="00D524CA">
                  <w:pPr>
                    <w:spacing w:before="120" w:after="0" w:line="240" w:lineRule="auto"/>
                    <w:jc w:val="center"/>
                    <w:rPr>
                      <w:rFonts w:ascii="Arial" w:hAnsi="Arial" w:cs="Arial"/>
                      <w:b/>
                      <w:bCs/>
                      <w:i/>
                      <w:color w:val="auto"/>
                      <w:sz w:val="20"/>
                      <w:szCs w:val="20"/>
                    </w:rPr>
                  </w:pPr>
                  <w:r w:rsidRPr="0091620A">
                    <w:rPr>
                      <w:rFonts w:ascii="Arial" w:hAnsi="Arial" w:cs="Arial"/>
                      <w:i/>
                      <w:iCs/>
                      <w:color w:val="auto"/>
                      <w:sz w:val="20"/>
                      <w:szCs w:val="20"/>
                    </w:rPr>
                    <w:t>Chữ ký, đóng dấu</w:t>
                  </w:r>
                  <w:r w:rsidRPr="0091620A">
                    <w:rPr>
                      <w:rFonts w:ascii="Arial" w:hAnsi="Arial" w:cs="Arial"/>
                      <w:i/>
                      <w:color w:val="auto"/>
                      <w:sz w:val="20"/>
                      <w:szCs w:val="20"/>
                    </w:rPr>
                    <w:br/>
                  </w:r>
                  <w:r w:rsidRPr="0091620A">
                    <w:rPr>
                      <w:rFonts w:ascii="Arial" w:hAnsi="Arial" w:cs="Arial"/>
                      <w:b/>
                      <w:bCs/>
                      <w:i/>
                      <w:color w:val="auto"/>
                      <w:sz w:val="20"/>
                      <w:szCs w:val="20"/>
                    </w:rPr>
                    <w:t>(Họ và tên)</w:t>
                  </w:r>
                </w:p>
              </w:tc>
            </w:tr>
          </w:tbl>
          <w:p w:rsidR="00804F3B" w:rsidRPr="0091620A" w:rsidP="00D524CA">
            <w:pPr>
              <w:spacing w:before="120" w:after="0" w:line="240" w:lineRule="auto"/>
              <w:jc w:val="center"/>
              <w:rPr>
                <w:rFonts w:ascii="Arial" w:hAnsi="Arial" w:cs="Arial"/>
                <w:b/>
                <w:bCs/>
                <w:color w:val="auto"/>
                <w:sz w:val="20"/>
                <w:szCs w:val="20"/>
              </w:rPr>
            </w:pPr>
          </w:p>
          <w:p w:rsidR="00804F3B" w:rsidRPr="0091620A" w:rsidP="00D524CA">
            <w:pPr>
              <w:spacing w:before="120" w:after="0" w:line="240" w:lineRule="auto"/>
              <w:jc w:val="center"/>
              <w:rPr>
                <w:rFonts w:ascii="Arial" w:hAnsi="Arial" w:cs="Arial"/>
                <w:b/>
                <w:bCs/>
                <w:color w:val="auto"/>
                <w:sz w:val="20"/>
                <w:szCs w:val="20"/>
              </w:rPr>
            </w:pPr>
          </w:p>
          <w:p w:rsidR="00804F3B" w:rsidRPr="0091620A" w:rsidP="00D524CA">
            <w:pPr>
              <w:spacing w:before="120" w:after="0" w:line="240" w:lineRule="auto"/>
              <w:rPr>
                <w:rFonts w:ascii="Arial" w:hAnsi="Arial" w:cs="Arial"/>
                <w:b/>
                <w:bCs/>
                <w:color w:val="auto"/>
                <w:sz w:val="20"/>
                <w:szCs w:val="20"/>
              </w:rPr>
            </w:pPr>
          </w:p>
          <w:p w:rsidR="00804F3B" w:rsidRPr="0091620A" w:rsidP="00D524CA">
            <w:pPr>
              <w:spacing w:before="120" w:after="0" w:line="240" w:lineRule="auto"/>
              <w:jc w:val="center"/>
              <w:rPr>
                <w:rFonts w:ascii="Arial" w:hAnsi="Arial" w:cs="Arial"/>
                <w:b/>
                <w:bCs/>
                <w:color w:val="auto"/>
                <w:sz w:val="20"/>
                <w:szCs w:val="20"/>
              </w:rPr>
            </w:pPr>
          </w:p>
          <w:p w:rsidR="00804F3B" w:rsidRPr="0091620A" w:rsidP="00D524CA">
            <w:pPr>
              <w:spacing w:before="120" w:after="0" w:line="240" w:lineRule="auto"/>
              <w:jc w:val="center"/>
              <w:rPr>
                <w:rFonts w:ascii="Arial" w:hAnsi="Arial" w:cs="Arial"/>
                <w:b/>
                <w:bCs/>
                <w:color w:val="auto"/>
                <w:sz w:val="20"/>
                <w:szCs w:val="20"/>
              </w:rPr>
            </w:pPr>
          </w:p>
          <w:p w:rsidR="00804F3B"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Địa danh, năm 20....</w:t>
            </w:r>
          </w:p>
        </w:tc>
      </w:tr>
    </w:tbl>
    <w:p w:rsidR="00A77B3E" w:rsidRPr="0091620A" w:rsidP="00D524CA">
      <w:pPr>
        <w:spacing w:before="120" w:after="0" w:line="240" w:lineRule="auto"/>
        <w:rPr>
          <w:rFonts w:ascii="Arial" w:hAnsi="Arial" w:cs="Arial"/>
          <w:b/>
          <w:bCs/>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MỤC</w:t>
      </w:r>
      <w:r w:rsidRPr="0091620A" w:rsidR="00C77983">
        <w:rPr>
          <w:rFonts w:ascii="Arial" w:hAnsi="Arial" w:cs="Arial"/>
          <w:b/>
          <w:bCs/>
          <w:color w:val="auto"/>
          <w:sz w:val="20"/>
          <w:szCs w:val="20"/>
        </w:rPr>
        <w:t xml:space="preserve"> LỤC </w:t>
      </w: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MỞ ĐẦU</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1. Căn cứ pháp lý, kỹ thuật và cơ sở tài liệu để lập Phương án bảo đảm an toàn bức xạ, môi trường và phòng ngừa sự cố trong đề án thăm dò khoáng sản (trong </w:t>
      </w:r>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này viết tắt là Phương án) và đối tượng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1.1. Liệt kê các văn bản pháp lý, quy chuẩn, tiêu chuẩn và hướng dẫn kỹ thuật có liên quan làm căn cứ cho việc lập Phương án.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1.2. Liệt kê các tài liệu đã có trước đây và tài liệu, kết quả khảo sát sử dụng lập Phương án.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2.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tiêu, nhiệm vụ của Phương án.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3. Thông tin về tổ chức, cá nhân đề nghị cấp giấy phép thăm dò khoáng sản </w:t>
      </w:r>
      <w:r w:rsidRPr="0091620A" w:rsidR="00C77983">
        <w:rPr>
          <w:rFonts w:ascii="Arial" w:hAnsi="Arial" w:cs="Arial"/>
          <w:i/>
          <w:iCs/>
          <w:color w:val="auto"/>
          <w:sz w:val="20"/>
          <w:szCs w:val="20"/>
        </w:rPr>
        <w:t xml:space="preserve">(Tên tổ chức, cá nhân, người đại diện pháp </w:t>
      </w:r>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địa chỉ, điện thoại, mail, website, fax).</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4. Thông tin về đơn vị lập Phương án, nếu có </w:t>
      </w:r>
      <w:r w:rsidRPr="0091620A" w:rsidR="00C77983">
        <w:rPr>
          <w:rFonts w:ascii="Arial" w:hAnsi="Arial" w:cs="Arial"/>
          <w:i/>
          <w:iCs/>
          <w:color w:val="auto"/>
          <w:sz w:val="20"/>
          <w:szCs w:val="20"/>
        </w:rPr>
        <w:t xml:space="preserve">(Tên đơn vị, người đại diện pháp </w:t>
      </w:r>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địa chỉ, điện thoại, mail, website, fax, chứng chỉ năng lực).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5. Danh sách những người trực tiếp tham gia lập Phương án.</w:t>
      </w:r>
    </w:p>
    <w:p w:rsidR="00A77B3E"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CHƯƠNG</w:t>
      </w:r>
      <w:r w:rsidRPr="0091620A" w:rsidR="00C77983">
        <w:rPr>
          <w:rFonts w:ascii="Arial" w:hAnsi="Arial" w:cs="Arial"/>
          <w:b/>
          <w:bCs/>
          <w:color w:val="auto"/>
          <w:sz w:val="20"/>
          <w:szCs w:val="20"/>
        </w:rPr>
        <w:t xml:space="preserve"> 1</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ĐÁNH GIÁ HIỆN TRẠNG VÀ DỰ BÁO TÁC ĐỘNG MÔI TRƯỜNG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1.</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Đánh giá hiện trạng môi trường mỏ</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Thu thập dữ liệu địa chất môi trường: Tiến hành thu thập dữ liệu để dự báo và đánh giá các yếu tố chính tác động đến môi trường khi triển khai hoạt động thăm dò.</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Đánh giá hiện trạng môi trường phóng xạ trước khi tiến hành hoạt động thăm dò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2.</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Đánh giá tác động môi trường phóng xạ</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i/>
          <w:iCs/>
          <w:color w:val="auto"/>
          <w:sz w:val="20"/>
          <w:szCs w:val="20"/>
        </w:rPr>
        <w:t>2.1.</w:t>
      </w:r>
      <w:r w:rsidRPr="0091620A" w:rsidR="00C77983">
        <w:rPr>
          <w:rFonts w:ascii="Arial" w:hAnsi="Arial" w:cs="Arial"/>
          <w:color w:val="auto"/>
          <w:sz w:val="20"/>
          <w:szCs w:val="20"/>
        </w:rPr>
        <w:t xml:space="preserve"> </w:t>
      </w:r>
      <w:r w:rsidRPr="0091620A" w:rsidR="00C77983">
        <w:rPr>
          <w:rFonts w:ascii="Arial" w:hAnsi="Arial" w:cs="Arial"/>
          <w:b/>
          <w:bCs/>
          <w:i/>
          <w:iCs/>
          <w:color w:val="auto"/>
          <w:sz w:val="20"/>
          <w:szCs w:val="20"/>
        </w:rPr>
        <w:t>Đánh giá môi trường phóng xạ trong quá trình thăm dò</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Các tác động môi trường do các hoạt động thăm dò (phát tuyến, mở đường, làm nền khoan, thi công, lấy </w:t>
      </w:r>
      <w:r w:rsidRPr="0091620A" w:rsidR="003556B9">
        <w:rPr>
          <w:rFonts w:ascii="Arial" w:hAnsi="Arial" w:cs="Arial"/>
          <w:color w:val="auto"/>
          <w:sz w:val="20"/>
          <w:szCs w:val="20"/>
        </w:rPr>
        <w:t>mẫu</w:t>
      </w:r>
      <w:r w:rsidRPr="0091620A" w:rsidR="00C77983">
        <w:rPr>
          <w:rFonts w:ascii="Arial" w:hAnsi="Arial" w:cs="Arial"/>
          <w:color w:val="auto"/>
          <w:sz w:val="20"/>
          <w:szCs w:val="20"/>
        </w:rPr>
        <w:t>, quan trắc thuỷ văn, chất thải sinh hoạt,...).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Tác động môi trường do sự cố xảy ra trong quá trình thi công Đề án thăm dò (Cháy rừng, đổ cây, gãy cành, sạt lở, trượt lở, sập thành hào, sập thành lỗ khoan;... hay thất thoát chất phóng xạ ngoài tầm kiểm soát)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i/>
          <w:iCs/>
          <w:color w:val="auto"/>
          <w:sz w:val="20"/>
          <w:szCs w:val="20"/>
        </w:rPr>
        <w:t>2.2.</w:t>
      </w:r>
      <w:r w:rsidRPr="0091620A" w:rsidR="00C77983">
        <w:rPr>
          <w:rFonts w:ascii="Arial" w:hAnsi="Arial" w:cs="Arial"/>
          <w:color w:val="auto"/>
          <w:sz w:val="20"/>
          <w:szCs w:val="20"/>
        </w:rPr>
        <w:t xml:space="preserve"> </w:t>
      </w:r>
      <w:r w:rsidRPr="0091620A" w:rsidR="00C77983">
        <w:rPr>
          <w:rFonts w:ascii="Arial" w:hAnsi="Arial" w:cs="Arial"/>
          <w:b/>
          <w:bCs/>
          <w:i/>
          <w:iCs/>
          <w:color w:val="auto"/>
          <w:sz w:val="20"/>
          <w:szCs w:val="20"/>
        </w:rPr>
        <w:t>Giám sát các tác động môi trường trong quá trình thăm dò</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Giám sát các thành </w:t>
      </w:r>
      <w:r w:rsidRPr="0091620A" w:rsidR="00231B5F">
        <w:rPr>
          <w:rFonts w:ascii="Arial" w:hAnsi="Arial" w:cs="Arial"/>
          <w:color w:val="auto"/>
          <w:sz w:val="20"/>
          <w:szCs w:val="20"/>
        </w:rPr>
        <w:t>phần</w:t>
      </w:r>
      <w:r w:rsidRPr="0091620A" w:rsidR="00C77983">
        <w:rPr>
          <w:rFonts w:ascii="Arial" w:hAnsi="Arial" w:cs="Arial"/>
          <w:color w:val="auto"/>
          <w:sz w:val="20"/>
          <w:szCs w:val="20"/>
        </w:rPr>
        <w:t xml:space="preserve"> của môi trường phóng xạ (đất, nước, không khí, thực vật,...)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Tần suất giám sát môi trường phóng xạ: Dựa vào tiến độ thi công các hạng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công trình có tác động đến môi trường. Tại mỗi khu vực thăm dò cần tiến hành giám sát môi trường phóng xạ trong thời gian thi công đề án hàng năm và sau khi kết thúc thi công đối với từng khu thăm dò.</w:t>
      </w:r>
    </w:p>
    <w:p w:rsidR="00A77B3E" w:rsidRPr="0091620A" w:rsidP="00D524CA">
      <w:pPr>
        <w:spacing w:before="120" w:after="0" w:line="240" w:lineRule="auto"/>
        <w:rPr>
          <w:rFonts w:ascii="Arial" w:hAnsi="Arial" w:cs="Arial"/>
          <w:b/>
          <w:bCs/>
          <w:i/>
          <w:iCs/>
          <w:color w:val="auto"/>
          <w:sz w:val="20"/>
          <w:szCs w:val="20"/>
        </w:rPr>
      </w:pPr>
      <w:r w:rsidRPr="0091620A" w:rsidR="00C77983">
        <w:rPr>
          <w:rFonts w:ascii="Arial" w:hAnsi="Arial" w:cs="Arial"/>
          <w:b/>
          <w:bCs/>
          <w:i/>
          <w:iCs/>
          <w:color w:val="auto"/>
          <w:sz w:val="20"/>
          <w:szCs w:val="20"/>
        </w:rPr>
        <w:t>2.3.</w:t>
      </w:r>
      <w:r w:rsidRPr="0091620A" w:rsidR="00C77983">
        <w:rPr>
          <w:rFonts w:ascii="Arial" w:hAnsi="Arial" w:cs="Arial"/>
          <w:color w:val="auto"/>
          <w:sz w:val="20"/>
          <w:szCs w:val="20"/>
        </w:rPr>
        <w:t xml:space="preserve"> </w:t>
      </w:r>
      <w:r w:rsidRPr="0091620A" w:rsidR="00C77983">
        <w:rPr>
          <w:rFonts w:ascii="Arial" w:hAnsi="Arial" w:cs="Arial"/>
          <w:b/>
          <w:bCs/>
          <w:i/>
          <w:iCs/>
          <w:color w:val="auto"/>
          <w:sz w:val="20"/>
          <w:szCs w:val="20"/>
        </w:rPr>
        <w:t xml:space="preserve">Đánh giá tác động sau khi kết thúc để xác định quy </w:t>
      </w:r>
      <w:r w:rsidRPr="0091620A" w:rsidR="0042348F">
        <w:rPr>
          <w:rFonts w:ascii="Arial" w:hAnsi="Arial" w:cs="Arial"/>
          <w:b/>
          <w:bCs/>
          <w:i/>
          <w:iCs/>
          <w:color w:val="auto"/>
          <w:sz w:val="20"/>
          <w:szCs w:val="20"/>
        </w:rPr>
        <w:t>luật</w:t>
      </w:r>
      <w:r w:rsidRPr="0091620A" w:rsidR="00C77983">
        <w:rPr>
          <w:rFonts w:ascii="Arial" w:hAnsi="Arial" w:cs="Arial"/>
          <w:b/>
          <w:bCs/>
          <w:i/>
          <w:iCs/>
          <w:color w:val="auto"/>
          <w:sz w:val="20"/>
          <w:szCs w:val="20"/>
        </w:rPr>
        <w:t xml:space="preserve"> biến đổi của các chất độc hại.</w:t>
      </w:r>
    </w:p>
    <w:p w:rsidR="00A77B3E"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CHƯƠNG</w:t>
      </w:r>
      <w:r w:rsidRPr="0091620A" w:rsidR="00C77983">
        <w:rPr>
          <w:rFonts w:ascii="Arial" w:hAnsi="Arial" w:cs="Arial"/>
          <w:b/>
          <w:bCs/>
          <w:color w:val="auto"/>
          <w:sz w:val="20"/>
          <w:szCs w:val="20"/>
        </w:rPr>
        <w:t xml:space="preserve"> 2</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PHƯƠNG ÁN BẢO VỆ MÔI TRƯỜNG VÀ TÀI NGUYÊN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1. Bảo vệ nguồn nước mặt, nước ngầm. Đất đá đào hào, lò, giếng,... không để rơi vãi trôi xuống sông, suối; nơi lấy, gia công </w:t>
      </w:r>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và lưu trữ </w:t>
      </w:r>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phải xa các khu dân cư và nhà ở của công nhân. Các </w:t>
      </w:r>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lưu phải được bảo quản nghiêm ngặt.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2. Sử dụng công nghệ thân thiện: Ưu tiên sử dụng thiết bị, vật liệu ít gây tác động xấu đến cảnh quan và môi trường.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3. Phục hồi môi trường: Sau khi kết thúc thăm dò, tổ chức phải thực hiện san lấp các công trình thăm dò (hào, giếng, hố), bảo vệ khoáng sản và phục hồi đất đai về trạng thái an toàn.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4. Bảo vệ tài nguyên khoáng sản theo quy định.</w:t>
      </w:r>
    </w:p>
    <w:p w:rsidR="00A77B3E"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CHƯƠNG</w:t>
      </w:r>
      <w:r w:rsidRPr="0091620A" w:rsidR="00C77983">
        <w:rPr>
          <w:rFonts w:ascii="Arial" w:hAnsi="Arial" w:cs="Arial"/>
          <w:b/>
          <w:bCs/>
          <w:color w:val="auto"/>
          <w:sz w:val="20"/>
          <w:szCs w:val="20"/>
        </w:rPr>
        <w:t xml:space="preserve"> 3</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BẢO HỘ LAO ĐỘNG VÀ PHÒNG NGỪA, ỨNG PHÓ SỰ CỐ</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1.</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An toàn lao động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Đề ra các giải pháp cụ thể về an toàn và vệ sinh lao động trong quá trình thi công các hạng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khoan, đào.</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Bảo vệ sức khoẻ người lao động trực tiếp tại thực địa về chế độ làm việc, ăn ở, sinh hoạt, bồi dưỡng độc hại (nếu có), trang bị thiết bị bảo hộ.</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Người lao động phải tuân thủ nghiêm túc quy định về phòng hộ lao động khi làm việc, nội quy nơi làm việc. Khi làm việc trong môi trường bụi, cần thiết phải có biện pháp để hạn chế bụi phóng xạ vào cơ thể.</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Đối với cư dân xung quanh vùng mỏ cần được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tra về môi trường phóng xạ, nguồn nước sinh hoạt, hàm lượng bụi,... để có biện pháp xử lý</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2.</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Báo cáo sự cố:</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Kịp thời thông tin cho cơ quan quản lý nhà nước có thẩm quyền khi xảy ra các</w:t>
      </w:r>
      <w:r w:rsidRPr="0091620A" w:rsidR="007F51DC">
        <w:rPr>
          <w:rFonts w:ascii="Arial" w:hAnsi="Arial" w:cs="Arial"/>
          <w:color w:val="auto"/>
          <w:sz w:val="20"/>
          <w:szCs w:val="20"/>
        </w:rPr>
        <w:t xml:space="preserve"> sự cố n</w:t>
      </w:r>
      <w:r w:rsidRPr="0091620A" w:rsidR="00C77983">
        <w:rPr>
          <w:rFonts w:ascii="Arial" w:hAnsi="Arial" w:cs="Arial"/>
          <w:color w:val="auto"/>
          <w:sz w:val="20"/>
          <w:szCs w:val="20"/>
        </w:rPr>
        <w:t>ghiêm trọng gây mất an toàn lao động hoặc ô nhiễm môi trường.</w:t>
      </w: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KẾT LUẬN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Đánh giá về hiện trạng môi trường phóng xạ sau khi kết thúc thăm dò</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Đánh giá mức độ tác động môi trường phóng xạ do thăm dò và biện pháp khắc phục (nếu có).</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Các yêu cầu, kiến nghị, cảnh báo khác.</w:t>
      </w:r>
    </w:p>
    <w:p w:rsidR="00A77B3E"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PHẦN</w:t>
      </w:r>
      <w:r w:rsidRPr="0091620A" w:rsidR="00C77983">
        <w:rPr>
          <w:rFonts w:ascii="Arial" w:hAnsi="Arial" w:cs="Arial"/>
          <w:b/>
          <w:bCs/>
          <w:color w:val="auto"/>
          <w:sz w:val="20"/>
          <w:szCs w:val="20"/>
        </w:rPr>
        <w:t xml:space="preserve"> </w:t>
      </w:r>
      <w:r w:rsidRPr="0091620A" w:rsidR="003556B9">
        <w:rPr>
          <w:rFonts w:ascii="Arial" w:hAnsi="Arial" w:cs="Arial"/>
          <w:b/>
          <w:bCs/>
          <w:color w:val="auto"/>
          <w:sz w:val="20"/>
          <w:szCs w:val="20"/>
        </w:rPr>
        <w:t>PHỤ LỤC</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 xml:space="preserve">DANH </w:t>
      </w:r>
      <w:r w:rsidRPr="0091620A" w:rsidR="00231B5F">
        <w:rPr>
          <w:rFonts w:ascii="Arial" w:hAnsi="Arial" w:cs="Arial"/>
          <w:b/>
          <w:bCs/>
          <w:color w:val="auto"/>
          <w:sz w:val="20"/>
          <w:szCs w:val="20"/>
        </w:rPr>
        <w:t>MỤC</w:t>
      </w:r>
      <w:r w:rsidRPr="0091620A" w:rsidR="00C77983">
        <w:rPr>
          <w:rFonts w:ascii="Arial" w:hAnsi="Arial" w:cs="Arial"/>
          <w:b/>
          <w:bCs/>
          <w:color w:val="auto"/>
          <w:sz w:val="20"/>
          <w:szCs w:val="20"/>
        </w:rPr>
        <w:t xml:space="preserve"> BẢN VẼ VÀ CÁC TÀI LIỆU KÈM THEO</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Bản đồ hiện trạng môi trường phóng xạ (nếu có) sau thăm dò trong khu vực thăm dò và khu vực lân cận.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Bản đồ dự báo nguy cơ trượt lở đất đá, sụt lún bề mặt hoặc ô nhiễm từ các khoáng vật độc hại có nguồn gốc tự nhiên phát sinh trong quá trình thi công (nếu có)</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Bản đồ phân vùng môi trường phóng xạ tại vùng mỏ và khu vực lân cận.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Tài liệu, dữ liệu khảo sát để dự báo đánh giá các yếu tố chính tác động đến môi trường.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Kết quả phân tích </w:t>
      </w:r>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môi trường tại vùng mỏ và khu vực lân cận.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Các tài liệu liên quan chứng minh việc san lấp công trình thăm dò (hào, lò, giếng, hố) sau khi kết thúc thi công thăm dò.</w:t>
      </w:r>
    </w:p>
    <w:p w:rsidR="00212EE7"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color w:val="auto"/>
          <w:szCs w:val="20"/>
        </w:rPr>
      </w:pPr>
      <w:bookmarkStart w:id="556" w:name="chuong_pl_54"/>
      <w:r w:rsidRPr="0091620A" w:rsidR="003556B9">
        <w:rPr>
          <w:rFonts w:ascii="Arial" w:hAnsi="Arial" w:cs="Arial"/>
          <w:b/>
          <w:bCs/>
          <w:color w:val="auto"/>
          <w:szCs w:val="20"/>
        </w:rPr>
        <w:t>PHỤ LỤC</w:t>
      </w:r>
      <w:r w:rsidRPr="0091620A" w:rsidR="00402ABF">
        <w:rPr>
          <w:rFonts w:ascii="Arial" w:hAnsi="Arial" w:cs="Arial"/>
          <w:b/>
          <w:bCs/>
          <w:color w:val="auto"/>
          <w:szCs w:val="20"/>
        </w:rPr>
        <w:t xml:space="preserve"> III</w:t>
      </w:r>
      <w:bookmarkEnd w:id="556"/>
    </w:p>
    <w:p w:rsidR="00A77B3E" w:rsidRPr="0091620A" w:rsidP="00D524CA">
      <w:pPr>
        <w:spacing w:before="120" w:after="0" w:line="240" w:lineRule="auto"/>
        <w:jc w:val="center"/>
        <w:rPr>
          <w:rFonts w:ascii="Arial" w:hAnsi="Arial" w:cs="Arial"/>
          <w:i/>
          <w:iCs/>
          <w:color w:val="auto"/>
          <w:sz w:val="20"/>
          <w:szCs w:val="20"/>
        </w:rPr>
      </w:pPr>
      <w:bookmarkStart w:id="557" w:name="chuong_pl_54_name"/>
      <w:r w:rsidRPr="0091620A" w:rsidR="00402ABF">
        <w:rPr>
          <w:rFonts w:ascii="Arial" w:hAnsi="Arial" w:cs="Arial"/>
          <w:bCs/>
          <w:color w:val="auto"/>
          <w:sz w:val="20"/>
          <w:szCs w:val="20"/>
        </w:rPr>
        <w:t xml:space="preserve">SỬA ĐỔI, BỔ SUNG MỘT SỐ </w:t>
      </w:r>
      <w:r w:rsidRPr="0091620A" w:rsidR="003556B9">
        <w:rPr>
          <w:rFonts w:ascii="Arial" w:hAnsi="Arial" w:cs="Arial"/>
          <w:bCs/>
          <w:color w:val="auto"/>
          <w:sz w:val="20"/>
          <w:szCs w:val="20"/>
        </w:rPr>
        <w:t>MẪU</w:t>
      </w:r>
      <w:r w:rsidRPr="0091620A" w:rsidR="00402ABF">
        <w:rPr>
          <w:rFonts w:ascii="Arial" w:hAnsi="Arial" w:cs="Arial"/>
          <w:bCs/>
          <w:color w:val="auto"/>
          <w:sz w:val="20"/>
          <w:szCs w:val="20"/>
        </w:rPr>
        <w:t xml:space="preserve"> TẠI </w:t>
      </w:r>
      <w:r w:rsidRPr="0091620A" w:rsidR="003556B9">
        <w:rPr>
          <w:rFonts w:ascii="Arial" w:hAnsi="Arial" w:cs="Arial"/>
          <w:bCs/>
          <w:color w:val="auto"/>
          <w:sz w:val="20"/>
          <w:szCs w:val="20"/>
        </w:rPr>
        <w:t>PHỤ LỤC</w:t>
      </w:r>
      <w:r w:rsidRPr="0091620A" w:rsidR="00402ABF">
        <w:rPr>
          <w:rFonts w:ascii="Arial" w:hAnsi="Arial" w:cs="Arial"/>
          <w:bCs/>
          <w:color w:val="auto"/>
          <w:sz w:val="20"/>
          <w:szCs w:val="20"/>
        </w:rPr>
        <w:t xml:space="preserve"> CỦA </w:t>
      </w:r>
      <w:r w:rsidRPr="0091620A" w:rsidR="0042348F">
        <w:rPr>
          <w:rFonts w:ascii="Arial" w:hAnsi="Arial" w:cs="Arial"/>
          <w:bCs/>
          <w:color w:val="auto"/>
          <w:sz w:val="20"/>
          <w:szCs w:val="20"/>
        </w:rPr>
        <w:t>THÔNG TƯ</w:t>
      </w:r>
      <w:r w:rsidRPr="0091620A" w:rsidR="00402ABF">
        <w:rPr>
          <w:rFonts w:ascii="Arial" w:hAnsi="Arial" w:cs="Arial"/>
          <w:bCs/>
          <w:color w:val="auto"/>
          <w:sz w:val="20"/>
          <w:szCs w:val="20"/>
        </w:rPr>
        <w:t xml:space="preserve"> SỐ 39</w:t>
      </w:r>
      <w:r w:rsidRPr="0091620A" w:rsidR="0042348F">
        <w:rPr>
          <w:rFonts w:ascii="Arial" w:hAnsi="Arial" w:cs="Arial"/>
          <w:bCs/>
          <w:color w:val="auto"/>
          <w:sz w:val="20"/>
          <w:szCs w:val="20"/>
        </w:rPr>
        <w:t>/</w:t>
      </w:r>
      <w:r w:rsidRPr="0091620A" w:rsidR="00402ABF">
        <w:rPr>
          <w:rFonts w:ascii="Arial" w:hAnsi="Arial" w:cs="Arial"/>
          <w:bCs/>
          <w:color w:val="auto"/>
          <w:sz w:val="20"/>
          <w:szCs w:val="20"/>
        </w:rPr>
        <w:t>2025</w:t>
      </w:r>
      <w:r w:rsidRPr="0091620A" w:rsidR="0042348F">
        <w:rPr>
          <w:rFonts w:ascii="Arial" w:hAnsi="Arial" w:cs="Arial"/>
          <w:bCs/>
          <w:color w:val="auto"/>
          <w:sz w:val="20"/>
          <w:szCs w:val="20"/>
        </w:rPr>
        <w:t>/</w:t>
      </w:r>
      <w:r w:rsidRPr="0091620A" w:rsidR="00402ABF">
        <w:rPr>
          <w:rFonts w:ascii="Arial" w:hAnsi="Arial" w:cs="Arial"/>
          <w:bCs/>
          <w:color w:val="auto"/>
          <w:sz w:val="20"/>
          <w:szCs w:val="20"/>
        </w:rPr>
        <w:t>TT-BNNMT</w:t>
      </w:r>
      <w:bookmarkEnd w:id="557"/>
      <w:r w:rsidRPr="0091620A" w:rsidR="007F51DC">
        <w:rPr>
          <w:rFonts w:ascii="Arial" w:hAnsi="Arial" w:cs="Arial"/>
          <w:color w:val="auto"/>
          <w:sz w:val="20"/>
          <w:szCs w:val="20"/>
        </w:rPr>
        <w:br/>
      </w:r>
      <w:r w:rsidRPr="0091620A" w:rsidR="00C77983">
        <w:rPr>
          <w:rFonts w:ascii="Arial" w:hAnsi="Arial" w:cs="Arial"/>
          <w:i/>
          <w:iCs/>
          <w:color w:val="auto"/>
          <w:sz w:val="20"/>
          <w:szCs w:val="20"/>
        </w:rPr>
        <w:t xml:space="preserve">(Kèm theo </w:t>
      </w:r>
      <w:r w:rsidRPr="0091620A" w:rsidR="0042348F">
        <w:rPr>
          <w:rFonts w:ascii="Arial" w:hAnsi="Arial" w:cs="Arial"/>
          <w:i/>
          <w:iCs/>
          <w:color w:val="auto"/>
          <w:sz w:val="20"/>
          <w:szCs w:val="20"/>
        </w:rPr>
        <w:t>Thông tư</w:t>
      </w:r>
      <w:r w:rsidRPr="0091620A" w:rsidR="00C77983">
        <w:rPr>
          <w:rFonts w:ascii="Arial" w:hAnsi="Arial" w:cs="Arial"/>
          <w:i/>
          <w:iCs/>
          <w:color w:val="auto"/>
          <w:sz w:val="20"/>
          <w:szCs w:val="20"/>
        </w:rPr>
        <w:t xml:space="preserve"> số 04</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2026</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TT-BNNMT ngày 16 tháng 01 năm 2026 của Bộ trưởng Bộ Nông nghiệp và Môi trường)</w:t>
      </w:r>
    </w:p>
    <w:p w:rsidR="00A77B3E" w:rsidRPr="0091620A" w:rsidP="00D524CA">
      <w:pPr>
        <w:spacing w:before="120" w:after="0" w:line="240" w:lineRule="auto"/>
        <w:jc w:val="center"/>
        <w:rPr>
          <w:rFonts w:ascii="Arial" w:hAnsi="Arial" w:cs="Arial"/>
          <w:b/>
          <w:bCs/>
          <w:color w:val="auto"/>
          <w:sz w:val="20"/>
          <w:szCs w:val="20"/>
        </w:rPr>
      </w:pPr>
      <w:bookmarkStart w:id="558" w:name="chuong_pl_55"/>
      <w:r w:rsidRPr="0091620A" w:rsidR="003556B9">
        <w:rPr>
          <w:rFonts w:ascii="Arial" w:hAnsi="Arial" w:cs="Arial"/>
          <w:b/>
          <w:bCs/>
          <w:color w:val="auto"/>
          <w:sz w:val="20"/>
          <w:szCs w:val="20"/>
        </w:rPr>
        <w:t>Mẫu</w:t>
      </w:r>
      <w:r w:rsidRPr="0091620A" w:rsidR="00402ABF">
        <w:rPr>
          <w:rFonts w:ascii="Arial" w:hAnsi="Arial" w:cs="Arial"/>
          <w:b/>
          <w:bCs/>
          <w:color w:val="auto"/>
          <w:sz w:val="20"/>
          <w:szCs w:val="20"/>
        </w:rPr>
        <w:t xml:space="preserve"> số 04: Văn bản đề nghị đóng cửa mỏ khoáng sản, đóng cửa một </w:t>
      </w:r>
      <w:r w:rsidRPr="0091620A" w:rsidR="00231B5F">
        <w:rPr>
          <w:rFonts w:ascii="Arial" w:hAnsi="Arial" w:cs="Arial"/>
          <w:b/>
          <w:bCs/>
          <w:color w:val="auto"/>
          <w:sz w:val="20"/>
          <w:szCs w:val="20"/>
        </w:rPr>
        <w:t>phần</w:t>
      </w:r>
      <w:r w:rsidRPr="0091620A" w:rsidR="00402ABF">
        <w:rPr>
          <w:rFonts w:ascii="Arial" w:hAnsi="Arial" w:cs="Arial"/>
          <w:b/>
          <w:bCs/>
          <w:color w:val="auto"/>
          <w:sz w:val="20"/>
          <w:szCs w:val="20"/>
        </w:rPr>
        <w:t xml:space="preserve"> diện tích khu vực khai thác khoáng sản</w:t>
      </w:r>
      <w:bookmarkEnd w:id="558"/>
    </w:p>
    <w:p w:rsidR="00A77B3E" w:rsidRPr="0091620A" w:rsidP="00D524CA">
      <w:pPr>
        <w:spacing w:before="120" w:after="0" w:line="240" w:lineRule="auto"/>
        <w:jc w:val="center"/>
        <w:rPr>
          <w:rFonts w:ascii="Arial" w:hAnsi="Arial" w:cs="Arial"/>
          <w:color w:val="auto"/>
          <w:sz w:val="20"/>
          <w:szCs w:val="20"/>
        </w:rPr>
      </w:pPr>
      <w:r w:rsidRPr="0091620A" w:rsidR="00212EE7">
        <w:rPr>
          <w:rFonts w:ascii="Arial" w:hAnsi="Arial" w:cs="Arial"/>
          <w:b/>
          <w:bCs/>
          <w:color w:val="auto"/>
          <w:sz w:val="20"/>
          <w:szCs w:val="20"/>
        </w:rPr>
        <w:t>CỘNG HÒA XÃ HỘI CHỦ NGHĨA VIỆT NAM</w:t>
        <w:br/>
        <w:t xml:space="preserve">Độc lập - Tự do - Hạnh phúc </w:t>
        <w:br/>
        <w:t>---------------</w:t>
      </w:r>
    </w:p>
    <w:p w:rsidR="00A77B3E" w:rsidRPr="0091620A" w:rsidP="00D524CA">
      <w:pPr>
        <w:spacing w:before="120" w:after="0" w:line="240" w:lineRule="auto"/>
        <w:jc w:val="right"/>
        <w:rPr>
          <w:rFonts w:ascii="Arial" w:hAnsi="Arial" w:cs="Arial"/>
          <w:color w:val="auto"/>
          <w:sz w:val="20"/>
          <w:szCs w:val="20"/>
        </w:rPr>
      </w:pPr>
      <w:r w:rsidRPr="0091620A" w:rsidR="00C77983">
        <w:rPr>
          <w:rFonts w:ascii="Arial" w:hAnsi="Arial" w:cs="Arial"/>
          <w:i/>
          <w:iCs/>
          <w:color w:val="auto"/>
          <w:sz w:val="20"/>
          <w:szCs w:val="20"/>
        </w:rPr>
        <w:t>Địa danh..., ngày......tháng .....năm ....</w:t>
      </w:r>
    </w:p>
    <w:p w:rsidR="00D84C0A"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VĂN BẢN ĐỀ NGHỊ ĐÓNG CỬA MỎ KHOÁNG SẢN</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 xml:space="preserve">(ĐÓNG CỬA MỘT </w:t>
      </w:r>
      <w:r w:rsidRPr="0091620A" w:rsidR="00231B5F">
        <w:rPr>
          <w:rFonts w:ascii="Arial" w:hAnsi="Arial" w:cs="Arial"/>
          <w:b/>
          <w:bCs/>
          <w:color w:val="auto"/>
          <w:sz w:val="20"/>
          <w:szCs w:val="20"/>
        </w:rPr>
        <w:t>PHẦN</w:t>
      </w:r>
      <w:r w:rsidRPr="0091620A" w:rsidR="00C77983">
        <w:rPr>
          <w:rFonts w:ascii="Arial" w:hAnsi="Arial" w:cs="Arial"/>
          <w:b/>
          <w:bCs/>
          <w:color w:val="auto"/>
          <w:sz w:val="20"/>
          <w:szCs w:val="20"/>
        </w:rPr>
        <w:t xml:space="preserve"> DIỆN TÍCH KHU VỰC KHAI THÁC KHOÁNG SẢN)</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Kính gửi: ........</w:t>
      </w:r>
      <w:r w:rsidRPr="0091620A" w:rsidR="00C77983">
        <w:rPr>
          <w:rFonts w:ascii="Arial" w:hAnsi="Arial" w:cs="Arial"/>
          <w:i/>
          <w:iCs/>
          <w:color w:val="auto"/>
          <w:sz w:val="20"/>
          <w:szCs w:val="20"/>
        </w:rPr>
        <w:t>(Tên cơ quan có thẩm quyền phê duyệt đóng cửa mỏ)...........</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.................(Tên tổ chức, cá nhân)....................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Trụ sở tại:</w:t>
      </w:r>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Điện thoại:</w:t>
      </w:r>
      <w:r w:rsidRPr="0091620A" w:rsidR="00C77983">
        <w:rPr>
          <w:rFonts w:ascii="Arial" w:hAnsi="Arial" w:cs="Arial"/>
          <w:i/>
          <w:iCs/>
          <w:color w:val="auto"/>
          <w:sz w:val="20"/>
          <w:szCs w:val="20"/>
        </w:rPr>
        <w:t>.................</w:t>
      </w:r>
      <w:r w:rsidRPr="0091620A" w:rsidR="00C77983">
        <w:rPr>
          <w:rFonts w:ascii="Arial" w:hAnsi="Arial" w:cs="Arial"/>
          <w:color w:val="auto"/>
          <w:sz w:val="20"/>
          <w:szCs w:val="20"/>
        </w:rPr>
        <w:t>, Fax:</w:t>
      </w:r>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Người đại diện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w:t>
      </w:r>
      <w:r w:rsidRPr="0091620A" w:rsidR="00C77983">
        <w:rPr>
          <w:rFonts w:ascii="Arial" w:hAnsi="Arial" w:cs="Arial"/>
          <w:color w:val="auto"/>
          <w:sz w:val="20"/>
          <w:szCs w:val="20"/>
        </w:rPr>
        <w:t>, Chức vụ:</w:t>
      </w:r>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Thực hiện </w:t>
      </w: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số</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ngày</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tháng</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năm</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của</w:t>
      </w:r>
      <w:r w:rsidRPr="0091620A" w:rsidR="00C77983">
        <w:rPr>
          <w:rFonts w:ascii="Arial" w:hAnsi="Arial" w:cs="Arial"/>
          <w:i/>
          <w:iCs/>
          <w:color w:val="auto"/>
          <w:sz w:val="20"/>
          <w:szCs w:val="20"/>
        </w:rPr>
        <w:t>.................(Tên cơ quan phê duyệt Đề án (Phương án) đóng cửa mỏ).................</w:t>
      </w:r>
      <w:r w:rsidRPr="0091620A" w:rsidR="00C77983">
        <w:rPr>
          <w:rFonts w:ascii="Arial" w:hAnsi="Arial" w:cs="Arial"/>
          <w:color w:val="auto"/>
          <w:sz w:val="20"/>
          <w:szCs w:val="20"/>
        </w:rPr>
        <w:t xml:space="preserve">về việc phê duyệt Đề án (Phương án) đóng cửa mỏ khoáng sản </w:t>
      </w:r>
      <w:r w:rsidRPr="0091620A" w:rsidR="00C77983">
        <w:rPr>
          <w:rFonts w:ascii="Arial" w:hAnsi="Arial" w:cs="Arial"/>
          <w:i/>
          <w:iCs/>
          <w:color w:val="auto"/>
          <w:sz w:val="20"/>
          <w:szCs w:val="20"/>
        </w:rPr>
        <w:t>(Tên Đề án (Phương án)).................;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Căn cứ Biên bản kiểm tra thực địa và nghiệm thu kết quả thực hiện Đề án (Phương án) đóng cửa mỏ khoáng sản do Cục Địa chất và Khoáng sản Việt Nam hoặc Sở Nông nghiệp và Môi trường tỉnh (thành phố)</w:t>
      </w:r>
      <w:r w:rsidRPr="0091620A" w:rsidR="00C77983">
        <w:rPr>
          <w:rFonts w:ascii="Arial" w:hAnsi="Arial" w:cs="Arial"/>
          <w:i/>
          <w:iCs/>
          <w:color w:val="auto"/>
          <w:sz w:val="20"/>
          <w:szCs w:val="20"/>
        </w:rPr>
        <w:t>.................</w:t>
      </w:r>
      <w:r w:rsidRPr="0091620A" w:rsidR="00C77983">
        <w:rPr>
          <w:rFonts w:ascii="Arial" w:hAnsi="Arial" w:cs="Arial"/>
          <w:color w:val="auto"/>
          <w:sz w:val="20"/>
          <w:szCs w:val="20"/>
        </w:rPr>
        <w:t>lập ngày .... tháng ....năm</w:t>
      </w:r>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Đề nghị được đóng cửa mỏ khoáng sản (đóng cửa một </w:t>
      </w:r>
      <w:r w:rsidRPr="0091620A" w:rsidR="00231B5F">
        <w:rPr>
          <w:rFonts w:ascii="Arial" w:hAnsi="Arial" w:cs="Arial"/>
          <w:color w:val="auto"/>
          <w:sz w:val="20"/>
          <w:szCs w:val="20"/>
        </w:rPr>
        <w:t>phần</w:t>
      </w:r>
      <w:r w:rsidRPr="0091620A" w:rsidR="00C77983">
        <w:rPr>
          <w:rFonts w:ascii="Arial" w:hAnsi="Arial" w:cs="Arial"/>
          <w:color w:val="auto"/>
          <w:sz w:val="20"/>
          <w:szCs w:val="20"/>
        </w:rPr>
        <w:t xml:space="preserve"> diện tích khai thác)</w:t>
      </w:r>
      <w:r w:rsidRPr="0091620A" w:rsidR="00C77983">
        <w:rPr>
          <w:rFonts w:ascii="Arial" w:hAnsi="Arial" w:cs="Arial"/>
          <w:i/>
          <w:iCs/>
          <w:color w:val="auto"/>
          <w:sz w:val="20"/>
          <w:szCs w:val="20"/>
        </w:rPr>
        <w:t>.................(tên loại khoáng sản).................</w:t>
      </w:r>
      <w:r w:rsidRPr="0091620A" w:rsidR="00C77983">
        <w:rPr>
          <w:rFonts w:ascii="Arial" w:hAnsi="Arial" w:cs="Arial"/>
          <w:color w:val="auto"/>
          <w:sz w:val="20"/>
          <w:szCs w:val="20"/>
        </w:rPr>
        <w:t>tại khu vực</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thuộc</w:t>
      </w:r>
      <w:r w:rsidRPr="0091620A" w:rsidR="00C77983">
        <w:rPr>
          <w:rFonts w:ascii="Arial" w:hAnsi="Arial" w:cs="Arial"/>
          <w:i/>
          <w:iCs/>
          <w:color w:val="auto"/>
          <w:sz w:val="20"/>
          <w:szCs w:val="20"/>
        </w:rPr>
        <w:t xml:space="preserve">.................(tên cấp xã), (tên cấp tỉnh)................. </w:t>
      </w:r>
      <w:r w:rsidRPr="0091620A" w:rsidR="00C77983">
        <w:rPr>
          <w:rFonts w:ascii="Arial" w:hAnsi="Arial" w:cs="Arial"/>
          <w:color w:val="auto"/>
          <w:sz w:val="20"/>
          <w:szCs w:val="20"/>
        </w:rPr>
        <w:t>(theo Giấy phép khai thác khoáng sản số</w:t>
      </w:r>
      <w:r w:rsidRPr="0091620A" w:rsidR="00C77983">
        <w:rPr>
          <w:rFonts w:ascii="Arial" w:hAnsi="Arial" w:cs="Arial"/>
          <w:i/>
          <w:iCs/>
          <w:color w:val="auto"/>
          <w:sz w:val="20"/>
          <w:szCs w:val="20"/>
        </w:rPr>
        <w:t>.................</w:t>
      </w:r>
      <w:r w:rsidRPr="0091620A" w:rsidR="00C77983">
        <w:rPr>
          <w:rFonts w:ascii="Arial" w:hAnsi="Arial" w:cs="Arial"/>
          <w:color w:val="auto"/>
          <w:sz w:val="20"/>
          <w:szCs w:val="20"/>
        </w:rPr>
        <w:t>ngày</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tháng</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năm</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của</w:t>
      </w:r>
      <w:r w:rsidRPr="0091620A" w:rsidR="00C77983">
        <w:rPr>
          <w:rFonts w:ascii="Arial" w:hAnsi="Arial" w:cs="Arial"/>
          <w:i/>
          <w:iCs/>
          <w:color w:val="auto"/>
          <w:sz w:val="20"/>
          <w:szCs w:val="20"/>
        </w:rPr>
        <w:t>.................(Tên cơ quan cấp giấy phép).................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Diện tích đề nghị đóng cửa mỏ khoáng sản: </w:t>
      </w:r>
      <w:r w:rsidRPr="0091620A" w:rsidR="00C77983">
        <w:rPr>
          <w:rFonts w:ascii="Arial" w:hAnsi="Arial" w:cs="Arial"/>
          <w:i/>
          <w:iCs/>
          <w:color w:val="auto"/>
          <w:sz w:val="20"/>
          <w:szCs w:val="20"/>
        </w:rPr>
        <w:t>.................</w:t>
      </w:r>
      <w:r w:rsidRPr="0091620A" w:rsidR="00C77983">
        <w:rPr>
          <w:rFonts w:ascii="Arial" w:hAnsi="Arial" w:cs="Arial"/>
          <w:color w:val="auto"/>
          <w:sz w:val="20"/>
          <w:szCs w:val="20"/>
        </w:rPr>
        <w:t>ha</w:t>
      </w:r>
      <w:r w:rsidRPr="0091620A" w:rsidR="0042348F">
        <w:rPr>
          <w:rFonts w:ascii="Arial" w:hAnsi="Arial" w:cs="Arial"/>
          <w:color w:val="auto"/>
          <w:sz w:val="20"/>
          <w:szCs w:val="20"/>
        </w:rPr>
        <w:t>/</w:t>
      </w:r>
      <w:r w:rsidRPr="0091620A" w:rsidR="00C77983">
        <w:rPr>
          <w:rFonts w:ascii="Arial" w:hAnsi="Arial" w:cs="Arial"/>
          <w:color w:val="auto"/>
          <w:sz w:val="20"/>
          <w:szCs w:val="20"/>
        </w:rPr>
        <w:t>km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(Đối với trường hợp đề nghị đóng cửa một </w:t>
      </w:r>
      <w:r w:rsidRPr="0091620A" w:rsidR="00231B5F">
        <w:rPr>
          <w:rFonts w:ascii="Arial" w:hAnsi="Arial" w:cs="Arial"/>
          <w:i/>
          <w:iCs/>
          <w:color w:val="auto"/>
          <w:sz w:val="20"/>
          <w:szCs w:val="20"/>
        </w:rPr>
        <w:t>phần</w:t>
      </w:r>
      <w:r w:rsidRPr="0091620A" w:rsidR="00C77983">
        <w:rPr>
          <w:rFonts w:ascii="Arial" w:hAnsi="Arial" w:cs="Arial"/>
          <w:i/>
          <w:iCs/>
          <w:color w:val="auto"/>
          <w:sz w:val="20"/>
          <w:szCs w:val="20"/>
        </w:rPr>
        <w:t xml:space="preserve"> diện tích khu vực khai thác khoáng sản, cần bổ sung các thông tin sau):</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Diện tích đề nghị đóng cửa:</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ha</w:t>
      </w:r>
      <w:r w:rsidRPr="0091620A" w:rsidR="0042348F">
        <w:rPr>
          <w:rFonts w:ascii="Arial" w:hAnsi="Arial" w:cs="Arial"/>
          <w:color w:val="auto"/>
          <w:sz w:val="20"/>
          <w:szCs w:val="20"/>
        </w:rPr>
        <w:t>/</w:t>
      </w:r>
      <w:r w:rsidRPr="0091620A" w:rsidR="00C77983">
        <w:rPr>
          <w:rFonts w:ascii="Arial" w:hAnsi="Arial" w:cs="Arial"/>
          <w:color w:val="auto"/>
          <w:sz w:val="20"/>
          <w:szCs w:val="20"/>
        </w:rPr>
        <w:t>km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Diện tích đề nghị tiếp tục khai thác:</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ha</w:t>
      </w:r>
      <w:r w:rsidRPr="0091620A" w:rsidR="0042348F">
        <w:rPr>
          <w:rFonts w:ascii="Arial" w:hAnsi="Arial" w:cs="Arial"/>
          <w:color w:val="auto"/>
          <w:sz w:val="20"/>
          <w:szCs w:val="20"/>
        </w:rPr>
        <w:t>/</w:t>
      </w:r>
      <w:r w:rsidRPr="0091620A" w:rsidR="00C77983">
        <w:rPr>
          <w:rFonts w:ascii="Arial" w:hAnsi="Arial" w:cs="Arial"/>
          <w:color w:val="auto"/>
          <w:sz w:val="20"/>
          <w:szCs w:val="20"/>
        </w:rPr>
        <w:t>km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Lý do đóng cửa mỏ khoáng sản: </w:t>
      </w:r>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Diện tích khu vực đề nghị đóng cửa và khu vực tiếp tục khai thác có tọa độ các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khép góc thể hiện trên bản đồ kèm theo.</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.................(Tên tổ chức, cá nhân).................</w:t>
      </w:r>
      <w:r w:rsidRPr="0091620A" w:rsidR="00C77983">
        <w:rPr>
          <w:rFonts w:ascii="Arial" w:hAnsi="Arial" w:cs="Arial"/>
          <w:color w:val="auto"/>
          <w:sz w:val="20"/>
          <w:szCs w:val="20"/>
        </w:rPr>
        <w:t xml:space="preserve">cam kết thực hiện đúng quy định của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về địa chất, khoáng sản và quy định của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khác có liên quan.</w:t>
      </w:r>
      <w:r w:rsidRPr="0091620A" w:rsidR="0042348F">
        <w:rPr>
          <w:rFonts w:ascii="Arial" w:hAnsi="Arial" w:cs="Arial"/>
          <w:color w:val="auto"/>
          <w:sz w:val="20"/>
          <w:szCs w:val="20"/>
        </w:rPr>
        <w:t>/</w:t>
      </w:r>
      <w:r w:rsidRPr="0091620A" w:rsidR="00C77983">
        <w:rPr>
          <w:rFonts w:ascii="Arial" w:hAnsi="Arial" w:cs="Arial"/>
          <w:color w:val="auto"/>
          <w:sz w:val="20"/>
          <w:szCs w:val="20"/>
        </w:rPr>
        <w:t>.</w:t>
      </w:r>
    </w:p>
    <w:p w:rsidR="007F51DC" w:rsidRPr="0091620A" w:rsidP="00D524CA">
      <w:pPr>
        <w:spacing w:before="120" w:after="0" w:line="240" w:lineRule="auto"/>
        <w:rPr>
          <w:rFonts w:ascii="Arial" w:hAnsi="Arial" w:cs="Arial"/>
          <w:color w:val="auto"/>
          <w:sz w:val="20"/>
          <w:szCs w:val="20"/>
        </w:rPr>
      </w:pPr>
    </w:p>
    <w:tbl>
      <w:tblPr>
        <w:tblStyle w:val="TableNormal"/>
        <w:tblW w:w="5000" w:type="pct"/>
        <w:tblCellMar>
          <w:left w:w="0" w:type="dxa"/>
          <w:right w:w="0" w:type="dxa"/>
        </w:tblCellMar>
        <w:tblLook w:val="01E0"/>
      </w:tblPr>
      <w:tblGrid>
        <w:gridCol w:w="4535"/>
        <w:gridCol w:w="4536"/>
      </w:tblGrid>
      <w:tr w:rsidTr="00662BC8">
        <w:tblPrEx>
          <w:tblW w:w="5000" w:type="pct"/>
          <w:tblCellMar>
            <w:left w:w="0" w:type="dxa"/>
            <w:right w:w="0" w:type="dxa"/>
          </w:tblCellMar>
          <w:tblLook w:val="01E0"/>
        </w:tblPrEx>
        <w:tc>
          <w:tcPr>
            <w:tcW w:w="2500" w:type="pct"/>
            <w:shd w:val="clear" w:color="auto" w:fill="auto"/>
          </w:tcPr>
          <w:p w:rsidR="00D84C0A" w:rsidRPr="0091620A" w:rsidP="00662BC8">
            <w:pPr>
              <w:widowControl w:val="0"/>
              <w:spacing w:before="120" w:after="0" w:line="240" w:lineRule="auto"/>
              <w:jc w:val="center"/>
              <w:rPr>
                <w:rFonts w:ascii="Arial" w:hAnsi="Arial" w:cs="Arial"/>
                <w:b/>
                <w:bCs/>
                <w:color w:val="auto"/>
                <w:sz w:val="20"/>
                <w:szCs w:val="20"/>
              </w:rPr>
            </w:pPr>
          </w:p>
        </w:tc>
        <w:tc>
          <w:tcPr>
            <w:tcW w:w="2500" w:type="pct"/>
            <w:shd w:val="clear" w:color="auto" w:fill="auto"/>
          </w:tcPr>
          <w:p w:rsidR="00D84C0A" w:rsidRPr="0091620A" w:rsidP="00662BC8">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Tổ chức, cá nhân</w:t>
            </w:r>
            <w:r w:rsidRPr="0091620A" w:rsidR="007F51DC">
              <w:rPr>
                <w:rFonts w:ascii="Arial" w:hAnsi="Arial" w:cs="Arial"/>
                <w:color w:val="auto"/>
                <w:sz w:val="20"/>
                <w:szCs w:val="20"/>
              </w:rPr>
              <w:br/>
            </w:r>
            <w:r w:rsidRPr="0091620A">
              <w:rPr>
                <w:rFonts w:ascii="Arial" w:hAnsi="Arial" w:cs="Arial"/>
                <w:i/>
                <w:iCs/>
                <w:color w:val="auto"/>
                <w:sz w:val="20"/>
                <w:szCs w:val="20"/>
              </w:rPr>
              <w:t>Chức danh</w:t>
            </w:r>
            <w:r w:rsidRPr="0091620A" w:rsidR="007F51DC">
              <w:rPr>
                <w:rFonts w:ascii="Arial" w:hAnsi="Arial" w:cs="Arial"/>
                <w:i/>
                <w:iCs/>
                <w:color w:val="auto"/>
                <w:sz w:val="20"/>
                <w:szCs w:val="20"/>
              </w:rPr>
              <w:br/>
              <w:br/>
              <w:br/>
            </w:r>
            <w:r w:rsidRPr="0091620A">
              <w:rPr>
                <w:rFonts w:ascii="Arial" w:hAnsi="Arial" w:cs="Arial"/>
                <w:i/>
                <w:iCs/>
                <w:color w:val="auto"/>
                <w:sz w:val="20"/>
                <w:szCs w:val="20"/>
              </w:rPr>
              <w:t>Chữ ký, đóng dấu</w:t>
            </w:r>
            <w:r w:rsidRPr="0091620A" w:rsidR="007F51DC">
              <w:rPr>
                <w:rFonts w:ascii="Arial" w:hAnsi="Arial" w:cs="Arial"/>
                <w:color w:val="auto"/>
                <w:sz w:val="20"/>
                <w:szCs w:val="20"/>
              </w:rPr>
              <w:br/>
            </w:r>
            <w:r w:rsidRPr="0091620A">
              <w:rPr>
                <w:rFonts w:ascii="Arial" w:hAnsi="Arial" w:cs="Arial"/>
                <w:b/>
                <w:bCs/>
                <w:i/>
                <w:iCs/>
                <w:color w:val="auto"/>
                <w:sz w:val="20"/>
                <w:szCs w:val="20"/>
              </w:rPr>
              <w:t>(Họ và tên)</w:t>
            </w:r>
          </w:p>
        </w:tc>
      </w:tr>
    </w:tbl>
    <w:p w:rsidR="00A77B3E" w:rsidRPr="0091620A" w:rsidP="00D524CA">
      <w:pPr>
        <w:spacing w:before="120" w:after="0" w:line="240" w:lineRule="auto"/>
        <w:jc w:val="center"/>
        <w:rPr>
          <w:rFonts w:ascii="Arial" w:hAnsi="Arial" w:cs="Arial"/>
          <w:b/>
          <w:bCs/>
          <w:color w:val="auto"/>
          <w:sz w:val="20"/>
          <w:szCs w:val="20"/>
        </w:rPr>
      </w:pPr>
    </w:p>
    <w:p w:rsidR="007F51DC" w:rsidRPr="0091620A" w:rsidP="00D524CA">
      <w:pPr>
        <w:spacing w:before="120" w:after="0" w:line="240" w:lineRule="auto"/>
        <w:jc w:val="center"/>
        <w:rPr>
          <w:rFonts w:ascii="Arial" w:hAnsi="Arial" w:cs="Arial"/>
          <w:b/>
          <w:bCs/>
          <w:color w:val="auto"/>
          <w:sz w:val="20"/>
          <w:szCs w:val="20"/>
        </w:rPr>
      </w:pPr>
      <w:bookmarkStart w:id="559" w:name="chuong_pl_56"/>
      <w:r w:rsidRPr="0091620A" w:rsidR="003556B9">
        <w:rPr>
          <w:rFonts w:ascii="Arial" w:hAnsi="Arial" w:cs="Arial"/>
          <w:b/>
          <w:bCs/>
          <w:color w:val="auto"/>
          <w:sz w:val="20"/>
          <w:szCs w:val="20"/>
        </w:rPr>
        <w:t>Mẫu</w:t>
      </w:r>
      <w:r w:rsidRPr="0091620A" w:rsidR="00402ABF">
        <w:rPr>
          <w:rFonts w:ascii="Arial" w:hAnsi="Arial" w:cs="Arial"/>
          <w:b/>
          <w:bCs/>
          <w:color w:val="auto"/>
          <w:sz w:val="20"/>
          <w:szCs w:val="20"/>
        </w:rPr>
        <w:t xml:space="preserve"> số 05: Đề án đóng cửa mỏ khoáng sản nhóm I, nhóm II và nhóm III (trừ nước nóng thiên nhiên, nước khoáng thiên nhiên; khí đồng hành cùng nước nóng thiên nhiên, nước khoáng thiên nhiên; khoáng sản ở lòng sông, lòng hồ và khu vực biển)</w:t>
      </w:r>
      <w:bookmarkEnd w:id="559"/>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
      <w:tblGrid>
        <w:gridCol w:w="909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5000" w:type="pct"/>
            <w:tcBorders>
              <w:top w:val="single" w:sz="2" w:space="0" w:color="auto"/>
              <w:left w:val="single" w:sz="2" w:space="0" w:color="auto"/>
              <w:bottom w:val="single" w:sz="2" w:space="0" w:color="auto"/>
              <w:right w:val="single" w:sz="2" w:space="0" w:color="auto"/>
            </w:tcBorders>
            <w:tcMar>
              <w:top w:w="0" w:type="dxa"/>
              <w:left w:w="10" w:type="dxa"/>
              <w:bottom w:w="0" w:type="dxa"/>
              <w:right w:w="10" w:type="dxa"/>
            </w:tcMar>
          </w:tcPr>
          <w:p w:rsidR="00D309BA" w:rsidRPr="0091620A" w:rsidP="00D524CA">
            <w:pPr>
              <w:spacing w:before="120" w:after="0" w:line="240" w:lineRule="auto"/>
              <w:jc w:val="center"/>
              <w:rPr>
                <w:rFonts w:ascii="Arial" w:hAnsi="Arial" w:cs="Arial"/>
                <w:color w:val="auto"/>
                <w:sz w:val="20"/>
                <w:szCs w:val="20"/>
              </w:rPr>
            </w:pPr>
            <w:r w:rsidRPr="0091620A">
              <w:rPr>
                <w:rFonts w:ascii="Arial" w:hAnsi="Arial" w:cs="Arial"/>
                <w:b/>
                <w:sz w:val="20"/>
              </w:rPr>
              <w:t>CỘNG HÒA XÃ HỘI CHỦ NGHĨA VIỆT NAM</w:t>
              <w:br/>
              <w:t xml:space="preserve">Độc lập - Tự do - Hạnh phúc </w:t>
              <w:br/>
              <w:t>---------------</w:t>
            </w:r>
          </w:p>
          <w:p w:rsidR="00D309BA" w:rsidRPr="0091620A" w:rsidP="00D524CA">
            <w:pPr>
              <w:spacing w:before="120" w:after="0" w:line="240" w:lineRule="auto"/>
              <w:jc w:val="center"/>
              <w:rPr>
                <w:rFonts w:ascii="Arial" w:hAnsi="Arial" w:cs="Arial"/>
                <w:b/>
                <w:bCs/>
                <w:color w:val="auto"/>
                <w:sz w:val="20"/>
                <w:szCs w:val="20"/>
              </w:rPr>
            </w:pPr>
          </w:p>
          <w:p w:rsidR="00D309BA" w:rsidRPr="0091620A" w:rsidP="00D524CA">
            <w:pPr>
              <w:spacing w:before="120" w:after="0" w:line="240" w:lineRule="auto"/>
              <w:jc w:val="center"/>
              <w:rPr>
                <w:rFonts w:ascii="Arial" w:hAnsi="Arial" w:cs="Arial"/>
                <w:b/>
                <w:bCs/>
                <w:color w:val="auto"/>
                <w:sz w:val="20"/>
                <w:szCs w:val="20"/>
              </w:rPr>
            </w:pPr>
          </w:p>
          <w:p w:rsidR="00D309BA" w:rsidRPr="0091620A" w:rsidP="00D524CA">
            <w:pPr>
              <w:spacing w:before="120" w:after="0" w:line="240" w:lineRule="auto"/>
              <w:jc w:val="center"/>
              <w:rPr>
                <w:rFonts w:ascii="Arial" w:hAnsi="Arial" w:cs="Arial"/>
                <w:b/>
                <w:bCs/>
                <w:color w:val="auto"/>
                <w:sz w:val="20"/>
                <w:szCs w:val="20"/>
              </w:rPr>
            </w:pPr>
          </w:p>
          <w:p w:rsidR="00D309BA" w:rsidRPr="0091620A" w:rsidP="00D524CA">
            <w:pPr>
              <w:spacing w:before="120" w:after="0" w:line="240" w:lineRule="auto"/>
              <w:jc w:val="center"/>
              <w:rPr>
                <w:rFonts w:ascii="Arial" w:hAnsi="Arial" w:cs="Arial"/>
                <w:b/>
                <w:bCs/>
                <w:color w:val="auto"/>
                <w:sz w:val="20"/>
                <w:szCs w:val="20"/>
              </w:rPr>
            </w:pPr>
          </w:p>
          <w:p w:rsidR="00D309BA" w:rsidRPr="0091620A" w:rsidP="00D524CA">
            <w:pPr>
              <w:spacing w:before="120" w:after="0" w:line="240" w:lineRule="auto"/>
              <w:jc w:val="center"/>
              <w:rPr>
                <w:rFonts w:ascii="Arial" w:hAnsi="Arial" w:cs="Arial"/>
                <w:b/>
                <w:bCs/>
                <w:color w:val="auto"/>
                <w:sz w:val="20"/>
                <w:szCs w:val="20"/>
              </w:rPr>
            </w:pPr>
          </w:p>
          <w:p w:rsidR="00D309BA" w:rsidRPr="0091620A" w:rsidP="00D524CA">
            <w:pPr>
              <w:spacing w:before="120" w:after="0" w:line="240" w:lineRule="auto"/>
              <w:jc w:val="center"/>
              <w:rPr>
                <w:rFonts w:ascii="Arial" w:hAnsi="Arial" w:cs="Arial"/>
                <w:b/>
                <w:bCs/>
                <w:color w:val="auto"/>
                <w:sz w:val="20"/>
                <w:szCs w:val="20"/>
              </w:rPr>
            </w:pPr>
          </w:p>
          <w:p w:rsidR="00D309BA"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ĐỀ ÁN ĐÓNG CỬA MỎ KHOÁNG SẢN</w:t>
            </w:r>
          </w:p>
          <w:p w:rsidR="00D309BA" w:rsidRPr="0091620A" w:rsidP="00D524CA">
            <w:pPr>
              <w:spacing w:before="120" w:after="0" w:line="240" w:lineRule="auto"/>
              <w:jc w:val="center"/>
              <w:rPr>
                <w:rFonts w:ascii="Arial" w:hAnsi="Arial" w:cs="Arial"/>
                <w:color w:val="auto"/>
                <w:sz w:val="20"/>
                <w:szCs w:val="20"/>
              </w:rPr>
            </w:pPr>
            <w:r w:rsidRPr="0091620A">
              <w:rPr>
                <w:rFonts w:ascii="Arial" w:hAnsi="Arial" w:cs="Arial"/>
                <w:b/>
                <w:bCs/>
                <w:i/>
                <w:iCs/>
                <w:color w:val="auto"/>
                <w:sz w:val="20"/>
                <w:szCs w:val="20"/>
              </w:rPr>
              <w:t>(tên khoáng sản)......</w:t>
            </w:r>
            <w:r w:rsidRPr="0091620A">
              <w:rPr>
                <w:rFonts w:ascii="Arial" w:hAnsi="Arial" w:cs="Arial"/>
                <w:b/>
                <w:bCs/>
                <w:color w:val="auto"/>
                <w:sz w:val="20"/>
                <w:szCs w:val="20"/>
              </w:rPr>
              <w:t xml:space="preserve">tại khu vực....... thuộc </w:t>
            </w:r>
            <w:r w:rsidRPr="0091620A">
              <w:rPr>
                <w:rFonts w:ascii="Arial" w:hAnsi="Arial" w:cs="Arial"/>
                <w:b/>
                <w:bCs/>
                <w:i/>
                <w:iCs/>
                <w:color w:val="auto"/>
                <w:sz w:val="20"/>
                <w:szCs w:val="20"/>
              </w:rPr>
              <w:t>......(tên cấp xã) .......,</w:t>
            </w:r>
            <w:r w:rsidRPr="0091620A">
              <w:rPr>
                <w:rFonts w:ascii="Arial" w:hAnsi="Arial" w:cs="Arial"/>
                <w:color w:val="auto"/>
                <w:sz w:val="20"/>
                <w:szCs w:val="20"/>
              </w:rPr>
              <w:br/>
            </w:r>
            <w:r w:rsidRPr="0091620A">
              <w:rPr>
                <w:rFonts w:ascii="Arial" w:hAnsi="Arial" w:cs="Arial"/>
                <w:b/>
                <w:bCs/>
                <w:i/>
                <w:iCs/>
                <w:color w:val="auto"/>
                <w:sz w:val="20"/>
                <w:szCs w:val="20"/>
              </w:rPr>
              <w:t>......(tên cấp tỉnh).....</w:t>
            </w:r>
          </w:p>
          <w:p w:rsidR="00D309BA" w:rsidRPr="0091620A" w:rsidP="00D524CA">
            <w:pPr>
              <w:spacing w:before="120" w:after="0" w:line="240" w:lineRule="auto"/>
              <w:jc w:val="center"/>
              <w:rPr>
                <w:rFonts w:ascii="Arial" w:hAnsi="Arial" w:cs="Arial"/>
                <w:b/>
                <w:bCs/>
                <w:color w:val="auto"/>
                <w:sz w:val="20"/>
                <w:szCs w:val="20"/>
              </w:rPr>
            </w:pPr>
          </w:p>
          <w:p w:rsidR="00D309BA" w:rsidRPr="0091620A" w:rsidP="00D524CA">
            <w:pPr>
              <w:spacing w:before="120" w:after="0" w:line="240" w:lineRule="auto"/>
              <w:jc w:val="center"/>
              <w:rPr>
                <w:rFonts w:ascii="Arial" w:hAnsi="Arial" w:cs="Arial"/>
                <w:b/>
                <w:bCs/>
                <w:color w:val="auto"/>
                <w:sz w:val="20"/>
                <w:szCs w:val="20"/>
              </w:rPr>
            </w:pPr>
          </w:p>
          <w:p w:rsidR="00D309BA" w:rsidRPr="0091620A" w:rsidP="00D524CA">
            <w:pPr>
              <w:spacing w:before="120" w:after="0" w:line="240" w:lineRule="auto"/>
              <w:jc w:val="center"/>
              <w:rPr>
                <w:rFonts w:ascii="Arial" w:hAnsi="Arial" w:cs="Arial"/>
                <w:b/>
                <w:bCs/>
                <w:color w:val="auto"/>
                <w:sz w:val="20"/>
                <w:szCs w:val="20"/>
              </w:rPr>
            </w:pPr>
          </w:p>
          <w:p w:rsidR="00D309BA" w:rsidRPr="0091620A" w:rsidP="00D524CA">
            <w:pPr>
              <w:spacing w:before="120" w:after="0" w:line="240" w:lineRule="auto"/>
              <w:jc w:val="center"/>
              <w:rPr>
                <w:rFonts w:ascii="Arial" w:hAnsi="Arial" w:cs="Arial"/>
                <w:b/>
                <w:bCs/>
                <w:color w:val="auto"/>
                <w:sz w:val="20"/>
                <w:szCs w:val="20"/>
              </w:rPr>
            </w:pPr>
          </w:p>
          <w:p w:rsidR="00D309BA" w:rsidRPr="0091620A" w:rsidP="00D524CA">
            <w:pPr>
              <w:spacing w:before="120" w:after="0" w:line="240" w:lineRule="auto"/>
              <w:jc w:val="center"/>
              <w:rPr>
                <w:rFonts w:ascii="Arial" w:hAnsi="Arial" w:cs="Arial"/>
                <w:b/>
                <w:bCs/>
                <w:color w:val="auto"/>
                <w:sz w:val="20"/>
                <w:szCs w:val="20"/>
              </w:rPr>
            </w:pPr>
          </w:p>
          <w:p w:rsidR="00D309BA"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Địa danh…, tháng ..... năm…..</w:t>
            </w:r>
          </w:p>
        </w:tc>
      </w:tr>
    </w:tbl>
    <w:p w:rsidR="00A77B3E" w:rsidRPr="0091620A" w:rsidP="00D524CA">
      <w:pPr>
        <w:spacing w:before="120" w:after="0" w:line="240" w:lineRule="auto"/>
        <w:jc w:val="center"/>
        <w:rPr>
          <w:color w:val="auto"/>
        </w:rPr>
      </w:pPr>
    </w:p>
    <w:p w:rsidR="00A77B3E" w:rsidRPr="0091620A" w:rsidP="00D524CA">
      <w:pPr>
        <w:spacing w:before="120" w:after="0" w:line="240" w:lineRule="auto"/>
        <w:rPr>
          <w:rFonts w:ascii="Arial" w:hAnsi="Arial" w:cs="Arial"/>
          <w:color w:val="auto"/>
          <w:sz w:val="20"/>
          <w:szCs w:val="20"/>
        </w:rPr>
      </w:pP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
      <w:tblGrid>
        <w:gridCol w:w="909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5000"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bottom"/>
          </w:tcPr>
          <w:p w:rsidR="00A77B3E" w:rsidRPr="0091620A" w:rsidP="00D524CA">
            <w:pPr>
              <w:spacing w:before="120" w:after="0" w:line="240" w:lineRule="auto"/>
              <w:jc w:val="center"/>
              <w:rPr>
                <w:rFonts w:ascii="Arial" w:hAnsi="Arial" w:cs="Arial"/>
                <w:color w:val="auto"/>
                <w:sz w:val="20"/>
                <w:szCs w:val="20"/>
              </w:rPr>
            </w:pPr>
            <w:r w:rsidRPr="0091620A" w:rsidR="007F51DC">
              <w:rPr>
                <w:rFonts w:ascii="Arial" w:hAnsi="Arial" w:cs="Arial"/>
                <w:b/>
                <w:sz w:val="20"/>
              </w:rPr>
              <w:t>CỘNG HÒA XÃ HỘI CHỦ NGHĨA VIỆT NAM</w:t>
              <w:br/>
              <w:t xml:space="preserve">Độc lập - Tự do - Hạnh phúc </w:t>
              <w:br/>
              <w:t>---------------</w:t>
            </w: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ĐỀ ÁN ĐÓNG CỬA MỎ KHOÁNG SẢN</w:t>
            </w:r>
          </w:p>
          <w:p w:rsidR="00A77B3E" w:rsidRPr="0091620A" w:rsidP="00D524CA">
            <w:pPr>
              <w:spacing w:before="120" w:after="0" w:line="240" w:lineRule="auto"/>
              <w:jc w:val="center"/>
              <w:rPr>
                <w:rFonts w:ascii="Arial" w:hAnsi="Arial" w:cs="Arial"/>
                <w:b/>
                <w:bCs/>
                <w:i/>
                <w:iCs/>
                <w:color w:val="auto"/>
                <w:sz w:val="20"/>
                <w:szCs w:val="20"/>
              </w:rPr>
            </w:pPr>
            <w:r w:rsidRPr="0091620A" w:rsidR="007F51DC">
              <w:rPr>
                <w:rFonts w:ascii="Arial" w:hAnsi="Arial" w:cs="Arial"/>
                <w:b/>
                <w:bCs/>
                <w:i/>
                <w:iCs/>
                <w:color w:val="auto"/>
                <w:sz w:val="20"/>
                <w:szCs w:val="20"/>
              </w:rPr>
              <w:t xml:space="preserve"> </w:t>
            </w:r>
            <w:r w:rsidRPr="0091620A" w:rsidR="00C77983">
              <w:rPr>
                <w:rFonts w:ascii="Arial" w:hAnsi="Arial" w:cs="Arial"/>
                <w:b/>
                <w:bCs/>
                <w:i/>
                <w:iCs/>
                <w:color w:val="auto"/>
                <w:sz w:val="20"/>
                <w:szCs w:val="20"/>
              </w:rPr>
              <w:t>(tên khoáng sản)…..</w:t>
            </w:r>
            <w:r w:rsidRPr="0091620A" w:rsidR="00C77983">
              <w:rPr>
                <w:rFonts w:ascii="Arial" w:hAnsi="Arial" w:cs="Arial"/>
                <w:b/>
                <w:bCs/>
                <w:color w:val="auto"/>
                <w:sz w:val="20"/>
                <w:szCs w:val="20"/>
              </w:rPr>
              <w:t>tại khu vực ……..thuộc…….</w:t>
            </w:r>
            <w:r w:rsidRPr="0091620A" w:rsidR="00C77983">
              <w:rPr>
                <w:rFonts w:ascii="Arial" w:hAnsi="Arial" w:cs="Arial"/>
                <w:b/>
                <w:bCs/>
                <w:i/>
                <w:iCs/>
                <w:color w:val="auto"/>
                <w:sz w:val="20"/>
                <w:szCs w:val="20"/>
              </w:rPr>
              <w:t>(tên cấp xã) ……….,</w:t>
            </w:r>
            <w:r w:rsidRPr="0091620A" w:rsidR="0049463B">
              <w:rPr>
                <w:rFonts w:ascii="Arial" w:hAnsi="Arial" w:cs="Arial"/>
                <w:color w:val="auto"/>
                <w:sz w:val="20"/>
                <w:szCs w:val="20"/>
              </w:rPr>
              <w:br/>
            </w:r>
            <w:r w:rsidRPr="0091620A" w:rsidR="00C77983">
              <w:rPr>
                <w:rFonts w:ascii="Arial" w:hAnsi="Arial" w:cs="Arial"/>
                <w:b/>
                <w:bCs/>
                <w:i/>
                <w:iCs/>
                <w:color w:val="auto"/>
                <w:sz w:val="20"/>
                <w:szCs w:val="20"/>
              </w:rPr>
              <w:t>………(tên cấp tỉnh)………..</w:t>
            </w:r>
          </w:p>
          <w:p w:rsidR="00A77B3E" w:rsidRPr="0091620A" w:rsidP="00D524CA">
            <w:pPr>
              <w:spacing w:before="120" w:after="0" w:line="240" w:lineRule="auto"/>
              <w:jc w:val="center"/>
              <w:rPr>
                <w:rFonts w:ascii="Arial" w:hAnsi="Arial" w:cs="Arial"/>
                <w:i/>
                <w:iCs/>
                <w:color w:val="auto"/>
                <w:sz w:val="20"/>
                <w:szCs w:val="20"/>
              </w:rPr>
            </w:pPr>
          </w:p>
          <w:p w:rsidR="00A77B3E" w:rsidRPr="0091620A" w:rsidP="00D524CA">
            <w:pPr>
              <w:spacing w:before="120" w:after="0" w:line="240" w:lineRule="auto"/>
              <w:jc w:val="center"/>
              <w:rPr>
                <w:rFonts w:ascii="Arial" w:hAnsi="Arial" w:cs="Arial"/>
                <w:i/>
                <w:iCs/>
                <w:color w:val="auto"/>
                <w:sz w:val="20"/>
                <w:szCs w:val="20"/>
              </w:rPr>
            </w:pPr>
          </w:p>
          <w:p w:rsidR="00A77B3E" w:rsidRPr="0091620A" w:rsidP="00D524CA">
            <w:pPr>
              <w:spacing w:before="120" w:after="0" w:line="240" w:lineRule="auto"/>
              <w:jc w:val="center"/>
              <w:rPr>
                <w:rFonts w:ascii="Arial" w:hAnsi="Arial" w:cs="Arial"/>
                <w:i/>
                <w:iCs/>
                <w:color w:val="auto"/>
                <w:sz w:val="20"/>
                <w:szCs w:val="20"/>
              </w:rPr>
            </w:pPr>
          </w:p>
          <w:p w:rsidR="00A77B3E" w:rsidRPr="0091620A" w:rsidP="00D524CA">
            <w:pPr>
              <w:spacing w:before="120" w:after="0" w:line="240" w:lineRule="auto"/>
              <w:jc w:val="center"/>
              <w:rPr>
                <w:rFonts w:ascii="Arial" w:hAnsi="Arial" w:cs="Arial"/>
                <w:i/>
                <w:iCs/>
                <w:color w:val="auto"/>
                <w:sz w:val="20"/>
                <w:szCs w:val="20"/>
              </w:rPr>
            </w:pPr>
          </w:p>
          <w:tbl>
            <w:tblPr>
              <w:tblStyle w:val="TableNormal"/>
              <w:tblW w:w="5000" w:type="pct"/>
              <w:tblCellMar>
                <w:left w:w="0" w:type="dxa"/>
                <w:right w:w="0" w:type="dxa"/>
              </w:tblCellMar>
              <w:tblLook w:val="0000"/>
            </w:tblPr>
            <w:tblGrid>
              <w:gridCol w:w="4535"/>
              <w:gridCol w:w="4536"/>
            </w:tblGrid>
            <w:tr>
              <w:tblPrEx>
                <w:tblW w:w="5000" w:type="pct"/>
                <w:tblCellMar>
                  <w:left w:w="0" w:type="dxa"/>
                  <w:right w:w="0" w:type="dxa"/>
                </w:tblCellMar>
                <w:tblLook w:val="0000"/>
              </w:tblPrEx>
              <w:tc>
                <w:tcPr>
                  <w:tcW w:w="2500" w:type="pct"/>
                  <w:tcMar>
                    <w:top w:w="0" w:type="dxa"/>
                    <w:left w:w="108" w:type="dxa"/>
                    <w:bottom w:w="0" w:type="dxa"/>
                    <w:right w:w="108" w:type="dxa"/>
                  </w:tcMar>
                </w:tcPr>
                <w:p w:rsidR="00A77B3E" w:rsidRPr="0091620A" w:rsidP="00D524CA">
                  <w:pPr>
                    <w:spacing w:before="120" w:after="0" w:line="240" w:lineRule="auto"/>
                    <w:jc w:val="center"/>
                    <w:rPr>
                      <w:rFonts w:ascii="Arial" w:hAnsi="Arial" w:cs="Arial"/>
                      <w:i/>
                      <w:iCs/>
                      <w:color w:val="auto"/>
                      <w:sz w:val="20"/>
                      <w:szCs w:val="20"/>
                    </w:rPr>
                  </w:pPr>
                  <w:r w:rsidRPr="0091620A" w:rsidR="00C77983">
                    <w:rPr>
                      <w:rFonts w:ascii="Arial" w:hAnsi="Arial" w:cs="Arial"/>
                      <w:b/>
                      <w:bCs/>
                      <w:color w:val="auto"/>
                      <w:sz w:val="20"/>
                      <w:szCs w:val="20"/>
                    </w:rPr>
                    <w:t>TỔ CHỨC, CÁ NHÂN THỰC HIỆN</w:t>
                  </w:r>
                  <w:r w:rsidRPr="0091620A" w:rsidR="00C77983">
                    <w:rPr>
                      <w:rFonts w:ascii="Arial" w:hAnsi="Arial" w:cs="Arial"/>
                      <w:color w:val="auto"/>
                      <w:sz w:val="20"/>
                      <w:szCs w:val="20"/>
                    </w:rPr>
                    <w:br/>
                  </w:r>
                  <w:r w:rsidRPr="0091620A" w:rsidR="00C77983">
                    <w:rPr>
                      <w:rFonts w:ascii="Arial" w:hAnsi="Arial" w:cs="Arial"/>
                      <w:b/>
                      <w:bCs/>
                      <w:color w:val="auto"/>
                      <w:sz w:val="20"/>
                      <w:szCs w:val="20"/>
                    </w:rPr>
                    <w:t>ĐÓNG CỬA MỎ KHOÁNG SẢN</w:t>
                  </w:r>
                  <w:r w:rsidRPr="0091620A" w:rsidR="0049463B">
                    <w:rPr>
                      <w:rFonts w:ascii="Arial" w:hAnsi="Arial" w:cs="Arial"/>
                      <w:color w:val="auto"/>
                      <w:sz w:val="20"/>
                      <w:szCs w:val="20"/>
                    </w:rPr>
                    <w:br/>
                  </w:r>
                  <w:r w:rsidRPr="0091620A" w:rsidR="00C77983">
                    <w:rPr>
                      <w:rFonts w:ascii="Arial" w:hAnsi="Arial" w:cs="Arial"/>
                      <w:b/>
                      <w:bCs/>
                      <w:color w:val="auto"/>
                      <w:sz w:val="20"/>
                      <w:szCs w:val="20"/>
                    </w:rPr>
                    <w:t>(Chức danh)</w:t>
                  </w:r>
                  <w:r w:rsidRPr="0091620A" w:rsidR="0049463B">
                    <w:rPr>
                      <w:rFonts w:ascii="Arial" w:hAnsi="Arial" w:cs="Arial"/>
                      <w:b/>
                      <w:bCs/>
                      <w:color w:val="auto"/>
                      <w:sz w:val="20"/>
                      <w:szCs w:val="20"/>
                    </w:rPr>
                    <w:br/>
                  </w:r>
                  <w:r w:rsidRPr="0091620A" w:rsidR="0049463B">
                    <w:rPr>
                      <w:rFonts w:ascii="Arial" w:hAnsi="Arial" w:cs="Arial"/>
                      <w:color w:val="auto"/>
                      <w:sz w:val="20"/>
                      <w:szCs w:val="20"/>
                    </w:rPr>
                    <w:br/>
                    <w:br/>
                    <w:br/>
                    <w:br/>
                  </w:r>
                  <w:r w:rsidRPr="0091620A" w:rsidR="00C77983">
                    <w:rPr>
                      <w:rFonts w:ascii="Arial" w:hAnsi="Arial" w:cs="Arial"/>
                      <w:i/>
                      <w:iCs/>
                      <w:color w:val="auto"/>
                      <w:sz w:val="20"/>
                      <w:szCs w:val="20"/>
                    </w:rPr>
                    <w:t>Chữ ký, đóng dấu</w:t>
                  </w:r>
                  <w:r w:rsidRPr="0091620A" w:rsidR="0049463B">
                    <w:rPr>
                      <w:rFonts w:ascii="Arial" w:hAnsi="Arial" w:cs="Arial"/>
                      <w:color w:val="auto"/>
                      <w:sz w:val="20"/>
                      <w:szCs w:val="20"/>
                    </w:rPr>
                    <w:br/>
                  </w:r>
                  <w:r w:rsidRPr="0091620A" w:rsidR="00C77983">
                    <w:rPr>
                      <w:rFonts w:ascii="Arial" w:hAnsi="Arial" w:cs="Arial"/>
                      <w:b/>
                      <w:bCs/>
                      <w:i/>
                      <w:iCs/>
                      <w:color w:val="auto"/>
                      <w:sz w:val="20"/>
                      <w:szCs w:val="20"/>
                    </w:rPr>
                    <w:t>(Họ và tên)</w:t>
                  </w:r>
                </w:p>
              </w:tc>
              <w:tc>
                <w:tcPr>
                  <w:tcW w:w="2500" w:type="pct"/>
                  <w:tcMar>
                    <w:top w:w="0" w:type="dxa"/>
                    <w:left w:w="108" w:type="dxa"/>
                    <w:bottom w:w="0" w:type="dxa"/>
                    <w:right w:w="108" w:type="dxa"/>
                  </w:tcMar>
                </w:tcPr>
                <w:p w:rsidR="00A77B3E" w:rsidRPr="0091620A" w:rsidP="00D524CA">
                  <w:pPr>
                    <w:spacing w:before="120" w:after="0" w:line="240" w:lineRule="auto"/>
                    <w:jc w:val="center"/>
                    <w:rPr>
                      <w:rFonts w:ascii="Arial" w:hAnsi="Arial" w:cs="Arial"/>
                      <w:i/>
                      <w:iCs/>
                      <w:color w:val="auto"/>
                      <w:sz w:val="20"/>
                      <w:szCs w:val="20"/>
                    </w:rPr>
                  </w:pPr>
                  <w:r w:rsidRPr="0091620A" w:rsidR="00C77983">
                    <w:rPr>
                      <w:rFonts w:ascii="Arial" w:hAnsi="Arial" w:cs="Arial"/>
                      <w:b/>
                      <w:bCs/>
                      <w:color w:val="auto"/>
                      <w:sz w:val="20"/>
                      <w:szCs w:val="20"/>
                    </w:rPr>
                    <w:t>ĐƠN VỊ LẬP ĐỀ ÁN</w:t>
                  </w:r>
                  <w:r w:rsidRPr="0091620A" w:rsidR="0049463B">
                    <w:rPr>
                      <w:rFonts w:ascii="Arial" w:hAnsi="Arial" w:cs="Arial"/>
                      <w:color w:val="auto"/>
                      <w:sz w:val="20"/>
                      <w:szCs w:val="20"/>
                    </w:rPr>
                    <w:br/>
                  </w:r>
                  <w:r w:rsidRPr="0091620A" w:rsidR="00C77983">
                    <w:rPr>
                      <w:rFonts w:ascii="Arial" w:hAnsi="Arial" w:cs="Arial"/>
                      <w:color w:val="auto"/>
                      <w:sz w:val="20"/>
                      <w:szCs w:val="20"/>
                    </w:rPr>
                    <w:t>(Nếu có)</w:t>
                  </w:r>
                  <w:r w:rsidRPr="0091620A" w:rsidR="0049463B">
                    <w:rPr>
                      <w:rFonts w:ascii="Arial" w:hAnsi="Arial" w:cs="Arial"/>
                      <w:color w:val="auto"/>
                      <w:sz w:val="20"/>
                      <w:szCs w:val="20"/>
                    </w:rPr>
                    <w:br/>
                  </w:r>
                  <w:r w:rsidRPr="0091620A" w:rsidR="00C77983">
                    <w:rPr>
                      <w:rFonts w:ascii="Arial" w:hAnsi="Arial" w:cs="Arial"/>
                      <w:b/>
                      <w:bCs/>
                      <w:color w:val="auto"/>
                      <w:sz w:val="20"/>
                      <w:szCs w:val="20"/>
                    </w:rPr>
                    <w:t>(Chức danh)</w:t>
                  </w:r>
                  <w:r w:rsidRPr="0091620A" w:rsidR="0049463B">
                    <w:rPr>
                      <w:rFonts w:ascii="Arial" w:hAnsi="Arial" w:cs="Arial"/>
                      <w:color w:val="auto"/>
                      <w:sz w:val="20"/>
                      <w:szCs w:val="20"/>
                    </w:rPr>
                    <w:br/>
                  </w:r>
                  <w:r w:rsidRPr="0091620A" w:rsidR="0049463B">
                    <w:rPr>
                      <w:rFonts w:ascii="Arial" w:hAnsi="Arial" w:cs="Arial"/>
                      <w:i/>
                      <w:iCs/>
                      <w:color w:val="auto"/>
                      <w:sz w:val="20"/>
                      <w:szCs w:val="20"/>
                    </w:rPr>
                    <w:br/>
                    <w:br/>
                    <w:br/>
                    <w:br/>
                  </w:r>
                  <w:r w:rsidRPr="0091620A" w:rsidR="00C77983">
                    <w:rPr>
                      <w:rFonts w:ascii="Arial" w:hAnsi="Arial" w:cs="Arial"/>
                      <w:i/>
                      <w:iCs/>
                      <w:color w:val="auto"/>
                      <w:sz w:val="20"/>
                      <w:szCs w:val="20"/>
                    </w:rPr>
                    <w:t>Chữ ký, đóng dấu</w:t>
                  </w:r>
                  <w:r w:rsidRPr="0091620A" w:rsidR="0049463B">
                    <w:rPr>
                      <w:rFonts w:ascii="Arial" w:hAnsi="Arial" w:cs="Arial"/>
                      <w:color w:val="auto"/>
                      <w:sz w:val="20"/>
                      <w:szCs w:val="20"/>
                    </w:rPr>
                    <w:br/>
                  </w:r>
                  <w:r w:rsidRPr="0091620A" w:rsidR="00C77983">
                    <w:rPr>
                      <w:rFonts w:ascii="Arial" w:hAnsi="Arial" w:cs="Arial"/>
                      <w:b/>
                      <w:bCs/>
                      <w:i/>
                      <w:iCs/>
                      <w:color w:val="auto"/>
                      <w:sz w:val="20"/>
                      <w:szCs w:val="20"/>
                    </w:rPr>
                    <w:t>(Họ và tên)</w:t>
                  </w:r>
                </w:p>
              </w:tc>
            </w:tr>
          </w:tbl>
          <w:p w:rsidR="00A77B3E" w:rsidRPr="0091620A" w:rsidP="00D524CA">
            <w:pPr>
              <w:spacing w:before="120" w:after="0" w:line="240" w:lineRule="auto"/>
              <w:jc w:val="center"/>
              <w:rPr>
                <w:rFonts w:ascii="Arial" w:hAnsi="Arial" w:cs="Arial"/>
                <w:i/>
                <w:iCs/>
                <w:color w:val="auto"/>
                <w:sz w:val="20"/>
                <w:szCs w:val="20"/>
              </w:rPr>
            </w:pPr>
          </w:p>
          <w:p w:rsidR="00A77B3E" w:rsidRPr="0091620A" w:rsidP="00D524CA">
            <w:pPr>
              <w:spacing w:before="120" w:after="0" w:line="240" w:lineRule="auto"/>
              <w:jc w:val="center"/>
              <w:rPr>
                <w:rFonts w:ascii="Arial" w:hAnsi="Arial" w:cs="Arial"/>
                <w:i/>
                <w:iCs/>
                <w:color w:val="auto"/>
                <w:sz w:val="20"/>
                <w:szCs w:val="20"/>
              </w:rPr>
            </w:pPr>
          </w:p>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Địa danh ….., tháng ..... năm…</w:t>
            </w:r>
          </w:p>
        </w:tc>
      </w:tr>
    </w:tbl>
    <w:p w:rsidR="00A77B3E" w:rsidRPr="0091620A" w:rsidP="00D524CA">
      <w:pPr>
        <w:spacing w:before="120" w:after="0" w:line="240" w:lineRule="auto"/>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r w:rsidRPr="0091620A" w:rsidR="00231B5F">
        <w:rPr>
          <w:rFonts w:ascii="Arial" w:hAnsi="Arial" w:cs="Arial"/>
          <w:b/>
          <w:bCs/>
          <w:color w:val="auto"/>
          <w:sz w:val="20"/>
          <w:szCs w:val="20"/>
        </w:rPr>
        <w:t>MỤC</w:t>
      </w:r>
      <w:r w:rsidRPr="0091620A" w:rsidR="00C77983">
        <w:rPr>
          <w:rFonts w:ascii="Arial" w:hAnsi="Arial" w:cs="Arial"/>
          <w:b/>
          <w:bCs/>
          <w:color w:val="auto"/>
          <w:sz w:val="20"/>
          <w:szCs w:val="20"/>
        </w:rPr>
        <w:t xml:space="preserve"> LỤC</w:t>
      </w:r>
    </w:p>
    <w:p w:rsidR="00D84C0A"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 xml:space="preserve">DANH </w:t>
      </w:r>
      <w:r w:rsidRPr="0091620A" w:rsidR="00231B5F">
        <w:rPr>
          <w:rFonts w:ascii="Arial" w:hAnsi="Arial" w:cs="Arial"/>
          <w:b/>
          <w:bCs/>
          <w:color w:val="auto"/>
          <w:sz w:val="20"/>
          <w:szCs w:val="20"/>
        </w:rPr>
        <w:t>MỤC</w:t>
      </w:r>
      <w:r w:rsidRPr="0091620A" w:rsidR="00C77983">
        <w:rPr>
          <w:rFonts w:ascii="Arial" w:hAnsi="Arial" w:cs="Arial"/>
          <w:b/>
          <w:bCs/>
          <w:color w:val="auto"/>
          <w:sz w:val="20"/>
          <w:szCs w:val="20"/>
        </w:rPr>
        <w:t xml:space="preserve"> </w:t>
      </w:r>
      <w:r w:rsidRPr="0091620A" w:rsidR="003556B9">
        <w:rPr>
          <w:rFonts w:ascii="Arial" w:hAnsi="Arial" w:cs="Arial"/>
          <w:b/>
          <w:bCs/>
          <w:color w:val="auto"/>
          <w:sz w:val="20"/>
          <w:szCs w:val="20"/>
        </w:rPr>
        <w:t>BẢNG</w:t>
      </w:r>
      <w:r w:rsidRPr="0091620A" w:rsidR="00C77983">
        <w:rPr>
          <w:rFonts w:ascii="Arial" w:hAnsi="Arial" w:cs="Arial"/>
          <w:b/>
          <w:bCs/>
          <w:color w:val="auto"/>
          <w:sz w:val="20"/>
          <w:szCs w:val="20"/>
        </w:rPr>
        <w:t xml:space="preserve"> </w:t>
      </w:r>
      <w:r w:rsidRPr="0091620A" w:rsidR="003556B9">
        <w:rPr>
          <w:rFonts w:ascii="Arial" w:hAnsi="Arial" w:cs="Arial"/>
          <w:b/>
          <w:bCs/>
          <w:color w:val="auto"/>
          <w:sz w:val="20"/>
          <w:szCs w:val="20"/>
        </w:rPr>
        <w:t>BIỂU</w:t>
      </w:r>
    </w:p>
    <w:p w:rsidR="00D84C0A"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 xml:space="preserve">DANH </w:t>
      </w:r>
      <w:r w:rsidRPr="0091620A" w:rsidR="00231B5F">
        <w:rPr>
          <w:rFonts w:ascii="Arial" w:hAnsi="Arial" w:cs="Arial"/>
          <w:b/>
          <w:bCs/>
          <w:color w:val="auto"/>
          <w:sz w:val="20"/>
          <w:szCs w:val="20"/>
        </w:rPr>
        <w:t>MỤC</w:t>
      </w:r>
      <w:r w:rsidRPr="0091620A" w:rsidR="00C77983">
        <w:rPr>
          <w:rFonts w:ascii="Arial" w:hAnsi="Arial" w:cs="Arial"/>
          <w:b/>
          <w:bCs/>
          <w:color w:val="auto"/>
          <w:sz w:val="20"/>
          <w:szCs w:val="20"/>
        </w:rPr>
        <w:t xml:space="preserve"> HÌNH VẼ</w:t>
      </w:r>
    </w:p>
    <w:p w:rsidR="00D84C0A"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 xml:space="preserve">DANH </w:t>
      </w:r>
      <w:r w:rsidRPr="0091620A" w:rsidR="00231B5F">
        <w:rPr>
          <w:rFonts w:ascii="Arial" w:hAnsi="Arial" w:cs="Arial"/>
          <w:b/>
          <w:bCs/>
          <w:color w:val="auto"/>
          <w:sz w:val="20"/>
          <w:szCs w:val="20"/>
        </w:rPr>
        <w:t>MỤC</w:t>
      </w:r>
      <w:r w:rsidRPr="0091620A" w:rsidR="00C77983">
        <w:rPr>
          <w:rFonts w:ascii="Arial" w:hAnsi="Arial" w:cs="Arial"/>
          <w:b/>
          <w:bCs/>
          <w:color w:val="auto"/>
          <w:sz w:val="20"/>
          <w:szCs w:val="20"/>
        </w:rPr>
        <w:t xml:space="preserve"> CÁC TỪ VÀ CÁC KÝ HIỆU VIẾT TẮT (nếu có)</w:t>
      </w:r>
    </w:p>
    <w:p w:rsidR="00D84C0A"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r w:rsidRPr="0091620A" w:rsidR="00231B5F">
        <w:rPr>
          <w:rFonts w:ascii="Arial" w:hAnsi="Arial" w:cs="Arial"/>
          <w:b/>
          <w:bCs/>
          <w:color w:val="auto"/>
          <w:sz w:val="20"/>
          <w:szCs w:val="20"/>
        </w:rPr>
        <w:t>PHẦN</w:t>
      </w:r>
      <w:r w:rsidRPr="0091620A" w:rsidR="00C77983">
        <w:rPr>
          <w:rFonts w:ascii="Arial" w:hAnsi="Arial" w:cs="Arial"/>
          <w:b/>
          <w:bCs/>
          <w:color w:val="auto"/>
          <w:sz w:val="20"/>
          <w:szCs w:val="20"/>
        </w:rPr>
        <w:t xml:space="preserve"> THUYẾT MINH </w:t>
      </w: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MỞ ĐẦU</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1.</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Thông tin chung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1.1. Tên đề án đóng cửa mỏ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1.2. Địa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thực hiện đề án đóng cửa mỏ khoáng sản (dưới đây gọi tắt là đề án).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1.3. Thông tin về tổ chức, cá nhân thực hiện đóng cửa mỏ khoáng sản </w:t>
      </w:r>
      <w:r w:rsidRPr="0091620A" w:rsidR="00C77983">
        <w:rPr>
          <w:rFonts w:ascii="Arial" w:hAnsi="Arial" w:cs="Arial"/>
          <w:i/>
          <w:iCs/>
          <w:color w:val="auto"/>
          <w:sz w:val="20"/>
          <w:szCs w:val="20"/>
        </w:rPr>
        <w:t xml:space="preserve">(Tên tổ chức, cá nhân, người đại diện pháp </w:t>
      </w:r>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địa chỉ, điện thoại, mail, website, fax).</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1.4. Thông tin về đơn vị lập đề án, nếu có </w:t>
      </w:r>
      <w:r w:rsidRPr="0091620A" w:rsidR="00C77983">
        <w:rPr>
          <w:rFonts w:ascii="Arial" w:hAnsi="Arial" w:cs="Arial"/>
          <w:i/>
          <w:iCs/>
          <w:color w:val="auto"/>
          <w:sz w:val="20"/>
          <w:szCs w:val="20"/>
        </w:rPr>
        <w:t xml:space="preserve">(Tên đơn vị, người đại diện pháp </w:t>
      </w:r>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địa chỉ, điện thoại, mail, website, fax, chứng chỉ năng lực).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1.5. Danh sách những người trực tiếp tham gia lập đề án.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2.</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Căn cứ pháp lý và kỹ thuật của việc lập đề án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2.1. Liệt kê các văn bản pháp lý, quy chuẩn, tiêu chuẩn và hướng dẫn kỹ thuật có liên quan làm căn cứ cho việc lập đề án.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2.2. Liệt kê các văn bản pháp lý, </w:t>
      </w: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hoặc ý kiến bằng văn bản của các cấp có thẩm quyền liên quan đến đề án.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2.3. Liệt kê các tài liệu, dữ liệu do tổ chức, cá nhân thực hiện đóng cửa mỏ khoáng sản tạo lập được sử dụng trong quá trình thực hiện đề án.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2.</w:t>
      </w:r>
      <w:r w:rsidRPr="0091620A" w:rsidR="00C77983">
        <w:rPr>
          <w:rFonts w:ascii="Arial" w:hAnsi="Arial" w:cs="Arial"/>
          <w:color w:val="auto"/>
          <w:sz w:val="20"/>
          <w:szCs w:val="20"/>
        </w:rPr>
        <w:t xml:space="preserve"> </w:t>
      </w:r>
      <w:r w:rsidRPr="0091620A" w:rsidR="00231B5F">
        <w:rPr>
          <w:rFonts w:ascii="Arial" w:hAnsi="Arial" w:cs="Arial"/>
          <w:b/>
          <w:bCs/>
          <w:color w:val="auto"/>
          <w:sz w:val="20"/>
          <w:szCs w:val="20"/>
        </w:rPr>
        <w:t>Mục</w:t>
      </w:r>
      <w:r w:rsidRPr="0091620A" w:rsidR="00C77983">
        <w:rPr>
          <w:rFonts w:ascii="Arial" w:hAnsi="Arial" w:cs="Arial"/>
          <w:b/>
          <w:bCs/>
          <w:color w:val="auto"/>
          <w:sz w:val="20"/>
          <w:szCs w:val="20"/>
        </w:rPr>
        <w:t xml:space="preserve"> đích, nhiệm vụ công tác đóng cửa mỏ</w:t>
      </w:r>
    </w:p>
    <w:p w:rsidR="00A77B3E" w:rsidRPr="0091620A" w:rsidP="00D524CA">
      <w:pPr>
        <w:spacing w:before="120" w:after="0" w:line="240" w:lineRule="auto"/>
        <w:rPr>
          <w:rFonts w:ascii="Arial" w:hAnsi="Arial" w:cs="Arial"/>
          <w:b/>
          <w:i/>
          <w:color w:val="auto"/>
          <w:sz w:val="20"/>
          <w:szCs w:val="20"/>
        </w:rPr>
      </w:pPr>
      <w:r w:rsidRPr="0091620A" w:rsidR="00C77983">
        <w:rPr>
          <w:rFonts w:ascii="Arial" w:hAnsi="Arial" w:cs="Arial"/>
          <w:b/>
          <w:bCs/>
          <w:i/>
          <w:color w:val="auto"/>
          <w:sz w:val="20"/>
          <w:szCs w:val="20"/>
        </w:rPr>
        <w:t>2.1.</w:t>
      </w:r>
      <w:r w:rsidRPr="0091620A" w:rsidR="00C77983">
        <w:rPr>
          <w:rFonts w:ascii="Arial" w:hAnsi="Arial" w:cs="Arial"/>
          <w:b/>
          <w:i/>
          <w:color w:val="auto"/>
          <w:sz w:val="20"/>
          <w:szCs w:val="20"/>
        </w:rPr>
        <w:t xml:space="preserve"> </w:t>
      </w:r>
      <w:r w:rsidRPr="0091620A" w:rsidR="00231B5F">
        <w:rPr>
          <w:rFonts w:ascii="Arial" w:hAnsi="Arial" w:cs="Arial"/>
          <w:b/>
          <w:bCs/>
          <w:i/>
          <w:iCs/>
          <w:color w:val="auto"/>
          <w:sz w:val="20"/>
          <w:szCs w:val="20"/>
        </w:rPr>
        <w:t>Mục</w:t>
      </w:r>
      <w:r w:rsidRPr="0091620A" w:rsidR="00C77983">
        <w:rPr>
          <w:rFonts w:ascii="Arial" w:hAnsi="Arial" w:cs="Arial"/>
          <w:b/>
          <w:bCs/>
          <w:i/>
          <w:iCs/>
          <w:color w:val="auto"/>
          <w:sz w:val="20"/>
          <w:szCs w:val="20"/>
        </w:rPr>
        <w:t xml:space="preserve"> đích</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Nêu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đích của việc lập đề án theo trường hợp nào sau đây:</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Để bảo vệ tài nguyên, khoáng sản chưa khai thác theo quy định của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về khoáng sản, đất đai và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khác có liên quan; thống kê trữ lượng khoáng sản đã khai thác, kiểm kê trữ lượng còn lại (đến thời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đóng cửa mỏ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Bàn giao diện tích đất của khu vực đã đóng cửa mỏ khoáng sản để triển khai cho Dự án...........; bàn giao </w:t>
      </w:r>
      <w:r w:rsidRPr="0091620A" w:rsidR="00231B5F">
        <w:rPr>
          <w:rFonts w:ascii="Arial" w:hAnsi="Arial" w:cs="Arial"/>
          <w:color w:val="auto"/>
          <w:sz w:val="20"/>
          <w:szCs w:val="20"/>
        </w:rPr>
        <w:t>phần</w:t>
      </w:r>
      <w:r w:rsidRPr="0091620A" w:rsidR="00C77983">
        <w:rPr>
          <w:rFonts w:ascii="Arial" w:hAnsi="Arial" w:cs="Arial"/>
          <w:color w:val="auto"/>
          <w:sz w:val="20"/>
          <w:szCs w:val="20"/>
        </w:rPr>
        <w:t xml:space="preserve"> diện tích đất của khu vực đã đóng cửa mỏ khoáng sản cho Ủy ban nhân dân tỉnh (thành phố) ...............quản lý theo quy định của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về đất đai và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khác có liên quan.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Cải tạo, phục hồi môi trường và đất đai các khu vực đã khai thác.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đích khác (nêu rõ).</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2.2.</w:t>
      </w:r>
      <w:r w:rsidRPr="0091620A" w:rsidR="00C77983">
        <w:rPr>
          <w:rFonts w:ascii="Arial" w:hAnsi="Arial" w:cs="Arial"/>
          <w:color w:val="auto"/>
          <w:sz w:val="20"/>
          <w:szCs w:val="20"/>
        </w:rPr>
        <w:t xml:space="preserve"> </w:t>
      </w:r>
      <w:r w:rsidRPr="0091620A" w:rsidR="00C77983">
        <w:rPr>
          <w:rFonts w:ascii="Arial" w:hAnsi="Arial" w:cs="Arial"/>
          <w:b/>
          <w:bCs/>
          <w:i/>
          <w:iCs/>
          <w:color w:val="auto"/>
          <w:sz w:val="20"/>
          <w:szCs w:val="20"/>
        </w:rPr>
        <w:t>Nhiệm vụ</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Nêu khái quát và liệt kê các nội dung nhiệm vụ mà công tác đóng cửa mỏ khoáng sản phải đạt được theo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đích nêu trên, trong đó làm rõ:</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Tổng hợp, thống kê trữ lượng khoáng sản đã khai thác, trữ lượng khoáng sản còn lại (nếu có) tính đến thời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lập đề án dựa trên tập hợp tài liệu công tác lập bản đồ hiện trạng, mặt cắt hiện trạng và thống kê, kiểm kê trữ lượng từ khi xây dựng cơ bản mỏ đến khi lập đề án;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Xác nhận hoàn thành cải tạo, phục hồi môi trường sau khai thác theo Đề án</w:t>
      </w:r>
      <w:r w:rsidRPr="0091620A" w:rsidR="0042348F">
        <w:rPr>
          <w:rFonts w:ascii="Arial" w:hAnsi="Arial" w:cs="Arial"/>
          <w:color w:val="auto"/>
          <w:sz w:val="20"/>
          <w:szCs w:val="20"/>
        </w:rPr>
        <w:t>/</w:t>
      </w:r>
      <w:r w:rsidRPr="0091620A" w:rsidR="00C77983">
        <w:rPr>
          <w:rFonts w:ascii="Arial" w:hAnsi="Arial" w:cs="Arial"/>
          <w:color w:val="auto"/>
          <w:sz w:val="20"/>
          <w:szCs w:val="20"/>
        </w:rPr>
        <w:t>dự án</w:t>
      </w:r>
      <w:r w:rsidRPr="0091620A" w:rsidR="0042348F">
        <w:rPr>
          <w:rFonts w:ascii="Arial" w:hAnsi="Arial" w:cs="Arial"/>
          <w:color w:val="auto"/>
          <w:sz w:val="20"/>
          <w:szCs w:val="20"/>
        </w:rPr>
        <w:t>/</w:t>
      </w:r>
      <w:r w:rsidRPr="0091620A" w:rsidR="00C77983">
        <w:rPr>
          <w:rFonts w:ascii="Arial" w:hAnsi="Arial" w:cs="Arial"/>
          <w:color w:val="auto"/>
          <w:sz w:val="20"/>
          <w:szCs w:val="20"/>
        </w:rPr>
        <w:t xml:space="preserve">phương án cải tạo, phục hồi môi trường trong khai thác khoáng sản, ....................đã được phê duyệt; hiện trạng khu vực khai thác (các moong khai thác, lò khai thác), các công trình phụ trợ trên bề mặt của mỏ làm cơ sở xác định các hạng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công việc, khối lượng công trình đóng cửa mỏ khoáng sản; công tác hoàn trả kinh phí cải tạo, phục hồi môi trường đã ký quỹ trước đó;</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Tính toán, xác định cụ thể từng hạng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công trình; khối lượng của từng hạng </w:t>
      </w:r>
      <w:r w:rsidRPr="0091620A" w:rsidR="00231B5F">
        <w:rPr>
          <w:rFonts w:ascii="Arial" w:hAnsi="Arial" w:cs="Arial"/>
          <w:color w:val="auto"/>
          <w:sz w:val="20"/>
          <w:szCs w:val="20"/>
        </w:rPr>
        <w:t>mục</w:t>
      </w:r>
      <w:r w:rsidRPr="0091620A" w:rsidR="00C77983">
        <w:rPr>
          <w:rFonts w:ascii="Arial" w:hAnsi="Arial" w:cs="Arial"/>
          <w:color w:val="auto"/>
          <w:sz w:val="20"/>
          <w:szCs w:val="20"/>
        </w:rPr>
        <w:t>, công trình đóng cửa mỏ khoáng sản; thời gian thực hiện; kinh phí thực hiện; các giải pháp cụ thể cần thực hiện trong quá trình thực hiện đề án.</w:t>
      </w:r>
    </w:p>
    <w:p w:rsidR="00A77B3E"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CHƯƠNG</w:t>
      </w:r>
      <w:r w:rsidRPr="0091620A" w:rsidR="00C77983">
        <w:rPr>
          <w:rFonts w:ascii="Arial" w:hAnsi="Arial" w:cs="Arial"/>
          <w:b/>
          <w:bCs/>
          <w:color w:val="auto"/>
          <w:sz w:val="20"/>
          <w:szCs w:val="20"/>
        </w:rPr>
        <w:t xml:space="preserve"> I</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 xml:space="preserve">ĐẶC </w:t>
      </w:r>
      <w:r w:rsidRPr="0091620A" w:rsidR="00231B5F">
        <w:rPr>
          <w:rFonts w:ascii="Arial" w:hAnsi="Arial" w:cs="Arial"/>
          <w:b/>
          <w:bCs/>
          <w:color w:val="auto"/>
          <w:sz w:val="20"/>
          <w:szCs w:val="20"/>
        </w:rPr>
        <w:t>ĐIỂM</w:t>
      </w:r>
      <w:r w:rsidRPr="0091620A" w:rsidR="00C77983">
        <w:rPr>
          <w:rFonts w:ascii="Arial" w:hAnsi="Arial" w:cs="Arial"/>
          <w:b/>
          <w:bCs/>
          <w:color w:val="auto"/>
          <w:sz w:val="20"/>
          <w:szCs w:val="20"/>
        </w:rPr>
        <w:t xml:space="preserve"> ĐỊA LÝ, TỰ NHIÊN, KINH TẾ - XÃ HỘI VÀ LỊCH SỬ KHAI THÁC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1.</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 xml:space="preserve">Đặc </w:t>
      </w:r>
      <w:r w:rsidRPr="0091620A" w:rsidR="00231B5F">
        <w:rPr>
          <w:rFonts w:ascii="Arial" w:hAnsi="Arial" w:cs="Arial"/>
          <w:b/>
          <w:bCs/>
          <w:color w:val="auto"/>
          <w:sz w:val="20"/>
          <w:szCs w:val="20"/>
        </w:rPr>
        <w:t>điểm</w:t>
      </w:r>
      <w:r w:rsidRPr="0091620A" w:rsidR="00C77983">
        <w:rPr>
          <w:rFonts w:ascii="Arial" w:hAnsi="Arial" w:cs="Arial"/>
          <w:b/>
          <w:bCs/>
          <w:color w:val="auto"/>
          <w:sz w:val="20"/>
          <w:szCs w:val="20"/>
        </w:rPr>
        <w:t xml:space="preserve"> địa lý, tự nhiên khu vực đóng cửa mỏ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1.1. Vị trí địa lý: Mô tả vị trí, tọa độ khu vực thực hiện đề án (khai trường, mặt bằng sân công nghiệp, khu phụ trợ, bãi thải), ranh giới tiếp giáp khu vực đóng cửa mỏ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1.2. Đặc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tự nhiên, kinh tế - xã hội: Mô tả đặc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địa hình, sông suối, đặc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khí hậu, đặc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giao thông, hệ thống thông tin liên lạc,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kiện kinh tế - xã hội nơi đóng cửa mỏ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1.3. Các đối tượng xung quanh khu vực đóng cửa mỏ khoáng sản </w:t>
      </w:r>
      <w:r w:rsidRPr="0091620A" w:rsidR="00C77983">
        <w:rPr>
          <w:rFonts w:ascii="Arial" w:hAnsi="Arial" w:cs="Arial"/>
          <w:i/>
          <w:iCs/>
          <w:color w:val="auto"/>
          <w:sz w:val="20"/>
          <w:szCs w:val="20"/>
        </w:rPr>
        <w:t>(bao gồm cả phạm vi trên mặt và dưới sâu).</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2.</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Lịch sử khai thác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Nêu khái quát quá trình khai thác của khu vực khoáng sản theo từng giai đoạn: Giai đoạn trước khi có Giấy phép khai thác khoáng sản; sau khi được cấp Giấy phép khai thác khoáng sản; sau khi Giấy phép khai thác khoáng sản chấm dứt hiệu lực.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3.</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Thông tin về thanh tra, kiểm tra trong khai thác khoáng sản và kết quả khắc phục các tồn tại, vi phạm (nếu có)</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Liệt kê cụ thể trong quá trình hoạt động theo Giấy phép khai thác khoáng sản được cấp, đã có cơ quan chức năng nào thanh tra, kiểm tra đối với hoạt động khai thác khoáng sản; nội dung kết luận thanh tra, thông báo khắc phục và yêu cầu kiến nghị, xử lý các tồn tại, vi phạm và kết quả khắc phục (nếu có).</w:t>
      </w:r>
    </w:p>
    <w:p w:rsidR="00A77B3E"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CHƯƠNG</w:t>
      </w:r>
      <w:r w:rsidRPr="0091620A" w:rsidR="00C77983">
        <w:rPr>
          <w:rFonts w:ascii="Arial" w:hAnsi="Arial" w:cs="Arial"/>
          <w:b/>
          <w:bCs/>
          <w:color w:val="auto"/>
          <w:sz w:val="20"/>
          <w:szCs w:val="20"/>
        </w:rPr>
        <w:t xml:space="preserve"> II</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HIỆN TRẠNG KHU VỰC ĐÓNG CỬA MỎ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1.</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Tình hình tổ chức khai thác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Mô tả quá trình tổ chức khai thác khoáng sản theo giấy phép khai thác khoáng sản, theo đó làm rõ một số nội dung sau:</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i/>
          <w:iCs/>
          <w:color w:val="auto"/>
          <w:sz w:val="20"/>
          <w:szCs w:val="20"/>
        </w:rPr>
        <w:t>1.2.</w:t>
      </w:r>
      <w:r w:rsidRPr="0091620A" w:rsidR="00C77983">
        <w:rPr>
          <w:rFonts w:ascii="Arial" w:hAnsi="Arial" w:cs="Arial"/>
          <w:color w:val="auto"/>
          <w:sz w:val="20"/>
          <w:szCs w:val="20"/>
        </w:rPr>
        <w:t xml:space="preserve"> </w:t>
      </w:r>
      <w:r w:rsidRPr="0091620A" w:rsidR="00C77983">
        <w:rPr>
          <w:rFonts w:ascii="Arial" w:hAnsi="Arial" w:cs="Arial"/>
          <w:b/>
          <w:bCs/>
          <w:i/>
          <w:iCs/>
          <w:color w:val="auto"/>
          <w:sz w:val="20"/>
          <w:szCs w:val="20"/>
        </w:rPr>
        <w:t>Các thông số cơ bản của thiết kế khai thác mỏ</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Nêu rõ các thông số của khu vực khai thác theo thiết kế mỏ đã được phê duyệt </w:t>
      </w:r>
      <w:r w:rsidRPr="0091620A" w:rsidR="00C77983">
        <w:rPr>
          <w:rFonts w:ascii="Arial" w:hAnsi="Arial" w:cs="Arial"/>
          <w:i/>
          <w:iCs/>
          <w:color w:val="auto"/>
          <w:sz w:val="20"/>
          <w:szCs w:val="20"/>
        </w:rPr>
        <w:t>(biên giới mỏ, trữ lượng, mỏ vỉa, trình tự khai thác, hệ thống khai thác, công nghệ khai thác, công tác chế biến, công tác vận tải, bãi thải, thoát nước, cung cấp điện, nước).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i/>
          <w:iCs/>
          <w:color w:val="auto"/>
          <w:sz w:val="20"/>
          <w:szCs w:val="20"/>
        </w:rPr>
        <w:t>1.3.</w:t>
      </w:r>
      <w:r w:rsidRPr="0091620A" w:rsidR="00C77983">
        <w:rPr>
          <w:rFonts w:ascii="Arial" w:hAnsi="Arial" w:cs="Arial"/>
          <w:color w:val="auto"/>
          <w:sz w:val="20"/>
          <w:szCs w:val="20"/>
        </w:rPr>
        <w:t xml:space="preserve"> </w:t>
      </w:r>
      <w:r w:rsidRPr="0091620A" w:rsidR="00C77983">
        <w:rPr>
          <w:rFonts w:ascii="Arial" w:hAnsi="Arial" w:cs="Arial"/>
          <w:b/>
          <w:bCs/>
          <w:i/>
          <w:iCs/>
          <w:color w:val="auto"/>
          <w:sz w:val="20"/>
          <w:szCs w:val="20"/>
        </w:rPr>
        <w:t>Kết quả tổ chức khai thác trong thực tế</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Nêu rõ quá trình tổ chức khai thác theo thiết kế mỏ đã được phê duyệt, những vấn đề phát sinh trong quá trình khai thác về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kiện địa chất mỏ, thay đổi về trữ lượng (tăng</w:t>
      </w:r>
      <w:r w:rsidRPr="0091620A" w:rsidR="0042348F">
        <w:rPr>
          <w:rFonts w:ascii="Arial" w:hAnsi="Arial" w:cs="Arial"/>
          <w:color w:val="auto"/>
          <w:sz w:val="20"/>
          <w:szCs w:val="20"/>
        </w:rPr>
        <w:t>/</w:t>
      </w:r>
      <w:r w:rsidRPr="0091620A" w:rsidR="00C77983">
        <w:rPr>
          <w:rFonts w:ascii="Arial" w:hAnsi="Arial" w:cs="Arial"/>
          <w:color w:val="auto"/>
          <w:sz w:val="20"/>
          <w:szCs w:val="20"/>
        </w:rPr>
        <w:t>giảm), lý do; những nội dung thay đổi so với thiết kế (nếu có) về công nghệ khai thác, thiết bị khai thác chính,... trong đó, làm rõ một số thông tin sau:</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Khái quát về khu mỏ: Tiến độ và sản lượng khai thác theo từng năm và toàn bộ thời gian khai thác, trữ lượng và tuổi thọ mỏ, chế độ khai thác;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Thống kê chi tiết khối lượng mỏ đã thực hiện (bao gồm cả khoáng sản chính, khoáng sản đi kèm, đất đá bóc, đất đá thải,...) theo từng năm từ khi được cấp giấy phép khai thác khoáng sản đến thời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đóng cửa mỏ khoáng sản; đặc biệt cần làm rõ hệ số tổn thất, làm nghèo khoáng sản thực tế hàng năm, sự (tăng</w:t>
      </w:r>
      <w:r w:rsidRPr="0091620A" w:rsidR="0042348F">
        <w:rPr>
          <w:rFonts w:ascii="Arial" w:hAnsi="Arial" w:cs="Arial"/>
          <w:color w:val="auto"/>
          <w:sz w:val="20"/>
          <w:szCs w:val="20"/>
        </w:rPr>
        <w:t>/</w:t>
      </w:r>
      <w:r w:rsidRPr="0091620A" w:rsidR="00C77983">
        <w:rPr>
          <w:rFonts w:ascii="Arial" w:hAnsi="Arial" w:cs="Arial"/>
          <w:color w:val="auto"/>
          <w:sz w:val="20"/>
          <w:szCs w:val="20"/>
        </w:rPr>
        <w:t>giảm) của hệ số tổn thất, làm nghèo khoáng sản so với dự án đầu tư, thiết kế mỏ đã duyệt. Trường hợp có sự sai khác (tăng</w:t>
      </w:r>
      <w:r w:rsidRPr="0091620A" w:rsidR="0042348F">
        <w:rPr>
          <w:rFonts w:ascii="Arial" w:hAnsi="Arial" w:cs="Arial"/>
          <w:color w:val="auto"/>
          <w:sz w:val="20"/>
          <w:szCs w:val="20"/>
        </w:rPr>
        <w:t>/</w:t>
      </w:r>
      <w:r w:rsidRPr="0091620A" w:rsidR="00C77983">
        <w:rPr>
          <w:rFonts w:ascii="Arial" w:hAnsi="Arial" w:cs="Arial"/>
          <w:color w:val="auto"/>
          <w:sz w:val="20"/>
          <w:szCs w:val="20"/>
        </w:rPr>
        <w:t>giảm) trữ lượng khai thác thực tế và trữ lượng khoáng sản huy động vào thiết kế phải nêu rõ nguyên nhân; kèm theo các tài liệu chứng minh số liệu đã nêu.</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Nêu phương pháp khai thác, quy trình khai thác, công nghệ sử dụng trong khai thác. Trình tự và hệ thống khai thác, các thông số chính của hệ thống khai thác. Công tác vận tải trong và ngoài mỏ; thông tin về hệ thống bãi thải của mỏ (nếu có) về vị trí, dung tích, tổng khối lượng đất đá thải,...;</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Trách nhiệm, nghĩa vụ liên quan của tổ chức cá nhân trong khai thác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Nêu quá trình tổ chức xây dựng các công trình bảo vệ môi trường; các biện pháp giảm thiểu ô nhiễm môi trường đã thực hiện; các hạng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công việc đã thực hiện đối với yêu cầu cải tạo, phục hồi môi trường đã thực hiện từ khi bắt đầu khai thác đến khi kết thúc khai thác theo báo cáo đánh giá tác động môi trường hoặc tài liệu tương đương với báo cáo đánh giá tác động môi trường đã được phê duyệt.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Đánh giá về quá trình tổ chức khai thác.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2.</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Hiện trạng khu vực đề nghị đóng cửa mỏ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Nêu hiện trạng về các công trình khai thác khoáng sản, bao gồm: Khu vực khai trường, khu vực sàng, tuyển, chế biến (nếu có), bãi thải, sân công nghiệp và phụ trợ,...; các công trình bảo vệ môi trường, công trình xử lý môi trường trong quá trình khai thác,... Cụ thể:</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Mô tả hiện trạng cấu tạo địa chất, mực nước ngầm tại khu vực dự kiến sẽ đóng cửa mỏ. Đánh giá, dự báo khả năng sụt lún, trượt lở, nứt gãy tầng địa chất, hạ thấp mực nước ngầm, nước mặt, sông, hồ; sự cố môi trường,... trong quá trình khai thác;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Nêu đặc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hình, địa mạo của khu vực đề nghị đóng cửa mỏ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Hiện trạng khu vực dự kiến đóng cửa mỏ khoáng sản tại thời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lập đề án: Số lượng, khối lượng và mức độ an toàn các công trình mỏ;</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Hiện trạng các công trình bảo vệ môi trường, công tác cải tạo, phục hồi môi trường của dự án khai thác khoáng sản từ khi bắt đầu khai thác đến khi kết thúc khai thác theo báo cáo đánh giá tác động môi trường hoặc tài liệu tương đương với báo cáo đánh giá tác động môi trường đã được phê duyệt.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3.</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Lý do đóng cửa mỏ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Làm rõ lý do đề nghị đóng cửa mỏ khoáng sản (do giấy phép khai thác khoáng sản hết hạn, do khai thác không hiệu quả, do tổ chức, cá nhân khai thác khoáng sản vi phạm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về khoáng sản hoặc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có liên quan,...).</w:t>
      </w:r>
    </w:p>
    <w:p w:rsidR="00A77B3E"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CHƯƠNG</w:t>
      </w:r>
      <w:r w:rsidRPr="0091620A" w:rsidR="00C77983">
        <w:rPr>
          <w:rFonts w:ascii="Arial" w:hAnsi="Arial" w:cs="Arial"/>
          <w:b/>
          <w:bCs/>
          <w:color w:val="auto"/>
          <w:sz w:val="20"/>
          <w:szCs w:val="20"/>
        </w:rPr>
        <w:t xml:space="preserve"> III</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PHƯƠNG PHÁP, KHỐI LƯỢNG CÔNG TÁC ĐÓNG CỬA MỎ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1.</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Phương án đóng cửa mỏ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Căn cứ vào hiện trạng khu vực đề nghị đóng cửa mỏ khoáng sản, phương án cải tạo, phục hồi môi trường hoặc phương án cải tạo, phục hồi môi trường bổ sung đã được phê duyệt, tổ chức, cá nhân đề xuất phương án đóng cửa mỏ khoáng sản phù hợp với quy hoạch sử dụng đất, quy hoạch môi trường của địa phương </w:t>
      </w:r>
      <w:r w:rsidRPr="0091620A" w:rsidR="00C77983">
        <w:rPr>
          <w:rFonts w:ascii="Arial" w:hAnsi="Arial" w:cs="Arial"/>
          <w:i/>
          <w:iCs/>
          <w:color w:val="auto"/>
          <w:sz w:val="20"/>
          <w:szCs w:val="20"/>
        </w:rPr>
        <w:t xml:space="preserve">(Làm rõ dự kiến </w:t>
      </w:r>
      <w:r w:rsidRPr="0091620A" w:rsidR="00231B5F">
        <w:rPr>
          <w:rFonts w:ascii="Arial" w:hAnsi="Arial" w:cs="Arial"/>
          <w:i/>
          <w:iCs/>
          <w:color w:val="auto"/>
          <w:sz w:val="20"/>
          <w:szCs w:val="20"/>
        </w:rPr>
        <w:t>mục</w:t>
      </w:r>
      <w:r w:rsidRPr="0091620A" w:rsidR="00C77983">
        <w:rPr>
          <w:rFonts w:ascii="Arial" w:hAnsi="Arial" w:cs="Arial"/>
          <w:i/>
          <w:iCs/>
          <w:color w:val="auto"/>
          <w:sz w:val="20"/>
          <w:szCs w:val="20"/>
        </w:rPr>
        <w:t xml:space="preserve"> đích sử dụng đất của chính quyền địa phương sau khi đóng cửa mỏ khoáng sản; việc sử dụng đất sau khi đóng cửa mỏ khoáng sản có thể khai thác, tận dụng được các công trình, hạng </w:t>
      </w:r>
      <w:r w:rsidRPr="0091620A" w:rsidR="00231B5F">
        <w:rPr>
          <w:rFonts w:ascii="Arial" w:hAnsi="Arial" w:cs="Arial"/>
          <w:i/>
          <w:iCs/>
          <w:color w:val="auto"/>
          <w:sz w:val="20"/>
          <w:szCs w:val="20"/>
        </w:rPr>
        <w:t>mục</w:t>
      </w:r>
      <w:r w:rsidRPr="0091620A" w:rsidR="00C77983">
        <w:rPr>
          <w:rFonts w:ascii="Arial" w:hAnsi="Arial" w:cs="Arial"/>
          <w:i/>
          <w:iCs/>
          <w:color w:val="auto"/>
          <w:sz w:val="20"/>
          <w:szCs w:val="20"/>
        </w:rPr>
        <w:t xml:space="preserve">, mặt bằng nào đang có tại khu vực mỏ; các hạng </w:t>
      </w:r>
      <w:r w:rsidRPr="0091620A" w:rsidR="00231B5F">
        <w:rPr>
          <w:rFonts w:ascii="Arial" w:hAnsi="Arial" w:cs="Arial"/>
          <w:i/>
          <w:iCs/>
          <w:color w:val="auto"/>
          <w:sz w:val="20"/>
          <w:szCs w:val="20"/>
        </w:rPr>
        <w:t>mục</w:t>
      </w:r>
      <w:r w:rsidRPr="0091620A" w:rsidR="00C77983">
        <w:rPr>
          <w:rFonts w:ascii="Arial" w:hAnsi="Arial" w:cs="Arial"/>
          <w:i/>
          <w:iCs/>
          <w:color w:val="auto"/>
          <w:sz w:val="20"/>
          <w:szCs w:val="20"/>
        </w:rPr>
        <w:t xml:space="preserve"> công việc, công trình nào trong phương án (đề án, dự án) cải tạo, phục hồi môi trường đã được phê duyệt không cần phải thực hiện hoặc phải thay đổi, bổ sung cho phù hợp với </w:t>
      </w:r>
      <w:r w:rsidRPr="0091620A" w:rsidR="00231B5F">
        <w:rPr>
          <w:rFonts w:ascii="Arial" w:hAnsi="Arial" w:cs="Arial"/>
          <w:i/>
          <w:iCs/>
          <w:color w:val="auto"/>
          <w:sz w:val="20"/>
          <w:szCs w:val="20"/>
        </w:rPr>
        <w:t>mục</w:t>
      </w:r>
      <w:r w:rsidRPr="0091620A" w:rsidR="00C77983">
        <w:rPr>
          <w:rFonts w:ascii="Arial" w:hAnsi="Arial" w:cs="Arial"/>
          <w:i/>
          <w:iCs/>
          <w:color w:val="auto"/>
          <w:sz w:val="20"/>
          <w:szCs w:val="20"/>
        </w:rPr>
        <w:t xml:space="preserve"> đích sử dụng đất sau khi đóng cửa mỏ khoáng sản);</w:t>
      </w:r>
      <w:r w:rsidRPr="0091620A" w:rsidR="00C77983">
        <w:rPr>
          <w:rFonts w:ascii="Arial" w:hAnsi="Arial" w:cs="Arial"/>
          <w:color w:val="auto"/>
          <w:sz w:val="20"/>
          <w:szCs w:val="20"/>
        </w:rPr>
        <w:t xml:space="preserve"> đảm bảo không để xảy ra các sự cố môi trường, sức khỏe cộng đồng và các quy định khác có liên quan.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Trường hợp phương án cải tạo, phục hồi môi trường đề xuất trong đề án khác với phương án cải tạo, phục hồi môi trường hoặc phương án cải tạo, phục hồi môi trường bổ sung đã được phê duyệt thì phải giải trình, làm rõ lý do thay đổi trên cơ sở căn cứ pháp lý nào.</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2.</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Khối lượng đóng cửa mỏ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Trên cơ sở phương án thực hiện các hạng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công trình đóng cửa mỏ khoáng sản đã lựa chọn, tính toán cụ thể.</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Dạng, khối lượng công việc và các biện pháp thực hiện công tác đóng cửa mỏ khoáng sản, làm rõ các biện pháp bảo vệ khoáng sản chưa khai thác (nếu có).</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Khối lượng công việc phải thực hiện nhằm đảm bảo an toàn sau khi đóng cửa mỏ khoáng sản và </w:t>
      </w:r>
      <w:r w:rsidRPr="0091620A" w:rsidR="003556B9">
        <w:rPr>
          <w:rFonts w:ascii="Arial" w:hAnsi="Arial" w:cs="Arial"/>
          <w:color w:val="auto"/>
          <w:sz w:val="20"/>
          <w:szCs w:val="20"/>
        </w:rPr>
        <w:t>bảng</w:t>
      </w:r>
      <w:r w:rsidRPr="0091620A" w:rsidR="00C77983">
        <w:rPr>
          <w:rFonts w:ascii="Arial" w:hAnsi="Arial" w:cs="Arial"/>
          <w:color w:val="auto"/>
          <w:sz w:val="20"/>
          <w:szCs w:val="20"/>
        </w:rPr>
        <w:t xml:space="preserve"> thống kê kèm theo.</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Giải pháp, khối lượng cải tạo, phục hồi môi trường theo phương án cải tạo, phục hồi môi trường hoặc phương án cải tạo, phục hồi môi trường bổ sung đã được duyệt; giải pháp, khối lượng công việc cải tạo, phục hồi môi trường thay đổi so với phương án cải tạo, phục hồi môi trường hoặc phương án cải tạo, phục hồi môi trường bổ sung đã được phê duyệt phù hợp với hiện trạng cửa mỏ tại thời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lập đề án. Lập </w:t>
      </w:r>
      <w:r w:rsidRPr="0091620A" w:rsidR="003556B9">
        <w:rPr>
          <w:rFonts w:ascii="Arial" w:hAnsi="Arial" w:cs="Arial"/>
          <w:color w:val="auto"/>
          <w:sz w:val="20"/>
          <w:szCs w:val="20"/>
        </w:rPr>
        <w:t>bảng</w:t>
      </w:r>
      <w:r w:rsidRPr="0091620A" w:rsidR="00C77983">
        <w:rPr>
          <w:rFonts w:ascii="Arial" w:hAnsi="Arial" w:cs="Arial"/>
          <w:color w:val="auto"/>
          <w:sz w:val="20"/>
          <w:szCs w:val="20"/>
        </w:rPr>
        <w:t xml:space="preserve"> thống kê khối lượng theo Phương án (Đề án, Dự án) cải tạo, phục hồi môi trường đã được phê duyệt, khối lượng đã thực hiện (nếu có) và khối lượng còn phải thực hiện (khối lượng đóng cửa mỏ).</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Lập </w:t>
      </w:r>
      <w:r w:rsidRPr="0091620A" w:rsidR="003556B9">
        <w:rPr>
          <w:rFonts w:ascii="Arial" w:hAnsi="Arial" w:cs="Arial"/>
          <w:color w:val="auto"/>
          <w:sz w:val="20"/>
          <w:szCs w:val="20"/>
        </w:rPr>
        <w:t>bảng</w:t>
      </w:r>
      <w:r w:rsidRPr="0091620A" w:rsidR="00C77983">
        <w:rPr>
          <w:rFonts w:ascii="Arial" w:hAnsi="Arial" w:cs="Arial"/>
          <w:color w:val="auto"/>
          <w:sz w:val="20"/>
          <w:szCs w:val="20"/>
        </w:rPr>
        <w:t xml:space="preserve"> thống kê các thiết bị, máy móc, nguyên vật liệu cần huy động để thực hiện các hạng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công trình của đề án.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Kiến nghị về việc bảo vệ hoặc sử dụng hợp lý các công trình mỏ và khu vực khai thác sau khi hoàn thành công việc đóng cửa mỏ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Rà soát,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 các vị trí giám sát, các nội dung giám sát môi trường (đã được phê duyệt trong báo cáo đánh giá tác động môi trường, giấy xác nhận công trình bảo vệ môi trường, phương án cải tạo, phục hồi môi trường) trong quá trình thực hiện đề án.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Biện pháp đảm bảo an toàn trong quá trình thi công các hạng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công trình của đề án.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3.</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Tiến độ thực hiện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Tiến độ thực hiện và thời gian hoàn thành từng công việc cụ thể.</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Xác định tổng thời gian thực hiện đề án.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Đề xuất cơ quan tiếp nhận, quản lý, sử dụng các công trình mỏ, công trình bảo vệ môi trường sau khi có </w:t>
      </w: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đóng cửa mỏ khoáng sản.</w:t>
      </w:r>
    </w:p>
    <w:p w:rsidR="00A77B3E"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CHƯƠNG</w:t>
      </w:r>
      <w:r w:rsidRPr="0091620A" w:rsidR="00C77983">
        <w:rPr>
          <w:rFonts w:ascii="Arial" w:hAnsi="Arial" w:cs="Arial"/>
          <w:b/>
          <w:bCs/>
          <w:color w:val="auto"/>
          <w:sz w:val="20"/>
          <w:szCs w:val="20"/>
        </w:rPr>
        <w:t xml:space="preserve"> IV</w:t>
      </w: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DỰ TOÁN KINH PHÍ</w:t>
      </w:r>
    </w:p>
    <w:p w:rsidR="00A77B3E" w:rsidRPr="0091620A" w:rsidP="00D524CA">
      <w:pPr>
        <w:spacing w:before="120" w:after="0" w:line="240" w:lineRule="auto"/>
        <w:rPr>
          <w:rFonts w:ascii="Arial" w:hAnsi="Arial" w:cs="Arial"/>
          <w:i/>
          <w:iCs/>
          <w:color w:val="auto"/>
          <w:sz w:val="20"/>
          <w:szCs w:val="20"/>
        </w:rPr>
      </w:pPr>
      <w:r w:rsidRPr="0091620A" w:rsidR="00C77983">
        <w:rPr>
          <w:rFonts w:ascii="Arial" w:hAnsi="Arial" w:cs="Arial"/>
          <w:color w:val="auto"/>
          <w:sz w:val="20"/>
          <w:szCs w:val="20"/>
        </w:rPr>
        <w:t xml:space="preserve">Chi phí đóng cửa mỏ khoáng sản và cơ sở đảm bảo cho nguồn kinh phí đó </w:t>
      </w:r>
      <w:r w:rsidRPr="0091620A" w:rsidR="00C77983">
        <w:rPr>
          <w:rFonts w:ascii="Arial" w:hAnsi="Arial" w:cs="Arial"/>
          <w:i/>
          <w:iCs/>
          <w:color w:val="auto"/>
          <w:sz w:val="20"/>
          <w:szCs w:val="20"/>
        </w:rPr>
        <w:t>(trên cơ sở định mức, đơn giá mới nhất của địa phương hoặc theo các bộ, ngành tương ứng, giá thị trường trong trường hợp địa phương chưa có định mức, đơn giá),</w:t>
      </w:r>
      <w:r w:rsidRPr="0091620A" w:rsidR="00C77983">
        <w:rPr>
          <w:rFonts w:ascii="Arial" w:hAnsi="Arial" w:cs="Arial"/>
          <w:color w:val="auto"/>
          <w:sz w:val="20"/>
          <w:szCs w:val="20"/>
        </w:rPr>
        <w:t xml:space="preserve"> kể cả những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bồi thường thiệt hại do việc đóng cửa mỏ khoáng sản gây ra </w:t>
      </w:r>
      <w:r w:rsidRPr="0091620A" w:rsidR="00101C6B">
        <w:rPr>
          <w:rFonts w:ascii="Arial" w:hAnsi="Arial" w:cs="Arial"/>
          <w:i/>
          <w:iCs/>
          <w:color w:val="auto"/>
          <w:sz w:val="20"/>
          <w:szCs w:val="20"/>
        </w:rPr>
        <w:t>(Lưu ý: Tách riêng dự toán ki</w:t>
      </w:r>
      <w:r w:rsidRPr="0091620A" w:rsidR="00C77983">
        <w:rPr>
          <w:rFonts w:ascii="Arial" w:hAnsi="Arial" w:cs="Arial"/>
          <w:i/>
          <w:iCs/>
          <w:color w:val="auto"/>
          <w:sz w:val="20"/>
          <w:szCs w:val="20"/>
        </w:rPr>
        <w:t xml:space="preserve">nh phí để thực hiện các hạng </w:t>
      </w:r>
      <w:r w:rsidRPr="0091620A" w:rsidR="00231B5F">
        <w:rPr>
          <w:rFonts w:ascii="Arial" w:hAnsi="Arial" w:cs="Arial"/>
          <w:i/>
          <w:iCs/>
          <w:color w:val="auto"/>
          <w:sz w:val="20"/>
          <w:szCs w:val="20"/>
        </w:rPr>
        <w:t>mục</w:t>
      </w:r>
      <w:r w:rsidRPr="0091620A" w:rsidR="00C77983">
        <w:rPr>
          <w:rFonts w:ascii="Arial" w:hAnsi="Arial" w:cs="Arial"/>
          <w:i/>
          <w:iCs/>
          <w:color w:val="auto"/>
          <w:sz w:val="20"/>
          <w:szCs w:val="20"/>
        </w:rPr>
        <w:t xml:space="preserve"> công trình tại thời </w:t>
      </w:r>
      <w:r w:rsidRPr="0091620A" w:rsidR="00231B5F">
        <w:rPr>
          <w:rFonts w:ascii="Arial" w:hAnsi="Arial" w:cs="Arial"/>
          <w:i/>
          <w:iCs/>
          <w:color w:val="auto"/>
          <w:sz w:val="20"/>
          <w:szCs w:val="20"/>
        </w:rPr>
        <w:t>điểm</w:t>
      </w:r>
      <w:r w:rsidRPr="0091620A" w:rsidR="00C77983">
        <w:rPr>
          <w:rFonts w:ascii="Arial" w:hAnsi="Arial" w:cs="Arial"/>
          <w:i/>
          <w:iCs/>
          <w:color w:val="auto"/>
          <w:sz w:val="20"/>
          <w:szCs w:val="20"/>
        </w:rPr>
        <w:t xml:space="preserve"> lập đề án và chi phí đã thực hiện cải tạo, phục hồi môi trường cho các hạng </w:t>
      </w:r>
      <w:r w:rsidRPr="0091620A" w:rsidR="00231B5F">
        <w:rPr>
          <w:rFonts w:ascii="Arial" w:hAnsi="Arial" w:cs="Arial"/>
          <w:i/>
          <w:iCs/>
          <w:color w:val="auto"/>
          <w:sz w:val="20"/>
          <w:szCs w:val="20"/>
        </w:rPr>
        <w:t>mục</w:t>
      </w:r>
      <w:r w:rsidRPr="0091620A" w:rsidR="00C77983">
        <w:rPr>
          <w:rFonts w:ascii="Arial" w:hAnsi="Arial" w:cs="Arial"/>
          <w:i/>
          <w:iCs/>
          <w:color w:val="auto"/>
          <w:sz w:val="20"/>
          <w:szCs w:val="20"/>
        </w:rPr>
        <w:t xml:space="preserve"> công trình theo phương án cải tạo, phục hồi môi trường hoặc phương án cải tạo, phục hồi môi trường bổ sung đã được phê duyệt).</w:t>
      </w:r>
    </w:p>
    <w:p w:rsidR="00A77B3E" w:rsidRPr="0091620A" w:rsidP="00D524CA">
      <w:pPr>
        <w:spacing w:before="120" w:after="0" w:line="240" w:lineRule="auto"/>
        <w:jc w:val="center"/>
        <w:rPr>
          <w:rFonts w:ascii="Arial" w:hAnsi="Arial" w:cs="Arial"/>
          <w:b/>
          <w:bCs/>
          <w:color w:val="auto"/>
          <w:sz w:val="20"/>
          <w:szCs w:val="20"/>
        </w:rPr>
      </w:pPr>
      <w:r w:rsidRPr="0091620A" w:rsidR="00231B5F">
        <w:rPr>
          <w:rFonts w:ascii="Arial" w:hAnsi="Arial" w:cs="Arial"/>
          <w:b/>
          <w:bCs/>
          <w:color w:val="auto"/>
          <w:sz w:val="20"/>
          <w:szCs w:val="20"/>
        </w:rPr>
        <w:t>CHƯƠNG</w:t>
      </w:r>
      <w:r w:rsidRPr="0091620A" w:rsidR="00C77983">
        <w:rPr>
          <w:rFonts w:ascii="Arial" w:hAnsi="Arial" w:cs="Arial"/>
          <w:b/>
          <w:bCs/>
          <w:color w:val="auto"/>
          <w:sz w:val="20"/>
          <w:szCs w:val="20"/>
        </w:rPr>
        <w:t xml:space="preserve"> V </w:t>
      </w: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TỔ CHỨC THI CÔNG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Trên cơ sở khối lượng, tiến độ thực hiện các hạng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công việc của đề án và thời gian hoàn thành đã tính toán đưa ra phương án, biện pháp tổ chức thi công đề án; nguyên, nhiên liệu sử dụng; biện pháp kỹ thuật, an toàn.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Do tổ chức, cá nhân khai thác tự thực hiện hay thuê tổ chức, cá nhân khác? Cách thức tổ chức thực hiện cụ thể.</w:t>
      </w: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KẾT LUẬN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Kiến nghị về việc bảo vệ hoặc sử dụng hợp lý các công trình mỏ và khu vực khai thác mỏ sau khi hoàn thành công việc đóng cửa mỏ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Các yêu cầu, kiến nghị khác (nếu có).</w:t>
      </w:r>
    </w:p>
    <w:p w:rsidR="00A77B3E" w:rsidRPr="0091620A" w:rsidP="00D524CA">
      <w:pPr>
        <w:spacing w:before="120" w:after="0" w:line="240" w:lineRule="auto"/>
        <w:jc w:val="center"/>
        <w:rPr>
          <w:rFonts w:ascii="Arial" w:hAnsi="Arial" w:cs="Arial"/>
          <w:b/>
          <w:bCs/>
          <w:color w:val="auto"/>
          <w:sz w:val="20"/>
          <w:szCs w:val="20"/>
        </w:rPr>
      </w:pPr>
      <w:r w:rsidRPr="0091620A" w:rsidR="00231B5F">
        <w:rPr>
          <w:rFonts w:ascii="Arial" w:hAnsi="Arial" w:cs="Arial"/>
          <w:b/>
          <w:bCs/>
          <w:color w:val="auto"/>
          <w:sz w:val="20"/>
          <w:szCs w:val="20"/>
        </w:rPr>
        <w:t>PHẦN</w:t>
      </w:r>
      <w:r w:rsidRPr="0091620A" w:rsidR="00C77983">
        <w:rPr>
          <w:rFonts w:ascii="Arial" w:hAnsi="Arial" w:cs="Arial"/>
          <w:b/>
          <w:bCs/>
          <w:color w:val="auto"/>
          <w:sz w:val="20"/>
          <w:szCs w:val="20"/>
        </w:rPr>
        <w:t xml:space="preserve"> </w:t>
      </w:r>
      <w:r w:rsidRPr="0091620A" w:rsidR="003556B9">
        <w:rPr>
          <w:rFonts w:ascii="Arial" w:hAnsi="Arial" w:cs="Arial"/>
          <w:b/>
          <w:bCs/>
          <w:color w:val="auto"/>
          <w:sz w:val="20"/>
          <w:szCs w:val="20"/>
        </w:rPr>
        <w:t>PHỤ LỤC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 xml:space="preserve">1. </w:t>
      </w:r>
      <w:r w:rsidRPr="0091620A" w:rsidR="003556B9">
        <w:rPr>
          <w:rFonts w:ascii="Arial" w:hAnsi="Arial" w:cs="Arial"/>
          <w:b/>
          <w:bCs/>
          <w:color w:val="auto"/>
          <w:sz w:val="20"/>
          <w:szCs w:val="20"/>
        </w:rPr>
        <w:t>Phụ lục</w:t>
      </w:r>
      <w:r w:rsidRPr="0091620A" w:rsidR="00C77983">
        <w:rPr>
          <w:rFonts w:ascii="Arial" w:hAnsi="Arial" w:cs="Arial"/>
          <w:b/>
          <w:bCs/>
          <w:color w:val="auto"/>
          <w:sz w:val="20"/>
          <w:szCs w:val="20"/>
        </w:rPr>
        <w:t xml:space="preserve"> các bản vẽ:</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A0"/>
      </w:tblPr>
      <w:tblGrid>
        <w:gridCol w:w="533"/>
        <w:gridCol w:w="855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A0"/>
        </w:tblPrEx>
        <w:tc>
          <w:tcPr>
            <w:tcW w:w="293"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TT</w:t>
            </w:r>
          </w:p>
        </w:tc>
        <w:tc>
          <w:tcPr>
            <w:tcW w:w="4707"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Tên bản vẽ</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A0"/>
        </w:tblPrEx>
        <w:tc>
          <w:tcPr>
            <w:tcW w:w="293"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1</w:t>
            </w:r>
          </w:p>
        </w:tc>
        <w:tc>
          <w:tcPr>
            <w:tcW w:w="4707" w:type="pct"/>
            <w:shd w:val="clear" w:color="auto" w:fill="auto"/>
            <w:tcMar>
              <w:top w:w="0" w:type="dxa"/>
              <w:left w:w="10" w:type="dxa"/>
              <w:bottom w:w="0" w:type="dxa"/>
              <w:right w:w="10" w:type="dxa"/>
            </w:tcMar>
            <w:vAlign w:val="cente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Bản đồ hiện trạng khu vực khai thác khoáng sản.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A0"/>
        </w:tblPrEx>
        <w:tc>
          <w:tcPr>
            <w:tcW w:w="293"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2</w:t>
            </w:r>
          </w:p>
        </w:tc>
        <w:tc>
          <w:tcPr>
            <w:tcW w:w="4707" w:type="pct"/>
            <w:shd w:val="clear" w:color="auto" w:fill="auto"/>
            <w:tcMar>
              <w:top w:w="0" w:type="dxa"/>
              <w:left w:w="10" w:type="dxa"/>
              <w:bottom w:w="0" w:type="dxa"/>
              <w:right w:w="10" w:type="dxa"/>
            </w:tcMar>
            <w:vAlign w:val="cente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Bản đồ địa hình khu vực khai thác khoáng sản tại thời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được cấp phép khai thác.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A0"/>
        </w:tblPrEx>
        <w:tc>
          <w:tcPr>
            <w:tcW w:w="293"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3</w:t>
            </w:r>
          </w:p>
        </w:tc>
        <w:tc>
          <w:tcPr>
            <w:tcW w:w="4707" w:type="pct"/>
            <w:shd w:val="clear" w:color="auto" w:fill="auto"/>
            <w:tcMar>
              <w:top w:w="0" w:type="dxa"/>
              <w:left w:w="10" w:type="dxa"/>
              <w:bottom w:w="0" w:type="dxa"/>
              <w:right w:w="10" w:type="dxa"/>
            </w:tcMar>
            <w:vAlign w:val="cente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Bản đồ tổng mặt bằng mỏ (thể hiện rõ các công trình khai thác mỏ và các công trình phụ trợ: nhà cửa, đường xá, cầu cống,...).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A0"/>
        </w:tblPrEx>
        <w:tc>
          <w:tcPr>
            <w:tcW w:w="293"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4</w:t>
            </w:r>
          </w:p>
        </w:tc>
        <w:tc>
          <w:tcPr>
            <w:tcW w:w="4707" w:type="pct"/>
            <w:shd w:val="clear" w:color="auto" w:fill="auto"/>
            <w:tcMar>
              <w:top w:w="0" w:type="dxa"/>
              <w:left w:w="10" w:type="dxa"/>
              <w:bottom w:w="0" w:type="dxa"/>
              <w:right w:w="10" w:type="dxa"/>
            </w:tcMar>
            <w:vAlign w:val="cente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Bản đồ kết thúc khai thác mỏ theo Thiết kế mỏ.</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A0"/>
        </w:tblPrEx>
        <w:tc>
          <w:tcPr>
            <w:tcW w:w="293"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5</w:t>
            </w:r>
          </w:p>
        </w:tc>
        <w:tc>
          <w:tcPr>
            <w:tcW w:w="4707" w:type="pct"/>
            <w:shd w:val="clear" w:color="auto" w:fill="auto"/>
            <w:tcMar>
              <w:top w:w="0" w:type="dxa"/>
              <w:left w:w="10" w:type="dxa"/>
              <w:bottom w:w="0" w:type="dxa"/>
              <w:right w:w="10" w:type="dxa"/>
            </w:tcMar>
            <w:vAlign w:val="cente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Các bản vẽ mặt cắt địa chất đặc trưng của khu vực đóng cửa mỏ khoáng sản.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A0"/>
        </w:tblPrEx>
        <w:tc>
          <w:tcPr>
            <w:tcW w:w="293"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6</w:t>
            </w:r>
          </w:p>
        </w:tc>
        <w:tc>
          <w:tcPr>
            <w:tcW w:w="4707" w:type="pct"/>
            <w:shd w:val="clear" w:color="auto" w:fill="auto"/>
            <w:tcMar>
              <w:top w:w="0" w:type="dxa"/>
              <w:left w:w="10" w:type="dxa"/>
              <w:bottom w:w="0" w:type="dxa"/>
              <w:right w:w="10" w:type="dxa"/>
            </w:tcMar>
            <w:vAlign w:val="cente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Bình đồ phân khối trữ lượng.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A0"/>
        </w:tblPrEx>
        <w:tc>
          <w:tcPr>
            <w:tcW w:w="293"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7</w:t>
            </w:r>
          </w:p>
        </w:tc>
        <w:tc>
          <w:tcPr>
            <w:tcW w:w="4707" w:type="pct"/>
            <w:shd w:val="clear" w:color="auto" w:fill="auto"/>
            <w:tcMar>
              <w:top w:w="0" w:type="dxa"/>
              <w:left w:w="10" w:type="dxa"/>
              <w:bottom w:w="0" w:type="dxa"/>
              <w:right w:w="10" w:type="dxa"/>
            </w:tcMar>
            <w:vAlign w:val="cente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Các bản vẽ thiết kế chi tiết các hạng </w:t>
            </w:r>
            <w:r w:rsidRPr="0091620A" w:rsidR="00231B5F">
              <w:rPr>
                <w:rFonts w:ascii="Arial" w:hAnsi="Arial" w:cs="Arial"/>
                <w:color w:val="auto"/>
                <w:sz w:val="20"/>
                <w:szCs w:val="20"/>
              </w:rPr>
              <w:t>mục</w:t>
            </w:r>
            <w:r w:rsidRPr="0091620A" w:rsidR="00C77983">
              <w:rPr>
                <w:rFonts w:ascii="Arial" w:hAnsi="Arial" w:cs="Arial"/>
                <w:color w:val="auto"/>
                <w:sz w:val="20"/>
                <w:szCs w:val="20"/>
              </w:rPr>
              <w:t>, công trình đóng cửa mỏ khoáng sản.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A0"/>
        </w:tblPrEx>
        <w:tc>
          <w:tcPr>
            <w:tcW w:w="293"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8</w:t>
            </w:r>
          </w:p>
        </w:tc>
        <w:tc>
          <w:tcPr>
            <w:tcW w:w="4707" w:type="pct"/>
            <w:shd w:val="clear" w:color="auto" w:fill="auto"/>
            <w:tcMar>
              <w:top w:w="0" w:type="dxa"/>
              <w:left w:w="10" w:type="dxa"/>
              <w:bottom w:w="0" w:type="dxa"/>
              <w:right w:w="10" w:type="dxa"/>
            </w:tcMar>
            <w:vAlign w:val="cente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Sơ đồ vị trí lấy </w:t>
            </w:r>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(nếu có).</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A0"/>
        </w:tblPrEx>
        <w:tc>
          <w:tcPr>
            <w:tcW w:w="293"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9</w:t>
            </w:r>
          </w:p>
        </w:tc>
        <w:tc>
          <w:tcPr>
            <w:tcW w:w="4707" w:type="pct"/>
            <w:shd w:val="clear" w:color="auto" w:fill="auto"/>
            <w:tcMar>
              <w:top w:w="0" w:type="dxa"/>
              <w:left w:w="10" w:type="dxa"/>
              <w:bottom w:w="0" w:type="dxa"/>
              <w:right w:w="10" w:type="dxa"/>
            </w:tcMar>
            <w:vAlign w:val="cente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Bản đồ tổng thể khu vực sau khi thực hiện đề án đóng cửa mỏ khoáng sản và thể hiện Bản đồ trên không gian ba chiều (3D).</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A0"/>
        </w:tblPrEx>
        <w:tc>
          <w:tcPr>
            <w:tcW w:w="293"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10</w:t>
            </w:r>
          </w:p>
        </w:tc>
        <w:tc>
          <w:tcPr>
            <w:tcW w:w="4707" w:type="pct"/>
            <w:shd w:val="clear" w:color="auto" w:fill="auto"/>
            <w:tcMar>
              <w:top w:w="0" w:type="dxa"/>
              <w:left w:w="10" w:type="dxa"/>
              <w:bottom w:w="0" w:type="dxa"/>
              <w:right w:w="10" w:type="dxa"/>
            </w:tcMar>
            <w:vAlign w:val="cente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Các bản vẽ khác (nếu có).</w:t>
            </w:r>
          </w:p>
        </w:tc>
      </w:tr>
    </w:tbl>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 xml:space="preserve">2. </w:t>
      </w:r>
      <w:r w:rsidRPr="0091620A" w:rsidR="003556B9">
        <w:rPr>
          <w:rFonts w:ascii="Arial" w:hAnsi="Arial" w:cs="Arial"/>
          <w:b/>
          <w:bCs/>
          <w:color w:val="auto"/>
          <w:sz w:val="20"/>
          <w:szCs w:val="20"/>
        </w:rPr>
        <w:t>Phụ lục</w:t>
      </w:r>
      <w:r w:rsidRPr="0091620A" w:rsidR="00C77983">
        <w:rPr>
          <w:rFonts w:ascii="Arial" w:hAnsi="Arial" w:cs="Arial"/>
          <w:b/>
          <w:bCs/>
          <w:color w:val="auto"/>
          <w:sz w:val="20"/>
          <w:szCs w:val="20"/>
        </w:rPr>
        <w:t xml:space="preserve"> các hồ sơ, tài liệu liên quan: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Giấy phép (</w:t>
      </w: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khai thác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Giấy chứng nhận đăng ký doanh nghiệp;</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Giấy chứng nhận đầu tư, </w:t>
      </w: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phê duyệt chủ trương đầu tư;</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Thiết kế cơ sở (Thuyết minh kèm theo: văn bản thông báo kết quả thẩm định của cơ quan có thẩm quyền, </w:t>
      </w: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phê duyệt);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Văn bản thông báo thời gian bắt đầu xây dựng cơ bản mỏ, thời gian bắt đầu khai thác;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w:t>
      </w: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bổ nhiệm giám đốc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hành mỏ;</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Báo cáo đánh giá tác động môi trường hoặc tài liệu tương đương với báo cáo đánh giá tác động môi trường đã được phê duyệt; giấy phép môi trường; giấy phép môi trường thành </w:t>
      </w:r>
      <w:r w:rsidRPr="0091620A" w:rsidR="00231B5F">
        <w:rPr>
          <w:rFonts w:ascii="Arial" w:hAnsi="Arial" w:cs="Arial"/>
          <w:color w:val="auto"/>
          <w:sz w:val="20"/>
          <w:szCs w:val="20"/>
        </w:rPr>
        <w:t>phần</w:t>
      </w:r>
      <w:r w:rsidRPr="0091620A" w:rsidR="00C77983">
        <w:rPr>
          <w:rFonts w:ascii="Arial" w:hAnsi="Arial" w:cs="Arial"/>
          <w:color w:val="auto"/>
          <w:sz w:val="20"/>
          <w:szCs w:val="20"/>
        </w:rPr>
        <w:t xml:space="preserve"> theo quy định của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về bảo vệ môi trường;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w:t>
      </w: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phê duyệt, công nhận trữ lượng;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Báo cáo kết quả hoạt động khai thác khoáng sản (hàng năm);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w:t>
      </w: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phê duyệt kết quả xác định giá trị tiền sử dụng số liệu, thông tin về kết quả thăm dò khoáng sản của Nhà nước (kèm theo chứng từ nộp tiền);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w:t>
      </w: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phê duyệt tiền cấp quyền khai thác khoáng sản (kèm theo chứng từ nộp tiền);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Giấy xác nhận đã ký quỹ cải tạo, phục hồi môi trường;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Thông báo xác nhận kết quả thực hiện nghĩa vụ nộp Ngân sách nhà nước;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Văn bản giao đất, cho thuê đất theo quy định của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về đất đai;</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Tài liệu phân tích </w:t>
      </w:r>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khoáng sản, đất đá tại khu vực đề nghị đóng cửa mỏ khoáng sản.</w:t>
      </w:r>
    </w:p>
    <w:p w:rsidR="008804FF" w:rsidRPr="0091620A" w:rsidP="00D524CA">
      <w:pPr>
        <w:spacing w:before="120" w:after="0" w:line="240" w:lineRule="auto"/>
        <w:rPr>
          <w:rFonts w:ascii="Arial" w:hAnsi="Arial" w:cs="Arial"/>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bookmarkStart w:id="560" w:name="chuong_pl_57"/>
      <w:r w:rsidRPr="0091620A" w:rsidR="003556B9">
        <w:rPr>
          <w:rFonts w:ascii="Arial" w:hAnsi="Arial" w:cs="Arial"/>
          <w:b/>
          <w:bCs/>
          <w:color w:val="auto"/>
          <w:sz w:val="20"/>
          <w:szCs w:val="20"/>
        </w:rPr>
        <w:t>Mẫu</w:t>
      </w:r>
      <w:r w:rsidRPr="0091620A" w:rsidR="00402ABF">
        <w:rPr>
          <w:rFonts w:ascii="Arial" w:hAnsi="Arial" w:cs="Arial"/>
          <w:b/>
          <w:bCs/>
          <w:color w:val="auto"/>
          <w:sz w:val="20"/>
          <w:szCs w:val="20"/>
        </w:rPr>
        <w:t xml:space="preserve"> số 09: Báo cáo kết quả thực hiện Đề án (Phương án) đóng cửa mỏ khoáng sản</w:t>
      </w:r>
      <w:bookmarkEnd w:id="560"/>
    </w:p>
    <w:tbl>
      <w:tblPr>
        <w:tblStyle w:val="TableNormal"/>
        <w:tblW w:w="5000" w:type="pct"/>
        <w:tblCellMar>
          <w:left w:w="0" w:type="dxa"/>
          <w:right w:w="0" w:type="dxa"/>
        </w:tblCellMar>
        <w:tblLook w:val="00A0"/>
      </w:tblPr>
      <w:tblGrid>
        <w:gridCol w:w="3344"/>
        <w:gridCol w:w="5747"/>
      </w:tblGrid>
      <w:tr>
        <w:tblPrEx>
          <w:tblW w:w="5000" w:type="pct"/>
          <w:tblCellMar>
            <w:left w:w="0" w:type="dxa"/>
            <w:right w:w="0" w:type="dxa"/>
          </w:tblCellMar>
          <w:tblLook w:val="00A0"/>
        </w:tblPrEx>
        <w:tc>
          <w:tcPr>
            <w:tcW w:w="1839" w:type="pct"/>
            <w:tcMar>
              <w:top w:w="0" w:type="dxa"/>
              <w:left w:w="10" w:type="dxa"/>
              <w:bottom w:w="0" w:type="dxa"/>
              <w:right w:w="10" w:type="dxa"/>
            </w:tcMar>
          </w:tcPr>
          <w:p w:rsidR="00A77B3E" w:rsidRPr="0091620A" w:rsidP="00D524CA">
            <w:pPr>
              <w:spacing w:before="120" w:after="0" w:line="240" w:lineRule="auto"/>
              <w:jc w:val="center"/>
              <w:rPr>
                <w:rFonts w:ascii="Arial" w:hAnsi="Arial" w:cs="Arial"/>
                <w:color w:val="auto"/>
                <w:sz w:val="20"/>
                <w:szCs w:val="20"/>
                <w:vertAlign w:val="superscript"/>
              </w:rPr>
            </w:pPr>
            <w:r w:rsidRPr="0091620A" w:rsidR="00C77983">
              <w:rPr>
                <w:rFonts w:ascii="Arial" w:hAnsi="Arial" w:cs="Arial"/>
                <w:b/>
                <w:bCs/>
                <w:color w:val="auto"/>
                <w:sz w:val="20"/>
                <w:szCs w:val="20"/>
              </w:rPr>
              <w:t>TỔ CHỨC, CÁ NHÂN THỰC HIỆN ĐÓNG CỬA MỎ KHOÁNG SẢN</w:t>
            </w:r>
            <w:r w:rsidRPr="0091620A" w:rsidR="00C77983">
              <w:rPr>
                <w:rFonts w:ascii="Arial" w:hAnsi="Arial" w:cs="Arial"/>
                <w:color w:val="auto"/>
                <w:sz w:val="20"/>
                <w:szCs w:val="20"/>
              </w:rPr>
              <w:br/>
            </w:r>
            <w:r w:rsidRPr="0091620A" w:rsidR="008804FF">
              <w:rPr>
                <w:rFonts w:ascii="Arial" w:hAnsi="Arial" w:cs="Arial"/>
                <w:b/>
                <w:bCs/>
                <w:color w:val="auto"/>
                <w:sz w:val="20"/>
                <w:szCs w:val="20"/>
              </w:rPr>
              <w:t>----------</w:t>
            </w:r>
          </w:p>
        </w:tc>
        <w:tc>
          <w:tcPr>
            <w:tcW w:w="3161" w:type="pct"/>
            <w:tcMar>
              <w:top w:w="0" w:type="dxa"/>
              <w:left w:w="10" w:type="dxa"/>
              <w:bottom w:w="0" w:type="dxa"/>
              <w:right w:w="10" w:type="dxa"/>
            </w:tcMar>
          </w:tcPr>
          <w:p w:rsidR="00A77B3E" w:rsidRPr="0091620A" w:rsidP="00D524CA">
            <w:pPr>
              <w:spacing w:before="120" w:after="0" w:line="240" w:lineRule="auto"/>
              <w:jc w:val="center"/>
              <w:rPr>
                <w:rFonts w:ascii="Arial" w:hAnsi="Arial" w:cs="Arial"/>
                <w:color w:val="auto"/>
                <w:sz w:val="20"/>
                <w:szCs w:val="20"/>
              </w:rPr>
            </w:pPr>
            <w:r w:rsidRPr="0091620A" w:rsidR="008804FF">
              <w:rPr>
                <w:rFonts w:ascii="Arial" w:hAnsi="Arial" w:cs="Arial"/>
                <w:b/>
                <w:bCs/>
                <w:color w:val="auto"/>
                <w:sz w:val="20"/>
                <w:szCs w:val="20"/>
              </w:rPr>
              <w:t>CỘNG HÒA XÃ HỘI CHỦ NGHĨA VIỆT NAM</w:t>
              <w:br/>
              <w:t xml:space="preserve">Độc lập - Tự do - Hạnh phúc </w:t>
              <w:br/>
              <w:t>---------------</w:t>
            </w:r>
          </w:p>
        </w:tc>
      </w:tr>
      <w:tr>
        <w:tblPrEx>
          <w:tblW w:w="5000" w:type="pct"/>
          <w:tblCellMar>
            <w:left w:w="0" w:type="dxa"/>
            <w:right w:w="0" w:type="dxa"/>
          </w:tblCellMar>
          <w:tblLook w:val="00A0"/>
        </w:tblPrEx>
        <w:tc>
          <w:tcPr>
            <w:tcW w:w="1839" w:type="pct"/>
            <w:tcMar>
              <w:top w:w="0" w:type="dxa"/>
              <w:left w:w="10" w:type="dxa"/>
              <w:bottom w:w="0" w:type="dxa"/>
              <w:right w:w="10" w:type="dxa"/>
            </w:tcMar>
          </w:tcPr>
          <w:p w:rsidR="008804FF" w:rsidRPr="0091620A" w:rsidP="00D524CA">
            <w:pPr>
              <w:spacing w:before="120" w:after="0" w:line="240" w:lineRule="auto"/>
              <w:jc w:val="center"/>
              <w:rPr>
                <w:rFonts w:ascii="Arial" w:hAnsi="Arial" w:cs="Arial"/>
                <w:b/>
                <w:bCs/>
                <w:color w:val="auto"/>
                <w:sz w:val="20"/>
                <w:szCs w:val="20"/>
              </w:rPr>
            </w:pPr>
            <w:r w:rsidRPr="0091620A">
              <w:rPr>
                <w:rFonts w:ascii="Arial" w:hAnsi="Arial" w:cs="Arial"/>
                <w:color w:val="auto"/>
                <w:sz w:val="20"/>
                <w:szCs w:val="20"/>
              </w:rPr>
              <w:t>Số: ......</w:t>
            </w:r>
            <w:r w:rsidRPr="0091620A" w:rsidR="0042348F">
              <w:rPr>
                <w:rFonts w:ascii="Arial" w:hAnsi="Arial" w:cs="Arial"/>
                <w:color w:val="auto"/>
                <w:sz w:val="20"/>
                <w:szCs w:val="20"/>
              </w:rPr>
              <w:t>/</w:t>
            </w:r>
            <w:r w:rsidRPr="0091620A">
              <w:rPr>
                <w:rFonts w:ascii="Arial" w:hAnsi="Arial" w:cs="Arial"/>
                <w:color w:val="auto"/>
                <w:sz w:val="20"/>
                <w:szCs w:val="20"/>
              </w:rPr>
              <w:t>....</w:t>
            </w:r>
          </w:p>
        </w:tc>
        <w:tc>
          <w:tcPr>
            <w:tcW w:w="3161" w:type="pct"/>
            <w:tcMar>
              <w:top w:w="0" w:type="dxa"/>
              <w:left w:w="10" w:type="dxa"/>
              <w:bottom w:w="0" w:type="dxa"/>
              <w:right w:w="10" w:type="dxa"/>
            </w:tcMar>
          </w:tcPr>
          <w:p w:rsidR="008804FF" w:rsidRPr="0091620A" w:rsidP="00D524CA">
            <w:pPr>
              <w:spacing w:before="120" w:after="0" w:line="240" w:lineRule="auto"/>
              <w:jc w:val="right"/>
              <w:rPr>
                <w:rFonts w:ascii="Arial" w:hAnsi="Arial" w:cs="Arial"/>
                <w:b/>
                <w:bCs/>
                <w:color w:val="auto"/>
                <w:sz w:val="20"/>
                <w:szCs w:val="20"/>
              </w:rPr>
            </w:pPr>
            <w:r w:rsidRPr="0091620A">
              <w:rPr>
                <w:rFonts w:ascii="Arial" w:hAnsi="Arial" w:cs="Arial"/>
                <w:i/>
                <w:iCs/>
                <w:color w:val="auto"/>
                <w:sz w:val="20"/>
                <w:szCs w:val="20"/>
              </w:rPr>
              <w:t>Địa danh</w:t>
            </w:r>
            <w:r w:rsidRPr="0091620A" w:rsidR="00101C6B">
              <w:rPr>
                <w:rFonts w:ascii="Arial" w:hAnsi="Arial" w:cs="Arial"/>
                <w:i/>
                <w:iCs/>
                <w:color w:val="auto"/>
                <w:sz w:val="20"/>
                <w:szCs w:val="20"/>
              </w:rPr>
              <w:t>……</w:t>
            </w:r>
            <w:r w:rsidRPr="0091620A">
              <w:rPr>
                <w:rFonts w:ascii="Arial" w:hAnsi="Arial" w:cs="Arial"/>
                <w:i/>
                <w:iCs/>
                <w:color w:val="auto"/>
                <w:sz w:val="20"/>
                <w:szCs w:val="20"/>
              </w:rPr>
              <w:t>, ngày ... tháng ... năm ....</w:t>
            </w:r>
          </w:p>
        </w:tc>
      </w:tr>
    </w:tbl>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BÁO CÁO KẾT QUẢ THỰC HIỆN</w:t>
      </w:r>
      <w:r w:rsidRPr="0091620A" w:rsidR="008804FF">
        <w:rPr>
          <w:rFonts w:ascii="Arial" w:hAnsi="Arial" w:cs="Arial"/>
          <w:b/>
          <w:bCs/>
          <w:color w:val="auto"/>
          <w:sz w:val="20"/>
          <w:szCs w:val="20"/>
        </w:rPr>
        <w:t xml:space="preserve"> </w:t>
      </w:r>
      <w:r w:rsidRPr="0091620A" w:rsidR="00C77983">
        <w:rPr>
          <w:rFonts w:ascii="Arial" w:hAnsi="Arial" w:cs="Arial"/>
          <w:b/>
          <w:bCs/>
          <w:color w:val="auto"/>
          <w:sz w:val="20"/>
          <w:szCs w:val="20"/>
        </w:rPr>
        <w:t>ĐỀ ÁN (PHƯƠNG ÁN) ĐÓNG CỬA MỎ KHOÁNG SẢN</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Kính gửi: .............</w:t>
      </w:r>
      <w:r w:rsidRPr="0091620A" w:rsidR="00C77983">
        <w:rPr>
          <w:rFonts w:ascii="Arial" w:hAnsi="Arial" w:cs="Arial"/>
          <w:i/>
          <w:iCs/>
          <w:color w:val="auto"/>
          <w:sz w:val="20"/>
          <w:szCs w:val="20"/>
        </w:rPr>
        <w:t>(Tên cơ quan có thẩm quyền phê duyệt đề án).................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(Tên tổ chức, cá nhân)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Người đại diện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w:t>
      </w:r>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Trụ sở tại:</w:t>
      </w:r>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Điện thoại:</w:t>
      </w:r>
      <w:r w:rsidRPr="0091620A" w:rsidR="00C77983">
        <w:rPr>
          <w:rFonts w:ascii="Arial" w:hAnsi="Arial" w:cs="Arial"/>
          <w:i/>
          <w:iCs/>
          <w:color w:val="auto"/>
          <w:sz w:val="20"/>
          <w:szCs w:val="20"/>
        </w:rPr>
        <w:t>.......................</w:t>
      </w:r>
      <w:r w:rsidRPr="0091620A" w:rsidR="00C77983">
        <w:rPr>
          <w:rFonts w:ascii="Arial" w:hAnsi="Arial" w:cs="Arial"/>
          <w:color w:val="auto"/>
          <w:sz w:val="20"/>
          <w:szCs w:val="20"/>
        </w:rPr>
        <w:t>, Fax</w:t>
      </w:r>
      <w:r w:rsidRPr="0091620A" w:rsidR="00C77983">
        <w:rPr>
          <w:rFonts w:ascii="Arial" w:hAnsi="Arial" w:cs="Arial"/>
          <w:i/>
          <w:iCs/>
          <w:color w:val="auto"/>
          <w:sz w:val="20"/>
          <w:szCs w:val="20"/>
        </w:rPr>
        <w:t>.......................</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Thực hiện </w:t>
      </w: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số </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ngày </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tháng</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năm</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của</w:t>
      </w:r>
      <w:r w:rsidRPr="0091620A" w:rsidR="00C77983">
        <w:rPr>
          <w:rFonts w:ascii="Arial" w:hAnsi="Arial" w:cs="Arial"/>
          <w:i/>
          <w:iCs/>
          <w:color w:val="auto"/>
          <w:sz w:val="20"/>
          <w:szCs w:val="20"/>
        </w:rPr>
        <w:t>....................... (Tên cơ quan phê duyệt Đề án (Phương án) đóng cửa mỏ).......................</w:t>
      </w:r>
      <w:r w:rsidRPr="0091620A" w:rsidR="00C77983">
        <w:rPr>
          <w:rFonts w:ascii="Arial" w:hAnsi="Arial" w:cs="Arial"/>
          <w:color w:val="auto"/>
          <w:sz w:val="20"/>
          <w:szCs w:val="20"/>
        </w:rPr>
        <w:t>về việc phê duyệt Đề án (Phương án) đóng cửa mỏ khoáng sản</w:t>
      </w:r>
      <w:r w:rsidRPr="0091620A" w:rsidR="00C77983">
        <w:rPr>
          <w:rFonts w:ascii="Arial" w:hAnsi="Arial" w:cs="Arial"/>
          <w:i/>
          <w:iCs/>
          <w:color w:val="auto"/>
          <w:sz w:val="20"/>
          <w:szCs w:val="20"/>
        </w:rPr>
        <w:t xml:space="preserve">.......................(Tên Đề án (Phương án)).......................;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.......................(Tên tổ chức, cá nhân).......................</w:t>
      </w:r>
      <w:r w:rsidRPr="0091620A" w:rsidR="00C77983">
        <w:rPr>
          <w:rFonts w:ascii="Arial" w:hAnsi="Arial" w:cs="Arial"/>
          <w:color w:val="auto"/>
          <w:sz w:val="20"/>
          <w:szCs w:val="20"/>
        </w:rPr>
        <w:t>báo cáo kết quả thực hiện Đề án (Phương án) đóng cửa mỏ khoáng sản như sau:</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1.</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Nội dung chính của Đề án (Phương án) đóng cửa mỏ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Lý do đóng cửa mỏ khoáng sản:</w:t>
      </w:r>
      <w:r w:rsidRPr="0091620A" w:rsidR="00C77983">
        <w:rPr>
          <w:rFonts w:ascii="Arial" w:hAnsi="Arial" w:cs="Arial"/>
          <w:i/>
          <w:iCs/>
          <w:color w:val="auto"/>
          <w:sz w:val="20"/>
          <w:szCs w:val="20"/>
        </w:rPr>
        <w:t>.......................</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đích đóng cửa mỏ khoáng sản:</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Diện tích đóng cửa mỏ khoáng sản:</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ha</w:t>
      </w:r>
      <w:r w:rsidRPr="0091620A" w:rsidR="0042348F">
        <w:rPr>
          <w:rFonts w:ascii="Arial" w:hAnsi="Arial" w:cs="Arial"/>
          <w:color w:val="auto"/>
          <w:sz w:val="20"/>
          <w:szCs w:val="20"/>
        </w:rPr>
        <w:t>/</w:t>
      </w:r>
      <w:r w:rsidRPr="0091620A" w:rsidR="00C77983">
        <w:rPr>
          <w:rFonts w:ascii="Arial" w:hAnsi="Arial" w:cs="Arial"/>
          <w:color w:val="auto"/>
          <w:sz w:val="20"/>
          <w:szCs w:val="20"/>
        </w:rPr>
        <w:t>km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2.</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Kết quả thực hiện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a) Kết quả hoạt động khai thác: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Sản lượng thực tế đã khai thác: Khoáng sản chính, khoáng sản đi kèm (tách riêng từng loại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Khối lượng đất, đá thải mỏ.</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Trữ lượng tài nguyên còn lại.</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b) Các biện pháp bảo vệ khoáng sản chưa khai thác: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c) Hạng </w:t>
      </w:r>
      <w:r w:rsidRPr="0091620A" w:rsidR="00231B5F">
        <w:rPr>
          <w:rFonts w:ascii="Arial" w:hAnsi="Arial" w:cs="Arial"/>
          <w:color w:val="auto"/>
          <w:sz w:val="20"/>
          <w:szCs w:val="20"/>
        </w:rPr>
        <w:t>mục</w:t>
      </w:r>
      <w:r w:rsidRPr="0091620A" w:rsidR="00C77983">
        <w:rPr>
          <w:rFonts w:ascii="Arial" w:hAnsi="Arial" w:cs="Arial"/>
          <w:color w:val="auto"/>
          <w:sz w:val="20"/>
          <w:szCs w:val="20"/>
        </w:rPr>
        <w:t>, khối lượng và phương pháp đóng cửa mỏ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d) Công tác giám sát và bảo vệ môi trường trong quá trình đóng cửa mỏ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đ) Các giải pháp đảm bảo an toàn sau khi đóng cửa mỏ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e) Công tác sử dụng đất đai:</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3.</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Đánh giá chung và đề xuất, kiến nghị</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Đánh giá chung về tình hình thực hiện Đề án (Phương án) đóng cửa mỏ khoáng sản so với </w:t>
      </w: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phê duyệt Đề án (Phương án) đóng cửa mỏ khoáng sản. Lý do hoàn thành (hoặc không hoàn thành) các nội dung của </w:t>
      </w: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phê duyệt Đề án (Phương án) đóng cửa mỏ khoáng sản. Các đề xuất, kiến nghị liên quan.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Tài liệu gửi kèm theo:</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Bản đồ hiện trạng khu vực đóng cửa mỏ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Hồ sơ nghiệm thu các hạng </w:t>
      </w:r>
      <w:r w:rsidRPr="0091620A" w:rsidR="00231B5F">
        <w:rPr>
          <w:rFonts w:ascii="Arial" w:hAnsi="Arial" w:cs="Arial"/>
          <w:color w:val="auto"/>
          <w:sz w:val="20"/>
          <w:szCs w:val="20"/>
        </w:rPr>
        <w:t>mục</w:t>
      </w:r>
      <w:r w:rsidRPr="0091620A" w:rsidR="00C77983">
        <w:rPr>
          <w:rFonts w:ascii="Arial" w:hAnsi="Arial" w:cs="Arial"/>
          <w:color w:val="auto"/>
          <w:sz w:val="20"/>
          <w:szCs w:val="20"/>
        </w:rPr>
        <w:t>, khối lượng theo Đề án (Phương án) đóng cửa mỏ khoáng sản đã được phê duyệt.</w:t>
      </w:r>
    </w:p>
    <w:p w:rsidR="00101C6B" w:rsidRPr="0091620A" w:rsidP="00D524CA">
      <w:pPr>
        <w:spacing w:before="120" w:after="0" w:line="240" w:lineRule="auto"/>
        <w:rPr>
          <w:rFonts w:ascii="Arial" w:hAnsi="Arial" w:cs="Arial"/>
          <w:color w:val="auto"/>
          <w:sz w:val="20"/>
          <w:szCs w:val="20"/>
        </w:rPr>
      </w:pPr>
    </w:p>
    <w:tbl>
      <w:tblPr>
        <w:tblStyle w:val="TableNormal"/>
        <w:tblW w:w="5000" w:type="pct"/>
        <w:tblCellMar>
          <w:left w:w="0" w:type="dxa"/>
          <w:right w:w="0" w:type="dxa"/>
        </w:tblCellMar>
        <w:tblLook w:val="01E0"/>
      </w:tblPr>
      <w:tblGrid>
        <w:gridCol w:w="4535"/>
        <w:gridCol w:w="4536"/>
      </w:tblGrid>
      <w:tr w:rsidTr="00662BC8">
        <w:tblPrEx>
          <w:tblW w:w="5000" w:type="pct"/>
          <w:tblCellMar>
            <w:left w:w="0" w:type="dxa"/>
            <w:right w:w="0" w:type="dxa"/>
          </w:tblCellMar>
          <w:tblLook w:val="01E0"/>
        </w:tblPrEx>
        <w:tc>
          <w:tcPr>
            <w:tcW w:w="2500" w:type="pct"/>
            <w:shd w:val="clear" w:color="auto" w:fill="auto"/>
          </w:tcPr>
          <w:p w:rsidR="008804FF" w:rsidRPr="0091620A" w:rsidP="00662BC8">
            <w:pPr>
              <w:widowControl w:val="0"/>
              <w:spacing w:before="120" w:after="0" w:line="240" w:lineRule="auto"/>
              <w:jc w:val="center"/>
              <w:rPr>
                <w:rFonts w:ascii="Arial" w:hAnsi="Arial" w:cs="Arial"/>
                <w:b/>
                <w:bCs/>
                <w:color w:val="auto"/>
                <w:sz w:val="20"/>
                <w:szCs w:val="20"/>
              </w:rPr>
            </w:pPr>
          </w:p>
        </w:tc>
        <w:tc>
          <w:tcPr>
            <w:tcW w:w="2500" w:type="pct"/>
            <w:shd w:val="clear" w:color="auto" w:fill="auto"/>
          </w:tcPr>
          <w:p w:rsidR="008804FF" w:rsidRPr="0091620A" w:rsidP="00662BC8">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TỔ CHỨC, CÁ NHÂN</w:t>
            </w:r>
            <w:r w:rsidRPr="0091620A" w:rsidR="00101C6B">
              <w:rPr>
                <w:rFonts w:ascii="Arial" w:hAnsi="Arial" w:cs="Arial"/>
                <w:color w:val="auto"/>
                <w:sz w:val="20"/>
                <w:szCs w:val="20"/>
              </w:rPr>
              <w:br/>
            </w:r>
            <w:r w:rsidRPr="0091620A">
              <w:rPr>
                <w:rFonts w:ascii="Arial" w:hAnsi="Arial" w:cs="Arial"/>
                <w:i/>
                <w:iCs/>
                <w:color w:val="auto"/>
                <w:sz w:val="20"/>
                <w:szCs w:val="20"/>
              </w:rPr>
              <w:t>(Chức danh)</w:t>
            </w:r>
            <w:r w:rsidRPr="0091620A" w:rsidR="00101C6B">
              <w:rPr>
                <w:rFonts w:ascii="Arial" w:hAnsi="Arial" w:cs="Arial"/>
                <w:color w:val="auto"/>
                <w:sz w:val="20"/>
                <w:szCs w:val="20"/>
              </w:rPr>
              <w:br/>
              <w:br/>
            </w:r>
            <w:r w:rsidRPr="0091620A" w:rsidR="00101C6B">
              <w:rPr>
                <w:rFonts w:ascii="Arial" w:hAnsi="Arial" w:cs="Arial"/>
                <w:i/>
                <w:iCs/>
                <w:color w:val="auto"/>
                <w:sz w:val="20"/>
                <w:szCs w:val="20"/>
              </w:rPr>
              <w:br/>
            </w:r>
            <w:r w:rsidRPr="0091620A">
              <w:rPr>
                <w:rFonts w:ascii="Arial" w:hAnsi="Arial" w:cs="Arial"/>
                <w:i/>
                <w:iCs/>
                <w:color w:val="auto"/>
                <w:sz w:val="20"/>
                <w:szCs w:val="20"/>
              </w:rPr>
              <w:t>Chữ ký, đóng dấu</w:t>
            </w:r>
            <w:r w:rsidRPr="0091620A" w:rsidR="00101C6B">
              <w:rPr>
                <w:rFonts w:ascii="Arial" w:hAnsi="Arial" w:cs="Arial"/>
                <w:color w:val="auto"/>
                <w:sz w:val="20"/>
                <w:szCs w:val="20"/>
              </w:rPr>
              <w:br/>
            </w:r>
            <w:r w:rsidRPr="0091620A">
              <w:rPr>
                <w:rFonts w:ascii="Arial" w:hAnsi="Arial" w:cs="Arial"/>
                <w:b/>
                <w:bCs/>
                <w:i/>
                <w:iCs/>
                <w:color w:val="auto"/>
                <w:sz w:val="20"/>
                <w:szCs w:val="20"/>
              </w:rPr>
              <w:t>(Họ và tên)</w:t>
            </w:r>
          </w:p>
        </w:tc>
      </w:tr>
    </w:tbl>
    <w:p w:rsidR="008804FF"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bookmarkStart w:id="561" w:name="chuong_pl_58"/>
      <w:r w:rsidRPr="0091620A" w:rsidR="003556B9">
        <w:rPr>
          <w:rFonts w:ascii="Arial" w:hAnsi="Arial" w:cs="Arial"/>
          <w:b/>
          <w:bCs/>
          <w:color w:val="auto"/>
          <w:sz w:val="20"/>
          <w:szCs w:val="20"/>
        </w:rPr>
        <w:t>Mẫu</w:t>
      </w:r>
      <w:r w:rsidRPr="0091620A" w:rsidR="00402ABF">
        <w:rPr>
          <w:rFonts w:ascii="Arial" w:hAnsi="Arial" w:cs="Arial"/>
          <w:b/>
          <w:bCs/>
          <w:color w:val="auto"/>
          <w:sz w:val="20"/>
          <w:szCs w:val="20"/>
        </w:rPr>
        <w:t xml:space="preserve"> số 10: Biên bản kiểm tra thực địa và nghiệm thu kết quả thực hiện Đề án (Phương án) đóng cửa mỏ khoáng sản</w:t>
      </w:r>
      <w:bookmarkEnd w:id="561"/>
    </w:p>
    <w:tbl>
      <w:tblPr>
        <w:tblStyle w:val="TableNormal"/>
        <w:tblW w:w="5000" w:type="pct"/>
        <w:tblInd w:w="10" w:type="dxa"/>
        <w:tblCellMar>
          <w:left w:w="10" w:type="dxa"/>
        </w:tblCellMar>
        <w:tblLook w:val="00A0"/>
      </w:tblPr>
      <w:tblGrid>
        <w:gridCol w:w="2992"/>
        <w:gridCol w:w="6099"/>
      </w:tblGrid>
      <w:tr>
        <w:tblPrEx>
          <w:tblW w:w="5000" w:type="pct"/>
          <w:tblInd w:w="10" w:type="dxa"/>
          <w:tblCellMar>
            <w:left w:w="10" w:type="dxa"/>
          </w:tblCellMar>
          <w:tblLook w:val="00A0"/>
        </w:tblPrEx>
        <w:tc>
          <w:tcPr>
            <w:tcW w:w="2977" w:type="dxa"/>
            <w:tcMar>
              <w:top w:w="0" w:type="dxa"/>
              <w:left w:w="10" w:type="dxa"/>
              <w:bottom w:w="0" w:type="dxa"/>
              <w:right w:w="10" w:type="dxa"/>
            </w:tcMar>
          </w:tcPr>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color w:val="auto"/>
                <w:sz w:val="20"/>
                <w:szCs w:val="20"/>
              </w:rPr>
              <w:t>CƠ QUAN CHỦ TRÌ</w:t>
            </w:r>
            <w:r w:rsidRPr="0091620A" w:rsidR="008804FF">
              <w:rPr>
                <w:rFonts w:ascii="Arial" w:hAnsi="Arial" w:cs="Arial"/>
                <w:color w:val="auto"/>
                <w:sz w:val="20"/>
                <w:szCs w:val="20"/>
              </w:rPr>
              <w:br/>
            </w:r>
            <w:r w:rsidRPr="0091620A" w:rsidR="00C77983">
              <w:rPr>
                <w:rFonts w:ascii="Arial" w:hAnsi="Arial" w:cs="Arial"/>
                <w:b/>
                <w:bCs/>
                <w:color w:val="auto"/>
                <w:sz w:val="20"/>
                <w:szCs w:val="20"/>
              </w:rPr>
              <w:t>ĐOÀN CÔNG TÁC</w:t>
            </w:r>
            <w:r w:rsidRPr="0091620A" w:rsidR="00C77983">
              <w:rPr>
                <w:rFonts w:ascii="Arial" w:hAnsi="Arial" w:cs="Arial"/>
                <w:color w:val="auto"/>
                <w:sz w:val="20"/>
                <w:szCs w:val="20"/>
              </w:rPr>
              <w:br/>
            </w:r>
            <w:r w:rsidRPr="0091620A" w:rsidR="008804FF">
              <w:rPr>
                <w:rFonts w:ascii="Arial" w:hAnsi="Arial" w:cs="Arial"/>
                <w:b/>
                <w:bCs/>
                <w:color w:val="auto"/>
                <w:sz w:val="20"/>
                <w:szCs w:val="20"/>
              </w:rPr>
              <w:t>------------</w:t>
            </w:r>
          </w:p>
        </w:tc>
        <w:tc>
          <w:tcPr>
            <w:tcW w:w="6069" w:type="dxa"/>
            <w:tcMar>
              <w:top w:w="0" w:type="dxa"/>
              <w:left w:w="10" w:type="dxa"/>
              <w:bottom w:w="0" w:type="dxa"/>
              <w:right w:w="10" w:type="dxa"/>
            </w:tcMar>
          </w:tcPr>
          <w:p w:rsidR="00A77B3E" w:rsidRPr="0091620A" w:rsidP="00D524CA">
            <w:pPr>
              <w:spacing w:before="120" w:after="0" w:line="240" w:lineRule="auto"/>
              <w:jc w:val="center"/>
              <w:rPr>
                <w:rFonts w:ascii="Arial" w:hAnsi="Arial" w:cs="Arial"/>
                <w:color w:val="auto"/>
                <w:sz w:val="20"/>
                <w:szCs w:val="20"/>
              </w:rPr>
            </w:pPr>
            <w:r w:rsidRPr="0091620A" w:rsidR="008804FF">
              <w:rPr>
                <w:rFonts w:ascii="Arial" w:hAnsi="Arial" w:cs="Arial"/>
                <w:b/>
                <w:bCs/>
                <w:color w:val="auto"/>
                <w:sz w:val="20"/>
                <w:szCs w:val="20"/>
              </w:rPr>
              <w:t>CỘNG HÒA XÃ HỘI CHỦ NGHĨA VIỆT NAM</w:t>
              <w:br/>
              <w:t xml:space="preserve">Độc lập - Tự do - Hạnh phúc </w:t>
              <w:br/>
              <w:t>---------------</w:t>
            </w:r>
          </w:p>
        </w:tc>
      </w:tr>
      <w:tr>
        <w:tblPrEx>
          <w:tblW w:w="5000" w:type="pct"/>
          <w:tblInd w:w="10" w:type="dxa"/>
          <w:tblCellMar>
            <w:left w:w="10" w:type="dxa"/>
          </w:tblCellMar>
          <w:tblLook w:val="00A0"/>
        </w:tblPrEx>
        <w:tc>
          <w:tcPr>
            <w:tcW w:w="2977" w:type="dxa"/>
            <w:tcMar>
              <w:top w:w="0" w:type="dxa"/>
              <w:left w:w="10" w:type="dxa"/>
              <w:bottom w:w="0" w:type="dxa"/>
              <w:right w:w="10" w:type="dxa"/>
            </w:tcMar>
          </w:tcPr>
          <w:p w:rsidR="008804FF" w:rsidRPr="0091620A" w:rsidP="00D524CA">
            <w:pPr>
              <w:spacing w:before="120" w:after="0" w:line="240" w:lineRule="auto"/>
              <w:jc w:val="center"/>
              <w:rPr>
                <w:rFonts w:ascii="Arial" w:hAnsi="Arial" w:cs="Arial"/>
                <w:b/>
                <w:color w:val="auto"/>
                <w:sz w:val="20"/>
                <w:szCs w:val="20"/>
              </w:rPr>
            </w:pPr>
            <w:r w:rsidRPr="0091620A">
              <w:rPr>
                <w:rFonts w:ascii="Arial" w:hAnsi="Arial" w:cs="Arial"/>
                <w:b/>
                <w:color w:val="auto"/>
                <w:sz w:val="20"/>
                <w:szCs w:val="20"/>
              </w:rPr>
              <w:t xml:space="preserve">Theo </w:t>
            </w:r>
            <w:r w:rsidRPr="0091620A" w:rsidR="0042348F">
              <w:rPr>
                <w:rFonts w:ascii="Arial" w:hAnsi="Arial" w:cs="Arial"/>
                <w:b/>
                <w:color w:val="auto"/>
                <w:sz w:val="20"/>
                <w:szCs w:val="20"/>
              </w:rPr>
              <w:t>Quyết định</w:t>
            </w:r>
            <w:r w:rsidRPr="0091620A">
              <w:rPr>
                <w:rFonts w:ascii="Arial" w:hAnsi="Arial" w:cs="Arial"/>
                <w:b/>
                <w:color w:val="auto"/>
                <w:sz w:val="20"/>
                <w:szCs w:val="20"/>
              </w:rPr>
              <w:t xml:space="preserve"> số ....</w:t>
            </w:r>
            <w:r w:rsidRPr="0091620A" w:rsidR="0042348F">
              <w:rPr>
                <w:rFonts w:ascii="Arial" w:hAnsi="Arial" w:cs="Arial"/>
                <w:b/>
                <w:color w:val="auto"/>
                <w:sz w:val="20"/>
                <w:szCs w:val="20"/>
              </w:rPr>
              <w:t>/</w:t>
            </w:r>
            <w:r w:rsidRPr="0091620A">
              <w:rPr>
                <w:rFonts w:ascii="Arial" w:hAnsi="Arial" w:cs="Arial"/>
                <w:b/>
                <w:color w:val="auto"/>
                <w:sz w:val="20"/>
                <w:szCs w:val="20"/>
              </w:rPr>
              <w:t xml:space="preserve">.... </w:t>
            </w:r>
            <w:r w:rsidRPr="0091620A" w:rsidR="00101C6B">
              <w:rPr>
                <w:rFonts w:ascii="Arial" w:hAnsi="Arial" w:cs="Arial"/>
                <w:b/>
                <w:color w:val="auto"/>
                <w:sz w:val="20"/>
                <w:szCs w:val="20"/>
              </w:rPr>
              <w:br/>
            </w:r>
            <w:r w:rsidRPr="0091620A">
              <w:rPr>
                <w:rFonts w:ascii="Arial" w:hAnsi="Arial" w:cs="Arial"/>
                <w:b/>
                <w:color w:val="auto"/>
                <w:sz w:val="20"/>
                <w:szCs w:val="20"/>
              </w:rPr>
              <w:t>ngày ....tháng...năm.....</w:t>
            </w:r>
          </w:p>
        </w:tc>
        <w:tc>
          <w:tcPr>
            <w:tcW w:w="6069" w:type="dxa"/>
            <w:tcMar>
              <w:top w:w="0" w:type="dxa"/>
              <w:left w:w="10" w:type="dxa"/>
              <w:bottom w:w="0" w:type="dxa"/>
              <w:right w:w="10" w:type="dxa"/>
            </w:tcMar>
          </w:tcPr>
          <w:p w:rsidR="008804FF" w:rsidRPr="0091620A" w:rsidP="00D524CA">
            <w:pPr>
              <w:spacing w:before="120" w:after="0" w:line="240" w:lineRule="auto"/>
              <w:jc w:val="right"/>
              <w:rPr>
                <w:rFonts w:ascii="Arial" w:hAnsi="Arial" w:cs="Arial"/>
                <w:b/>
                <w:bCs/>
                <w:color w:val="auto"/>
                <w:sz w:val="20"/>
                <w:szCs w:val="20"/>
              </w:rPr>
            </w:pPr>
            <w:r w:rsidRPr="0091620A">
              <w:rPr>
                <w:rFonts w:ascii="Arial" w:hAnsi="Arial" w:cs="Arial"/>
                <w:i/>
                <w:iCs/>
                <w:color w:val="auto"/>
                <w:sz w:val="20"/>
                <w:szCs w:val="20"/>
              </w:rPr>
              <w:t>Địa danh</w:t>
            </w:r>
            <w:r w:rsidRPr="0091620A" w:rsidR="00101C6B">
              <w:rPr>
                <w:rFonts w:ascii="Arial" w:hAnsi="Arial" w:cs="Arial"/>
                <w:i/>
                <w:iCs/>
                <w:color w:val="auto"/>
                <w:sz w:val="20"/>
                <w:szCs w:val="20"/>
              </w:rPr>
              <w:t>……</w:t>
            </w:r>
            <w:r w:rsidRPr="0091620A">
              <w:rPr>
                <w:rFonts w:ascii="Arial" w:hAnsi="Arial" w:cs="Arial"/>
                <w:i/>
                <w:iCs/>
                <w:color w:val="auto"/>
                <w:sz w:val="20"/>
                <w:szCs w:val="20"/>
              </w:rPr>
              <w:t>, ngày ... tháng ... năm ....</w:t>
            </w:r>
          </w:p>
        </w:tc>
      </w:tr>
    </w:tbl>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BIÊN BẢN</w:t>
      </w: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KIỂM TRA THỰC ĐỊA VÀ NGHIỆM THU KẾT QUẢ THỰC HIỆN ĐỀ ÁN (PHƯƠNG ÁN) ĐÓNG CỬA MỎ KHOÁNG SẢN</w:t>
      </w:r>
    </w:p>
    <w:p w:rsidR="00A77B3E" w:rsidRPr="0091620A" w:rsidP="00D524CA">
      <w:pPr>
        <w:spacing w:before="120" w:after="0" w:line="240" w:lineRule="auto"/>
        <w:jc w:val="center"/>
        <w:rPr>
          <w:rFonts w:ascii="Arial" w:hAnsi="Arial" w:cs="Arial"/>
          <w:b/>
          <w:bCs/>
          <w:i/>
          <w:iCs/>
          <w:color w:val="auto"/>
          <w:sz w:val="20"/>
          <w:szCs w:val="20"/>
        </w:rPr>
      </w:pPr>
      <w:r w:rsidRPr="0091620A" w:rsidR="00C77983">
        <w:rPr>
          <w:rFonts w:ascii="Arial" w:hAnsi="Arial" w:cs="Arial"/>
          <w:b/>
          <w:bCs/>
          <w:color w:val="auto"/>
          <w:sz w:val="20"/>
          <w:szCs w:val="20"/>
        </w:rPr>
        <w:t>Khoáng sản.........</w:t>
      </w:r>
      <w:r w:rsidRPr="0091620A" w:rsidR="00C77983">
        <w:rPr>
          <w:rFonts w:ascii="Arial" w:hAnsi="Arial" w:cs="Arial"/>
          <w:b/>
          <w:bCs/>
          <w:i/>
          <w:iCs/>
          <w:color w:val="auto"/>
          <w:sz w:val="20"/>
          <w:szCs w:val="20"/>
        </w:rPr>
        <w:t>(tên loại khoáng sản)....</w:t>
      </w:r>
      <w:r w:rsidRPr="0091620A" w:rsidR="00C77983">
        <w:rPr>
          <w:rFonts w:ascii="Arial" w:hAnsi="Arial" w:cs="Arial"/>
          <w:b/>
          <w:bCs/>
          <w:color w:val="auto"/>
          <w:sz w:val="20"/>
          <w:szCs w:val="20"/>
        </w:rPr>
        <w:t xml:space="preserve"> tại khu vực ..........thuộc ....</w:t>
      </w:r>
      <w:r w:rsidRPr="0091620A" w:rsidR="00C77983">
        <w:rPr>
          <w:rFonts w:ascii="Arial" w:hAnsi="Arial" w:cs="Arial"/>
          <w:b/>
          <w:bCs/>
          <w:i/>
          <w:iCs/>
          <w:color w:val="auto"/>
          <w:sz w:val="20"/>
          <w:szCs w:val="20"/>
        </w:rPr>
        <w:t xml:space="preserve">(tên cấp xã) ....., (tên cấp tỉnh) ..... </w:t>
      </w:r>
      <w:r w:rsidRPr="0091620A" w:rsidR="00C77983">
        <w:rPr>
          <w:rFonts w:ascii="Arial" w:hAnsi="Arial" w:cs="Arial"/>
          <w:b/>
          <w:bCs/>
          <w:color w:val="auto"/>
          <w:sz w:val="20"/>
          <w:szCs w:val="20"/>
        </w:rPr>
        <w:t xml:space="preserve">của ...... </w:t>
      </w:r>
      <w:r w:rsidRPr="0091620A" w:rsidR="00C77983">
        <w:rPr>
          <w:rFonts w:ascii="Arial" w:hAnsi="Arial" w:cs="Arial"/>
          <w:b/>
          <w:bCs/>
          <w:i/>
          <w:iCs/>
          <w:color w:val="auto"/>
          <w:sz w:val="20"/>
          <w:szCs w:val="20"/>
        </w:rPr>
        <w:t>(Tên tổ chức, cá nhân đề nghị đóng cửa mỏ khoáng sản)......</w:t>
      </w:r>
      <w:r w:rsidRPr="0091620A" w:rsidR="00F966C1">
        <w:rPr>
          <w:rFonts w:ascii="Arial" w:hAnsi="Arial" w:cs="Arial"/>
          <w:b/>
          <w:bCs/>
          <w:i/>
          <w:iCs/>
          <w:color w:val="auto"/>
          <w:sz w:val="20"/>
          <w:szCs w:val="20"/>
        </w:rPr>
        <w:t xml:space="preserve"> </w:t>
      </w:r>
      <w:r w:rsidRPr="0091620A" w:rsidR="00C77983">
        <w:rPr>
          <w:rFonts w:ascii="Arial" w:hAnsi="Arial" w:cs="Arial"/>
          <w:b/>
          <w:bCs/>
          <w:color w:val="auto"/>
          <w:sz w:val="20"/>
          <w:szCs w:val="20"/>
        </w:rPr>
        <w:t>theo Giấy phép khai thác khoáng sản số....ngày ....tháng ....năm.....của .....</w:t>
      </w:r>
      <w:r w:rsidRPr="0091620A" w:rsidR="00C77983">
        <w:rPr>
          <w:rFonts w:ascii="Arial" w:hAnsi="Arial" w:cs="Arial"/>
          <w:b/>
          <w:bCs/>
          <w:i/>
          <w:iCs/>
          <w:color w:val="auto"/>
          <w:sz w:val="20"/>
          <w:szCs w:val="20"/>
        </w:rPr>
        <w:t>(Tên cơ quan cấp giấy phép)......</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Thực hiện quy định về nghiệm thu kết quả thực hiện Đề án (Phương án) đóng cửa mỏ khoáng sản và hoàn thiện hồ sơ trình .................</w:t>
      </w:r>
      <w:r w:rsidRPr="0091620A" w:rsidR="00C77983">
        <w:rPr>
          <w:rFonts w:ascii="Arial" w:hAnsi="Arial" w:cs="Arial"/>
          <w:i/>
          <w:iCs/>
          <w:color w:val="auto"/>
          <w:sz w:val="20"/>
          <w:szCs w:val="20"/>
        </w:rPr>
        <w:t xml:space="preserve">(Tên cơ quan có thẩm quyền đóng cửa mỏ) .......... </w:t>
      </w:r>
      <w:r w:rsidRPr="0091620A" w:rsidR="00C77983">
        <w:rPr>
          <w:rFonts w:ascii="Arial" w:hAnsi="Arial" w:cs="Arial"/>
          <w:color w:val="auto"/>
          <w:sz w:val="20"/>
          <w:szCs w:val="20"/>
        </w:rPr>
        <w:t>xem xét về đề nghị đóng cửa mỏ khoáng sản ............</w:t>
      </w:r>
      <w:r w:rsidRPr="0091620A" w:rsidR="00C77983">
        <w:rPr>
          <w:rFonts w:ascii="Arial" w:hAnsi="Arial" w:cs="Arial"/>
          <w:i/>
          <w:iCs/>
          <w:color w:val="auto"/>
          <w:sz w:val="20"/>
          <w:szCs w:val="20"/>
        </w:rPr>
        <w:t xml:space="preserve">(tên </w:t>
      </w:r>
      <w:r w:rsidRPr="0091620A" w:rsidR="00C77983">
        <w:rPr>
          <w:rFonts w:ascii="Arial" w:hAnsi="Arial" w:cs="Arial"/>
          <w:color w:val="auto"/>
          <w:sz w:val="20"/>
          <w:szCs w:val="20"/>
        </w:rPr>
        <w:t>loại khoáng sản) ...........tại khu vực ..........thuộc ............</w:t>
      </w:r>
      <w:r w:rsidRPr="0091620A" w:rsidR="00C77983">
        <w:rPr>
          <w:rFonts w:ascii="Arial" w:hAnsi="Arial" w:cs="Arial"/>
          <w:i/>
          <w:iCs/>
          <w:color w:val="auto"/>
          <w:sz w:val="20"/>
          <w:szCs w:val="20"/>
        </w:rPr>
        <w:t>(tê</w:t>
      </w:r>
      <w:r w:rsidRPr="0091620A" w:rsidR="00101C6B">
        <w:rPr>
          <w:rFonts w:ascii="Arial" w:hAnsi="Arial" w:cs="Arial"/>
          <w:i/>
          <w:iCs/>
          <w:color w:val="auto"/>
          <w:sz w:val="20"/>
          <w:szCs w:val="20"/>
        </w:rPr>
        <w:t xml:space="preserve">n cấp xã)........... ,........ </w:t>
      </w:r>
      <w:r w:rsidRPr="0091620A" w:rsidR="00C77983">
        <w:rPr>
          <w:rFonts w:ascii="Arial" w:hAnsi="Arial" w:cs="Arial"/>
          <w:i/>
          <w:iCs/>
          <w:color w:val="auto"/>
          <w:sz w:val="20"/>
          <w:szCs w:val="20"/>
        </w:rPr>
        <w:t>(tên cấp tỉnh) ..........</w:t>
      </w:r>
      <w:r w:rsidRPr="0091620A" w:rsidR="00C77983">
        <w:rPr>
          <w:rFonts w:ascii="Arial" w:hAnsi="Arial" w:cs="Arial"/>
          <w:color w:val="auto"/>
          <w:sz w:val="20"/>
          <w:szCs w:val="20"/>
        </w:rPr>
        <w:t>của ..........</w:t>
      </w:r>
      <w:r w:rsidRPr="0091620A" w:rsidR="00C77983">
        <w:rPr>
          <w:rFonts w:ascii="Arial" w:hAnsi="Arial" w:cs="Arial"/>
          <w:i/>
          <w:iCs/>
          <w:color w:val="auto"/>
          <w:sz w:val="20"/>
          <w:szCs w:val="20"/>
        </w:rPr>
        <w:t>(Tên tổ chức, cá nhân đề nghị đóng cửa mỏ)..................</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Ngày.... tháng.... năm ......., Đoàn công tác theo </w:t>
      </w: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số ....</w:t>
      </w:r>
      <w:r w:rsidRPr="0091620A" w:rsidR="0042348F">
        <w:rPr>
          <w:rFonts w:ascii="Arial" w:hAnsi="Arial" w:cs="Arial"/>
          <w:color w:val="auto"/>
          <w:sz w:val="20"/>
          <w:szCs w:val="20"/>
        </w:rPr>
        <w:t>/</w:t>
      </w:r>
      <w:r w:rsidRPr="0091620A" w:rsidR="00C77983">
        <w:rPr>
          <w:rFonts w:ascii="Arial" w:hAnsi="Arial" w:cs="Arial"/>
          <w:color w:val="auto"/>
          <w:sz w:val="20"/>
          <w:szCs w:val="20"/>
        </w:rPr>
        <w:t>.... ngày ....tháng ....năm.... của ......</w:t>
      </w:r>
      <w:r w:rsidRPr="0091620A" w:rsidR="00C77983">
        <w:rPr>
          <w:rFonts w:ascii="Arial" w:hAnsi="Arial" w:cs="Arial"/>
          <w:i/>
          <w:iCs/>
          <w:color w:val="auto"/>
          <w:sz w:val="20"/>
          <w:szCs w:val="20"/>
        </w:rPr>
        <w:t xml:space="preserve">(Tên cơ quan ban hành </w:t>
      </w:r>
      <w:r w:rsidRPr="0091620A" w:rsidR="0042348F">
        <w:rPr>
          <w:rFonts w:ascii="Arial" w:hAnsi="Arial" w:cs="Arial"/>
          <w:i/>
          <w:iCs/>
          <w:color w:val="auto"/>
          <w:sz w:val="20"/>
          <w:szCs w:val="20"/>
        </w:rPr>
        <w:t>quyết định</w:t>
      </w:r>
      <w:r w:rsidRPr="0091620A" w:rsidR="00C77983">
        <w:rPr>
          <w:rFonts w:ascii="Arial" w:hAnsi="Arial" w:cs="Arial"/>
          <w:i/>
          <w:iCs/>
          <w:color w:val="auto"/>
          <w:sz w:val="20"/>
          <w:szCs w:val="20"/>
        </w:rPr>
        <w:t>)</w:t>
      </w:r>
      <w:r w:rsidRPr="0091620A" w:rsidR="00101C6B">
        <w:rPr>
          <w:rFonts w:ascii="Arial" w:hAnsi="Arial" w:cs="Arial"/>
          <w:i/>
          <w:iCs/>
          <w:color w:val="auto"/>
          <w:sz w:val="20"/>
          <w:szCs w:val="20"/>
        </w:rPr>
        <w:t xml:space="preserve">……….. </w:t>
      </w:r>
      <w:r w:rsidRPr="0091620A" w:rsidR="00C77983">
        <w:rPr>
          <w:rFonts w:ascii="Arial" w:hAnsi="Arial" w:cs="Arial"/>
          <w:color w:val="auto"/>
          <w:sz w:val="20"/>
          <w:szCs w:val="20"/>
        </w:rPr>
        <w:t>đã phối hợp với .........</w:t>
      </w:r>
      <w:r w:rsidRPr="0091620A" w:rsidR="00C77983">
        <w:rPr>
          <w:rFonts w:ascii="Arial" w:hAnsi="Arial" w:cs="Arial"/>
          <w:i/>
          <w:iCs/>
          <w:color w:val="auto"/>
          <w:sz w:val="20"/>
          <w:szCs w:val="20"/>
        </w:rPr>
        <w:t>(tên cơ quan phối hợp kiểm tra) ..................</w:t>
      </w:r>
      <w:r w:rsidRPr="0091620A" w:rsidR="00C77983">
        <w:rPr>
          <w:rFonts w:ascii="Arial" w:hAnsi="Arial" w:cs="Arial"/>
          <w:color w:val="auto"/>
          <w:sz w:val="20"/>
          <w:szCs w:val="20"/>
        </w:rPr>
        <w:t xml:space="preserve">tổ chức kiểm tra thực địa, nghiệm thu và xác nhận về hạng </w:t>
      </w:r>
      <w:r w:rsidRPr="0091620A" w:rsidR="00231B5F">
        <w:rPr>
          <w:rFonts w:ascii="Arial" w:hAnsi="Arial" w:cs="Arial"/>
          <w:color w:val="auto"/>
          <w:sz w:val="20"/>
          <w:szCs w:val="20"/>
        </w:rPr>
        <w:t>mục</w:t>
      </w:r>
      <w:r w:rsidRPr="0091620A" w:rsidR="00C77983">
        <w:rPr>
          <w:rFonts w:ascii="Arial" w:hAnsi="Arial" w:cs="Arial"/>
          <w:color w:val="auto"/>
          <w:sz w:val="20"/>
          <w:szCs w:val="20"/>
        </w:rPr>
        <w:t>, khối lượng công việc đã thực hiện theo Đề án (Phương án) đóng cửa mỏ khoáng sản tại khu vực nêu trên.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 xml:space="preserve">A. THÀNH </w:t>
      </w:r>
      <w:r w:rsidRPr="0091620A" w:rsidR="00231B5F">
        <w:rPr>
          <w:rFonts w:ascii="Arial" w:hAnsi="Arial" w:cs="Arial"/>
          <w:b/>
          <w:bCs/>
          <w:color w:val="auto"/>
          <w:sz w:val="20"/>
          <w:szCs w:val="20"/>
        </w:rPr>
        <w:t>PHẦN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1.</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Cơ quan chủ trì kiểm tra:</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Ông</w:t>
      </w:r>
      <w:r w:rsidRPr="0091620A" w:rsidR="0042348F">
        <w:rPr>
          <w:rFonts w:ascii="Arial" w:hAnsi="Arial" w:cs="Arial"/>
          <w:color w:val="auto"/>
          <w:sz w:val="20"/>
          <w:szCs w:val="20"/>
        </w:rPr>
        <w:t>/</w:t>
      </w:r>
      <w:r w:rsidRPr="0091620A" w:rsidR="00C77983">
        <w:rPr>
          <w:rFonts w:ascii="Arial" w:hAnsi="Arial" w:cs="Arial"/>
          <w:color w:val="auto"/>
          <w:sz w:val="20"/>
          <w:szCs w:val="20"/>
        </w:rPr>
        <w:t xml:space="preserve">Bà: .................- ...................... </w:t>
      </w:r>
      <w:r w:rsidRPr="0091620A" w:rsidR="00C77983">
        <w:rPr>
          <w:rFonts w:ascii="Arial" w:hAnsi="Arial" w:cs="Arial"/>
          <w:i/>
          <w:iCs/>
          <w:color w:val="auto"/>
          <w:sz w:val="20"/>
          <w:szCs w:val="20"/>
        </w:rPr>
        <w:t>(Chức vụ) ........, .........(Đơn vị công tác)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Ông</w:t>
      </w:r>
      <w:r w:rsidRPr="0091620A" w:rsidR="0042348F">
        <w:rPr>
          <w:rFonts w:ascii="Arial" w:hAnsi="Arial" w:cs="Arial"/>
          <w:color w:val="auto"/>
          <w:sz w:val="20"/>
          <w:szCs w:val="20"/>
        </w:rPr>
        <w:t>/</w:t>
      </w:r>
      <w:r w:rsidRPr="0091620A" w:rsidR="00C77983">
        <w:rPr>
          <w:rFonts w:ascii="Arial" w:hAnsi="Arial" w:cs="Arial"/>
          <w:color w:val="auto"/>
          <w:sz w:val="20"/>
          <w:szCs w:val="20"/>
        </w:rPr>
        <w:t xml:space="preserve">Bà: .................- ...................... </w:t>
      </w:r>
      <w:r w:rsidRPr="0091620A" w:rsidR="00C77983">
        <w:rPr>
          <w:rFonts w:ascii="Arial" w:hAnsi="Arial" w:cs="Arial"/>
          <w:i/>
          <w:iCs/>
          <w:color w:val="auto"/>
          <w:sz w:val="20"/>
          <w:szCs w:val="20"/>
        </w:rPr>
        <w:t>(Chức vụ) ........, .........(Đơn vị công tác)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F966C1">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2.</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Cơ quan phối hợp kiểm tra:</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Ông</w:t>
      </w:r>
      <w:r w:rsidRPr="0091620A" w:rsidR="0042348F">
        <w:rPr>
          <w:rFonts w:ascii="Arial" w:hAnsi="Arial" w:cs="Arial"/>
          <w:color w:val="auto"/>
          <w:sz w:val="20"/>
          <w:szCs w:val="20"/>
        </w:rPr>
        <w:t>/</w:t>
      </w:r>
      <w:r w:rsidRPr="0091620A" w:rsidR="00C77983">
        <w:rPr>
          <w:rFonts w:ascii="Arial" w:hAnsi="Arial" w:cs="Arial"/>
          <w:color w:val="auto"/>
          <w:sz w:val="20"/>
          <w:szCs w:val="20"/>
        </w:rPr>
        <w:t xml:space="preserve">Bà: .................- ...................... </w:t>
      </w:r>
      <w:r w:rsidRPr="0091620A" w:rsidR="00C77983">
        <w:rPr>
          <w:rFonts w:ascii="Arial" w:hAnsi="Arial" w:cs="Arial"/>
          <w:i/>
          <w:iCs/>
          <w:color w:val="auto"/>
          <w:sz w:val="20"/>
          <w:szCs w:val="20"/>
        </w:rPr>
        <w:t>(Chức vụ) ..........., ........(Đơn vị công tác)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Ông</w:t>
      </w:r>
      <w:r w:rsidRPr="0091620A" w:rsidR="0042348F">
        <w:rPr>
          <w:rFonts w:ascii="Arial" w:hAnsi="Arial" w:cs="Arial"/>
          <w:color w:val="auto"/>
          <w:sz w:val="20"/>
          <w:szCs w:val="20"/>
        </w:rPr>
        <w:t>/</w:t>
      </w:r>
      <w:r w:rsidRPr="0091620A" w:rsidR="00C77983">
        <w:rPr>
          <w:rFonts w:ascii="Arial" w:hAnsi="Arial" w:cs="Arial"/>
          <w:color w:val="auto"/>
          <w:sz w:val="20"/>
          <w:szCs w:val="20"/>
        </w:rPr>
        <w:t xml:space="preserve">Bà: .................- ...................... </w:t>
      </w:r>
      <w:r w:rsidRPr="0091620A" w:rsidR="00C77983">
        <w:rPr>
          <w:rFonts w:ascii="Arial" w:hAnsi="Arial" w:cs="Arial"/>
          <w:i/>
          <w:iCs/>
          <w:color w:val="auto"/>
          <w:sz w:val="20"/>
          <w:szCs w:val="20"/>
        </w:rPr>
        <w:t>(Chức vụ) .........., ........(Đơn vị công tác)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F966C1">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3.</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Tổ chức, cá nhân đề nghị đóng cửa mỏ:</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Ông</w:t>
      </w:r>
      <w:r w:rsidRPr="0091620A" w:rsidR="0042348F">
        <w:rPr>
          <w:rFonts w:ascii="Arial" w:hAnsi="Arial" w:cs="Arial"/>
          <w:color w:val="auto"/>
          <w:sz w:val="20"/>
          <w:szCs w:val="20"/>
        </w:rPr>
        <w:t>/</w:t>
      </w:r>
      <w:r w:rsidRPr="0091620A" w:rsidR="00C77983">
        <w:rPr>
          <w:rFonts w:ascii="Arial" w:hAnsi="Arial" w:cs="Arial"/>
          <w:color w:val="auto"/>
          <w:sz w:val="20"/>
          <w:szCs w:val="20"/>
        </w:rPr>
        <w:t xml:space="preserve">Bà: .................- ...................... </w:t>
      </w:r>
      <w:r w:rsidRPr="0091620A" w:rsidR="00C77983">
        <w:rPr>
          <w:rFonts w:ascii="Arial" w:hAnsi="Arial" w:cs="Arial"/>
          <w:i/>
          <w:iCs/>
          <w:color w:val="auto"/>
          <w:sz w:val="20"/>
          <w:szCs w:val="20"/>
        </w:rPr>
        <w:t>(Chức vụ) ..........., ........(Đơn vị công tác)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Ông</w:t>
      </w:r>
      <w:r w:rsidRPr="0091620A" w:rsidR="0042348F">
        <w:rPr>
          <w:rFonts w:ascii="Arial" w:hAnsi="Arial" w:cs="Arial"/>
          <w:color w:val="auto"/>
          <w:sz w:val="20"/>
          <w:szCs w:val="20"/>
        </w:rPr>
        <w:t>/</w:t>
      </w:r>
      <w:r w:rsidRPr="0091620A" w:rsidR="00C77983">
        <w:rPr>
          <w:rFonts w:ascii="Arial" w:hAnsi="Arial" w:cs="Arial"/>
          <w:color w:val="auto"/>
          <w:sz w:val="20"/>
          <w:szCs w:val="20"/>
        </w:rPr>
        <w:t xml:space="preserve">Bà: .................- ...................... </w:t>
      </w:r>
      <w:r w:rsidRPr="0091620A" w:rsidR="00C77983">
        <w:rPr>
          <w:rFonts w:ascii="Arial" w:hAnsi="Arial" w:cs="Arial"/>
          <w:i/>
          <w:iCs/>
          <w:color w:val="auto"/>
          <w:sz w:val="20"/>
          <w:szCs w:val="20"/>
        </w:rPr>
        <w:t>(Chức vụ) .........., ........(Đơn vị công tác)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F966C1">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B. NỘI DUNG KIỂM TRA</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I.</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CƠ SỞ PHÁP LÝ LIÊN QUAN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Giấy phép khai thác khoáng sản số ...</w:t>
      </w:r>
      <w:r w:rsidRPr="0091620A" w:rsidR="0042348F">
        <w:rPr>
          <w:rFonts w:ascii="Arial" w:hAnsi="Arial" w:cs="Arial"/>
          <w:color w:val="auto"/>
          <w:sz w:val="20"/>
          <w:szCs w:val="20"/>
        </w:rPr>
        <w:t>/</w:t>
      </w:r>
      <w:r w:rsidRPr="0091620A" w:rsidR="00C77983">
        <w:rPr>
          <w:rFonts w:ascii="Arial" w:hAnsi="Arial" w:cs="Arial"/>
          <w:color w:val="auto"/>
          <w:sz w:val="20"/>
          <w:szCs w:val="20"/>
        </w:rPr>
        <w:t>.... ngày ....tháng ....năm..... của.....</w:t>
      </w:r>
      <w:r w:rsidRPr="0091620A" w:rsidR="00C77983">
        <w:rPr>
          <w:rFonts w:ascii="Arial" w:hAnsi="Arial" w:cs="Arial"/>
          <w:i/>
          <w:iCs/>
          <w:color w:val="auto"/>
          <w:sz w:val="20"/>
          <w:szCs w:val="20"/>
        </w:rPr>
        <w:t>(Tên cơ quan cấp giấy phép)...........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w:t>
      </w: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(Văn bản) số ....</w:t>
      </w:r>
      <w:r w:rsidRPr="0091620A" w:rsidR="0042348F">
        <w:rPr>
          <w:rFonts w:ascii="Arial" w:hAnsi="Arial" w:cs="Arial"/>
          <w:color w:val="auto"/>
          <w:sz w:val="20"/>
          <w:szCs w:val="20"/>
        </w:rPr>
        <w:t>/</w:t>
      </w:r>
      <w:r w:rsidRPr="0091620A" w:rsidR="00C77983">
        <w:rPr>
          <w:rFonts w:ascii="Arial" w:hAnsi="Arial" w:cs="Arial"/>
          <w:color w:val="auto"/>
          <w:sz w:val="20"/>
          <w:szCs w:val="20"/>
        </w:rPr>
        <w:t>..... ngày .....tháng ....năm ..... của.....</w:t>
      </w:r>
      <w:r w:rsidRPr="0091620A" w:rsidR="00C77983">
        <w:rPr>
          <w:rFonts w:ascii="Arial" w:hAnsi="Arial" w:cs="Arial"/>
          <w:i/>
          <w:iCs/>
          <w:color w:val="auto"/>
          <w:sz w:val="20"/>
          <w:szCs w:val="20"/>
        </w:rPr>
        <w:t xml:space="preserve">(Tên cơ quan ban hành </w:t>
      </w:r>
      <w:r w:rsidRPr="0091620A" w:rsidR="0042348F">
        <w:rPr>
          <w:rFonts w:ascii="Arial" w:hAnsi="Arial" w:cs="Arial"/>
          <w:i/>
          <w:iCs/>
          <w:color w:val="auto"/>
          <w:sz w:val="20"/>
          <w:szCs w:val="20"/>
        </w:rPr>
        <w:t>quyết định</w:t>
      </w:r>
      <w:r w:rsidRPr="0091620A" w:rsidR="00C77983">
        <w:rPr>
          <w:rFonts w:ascii="Arial" w:hAnsi="Arial" w:cs="Arial"/>
          <w:i/>
          <w:iCs/>
          <w:color w:val="auto"/>
          <w:sz w:val="20"/>
          <w:szCs w:val="20"/>
        </w:rPr>
        <w:t>, văn bản) .............</w:t>
      </w:r>
      <w:r w:rsidRPr="0091620A" w:rsidR="00C77983">
        <w:rPr>
          <w:rFonts w:ascii="Arial" w:hAnsi="Arial" w:cs="Arial"/>
          <w:color w:val="auto"/>
          <w:sz w:val="20"/>
          <w:szCs w:val="20"/>
        </w:rPr>
        <w:t>về việc phê duyệt (chấp thuận) Đề án (Phương án) đóng cửa mỏ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Văn bản số .......</w:t>
      </w:r>
      <w:r w:rsidRPr="0091620A" w:rsidR="0042348F">
        <w:rPr>
          <w:rFonts w:ascii="Arial" w:hAnsi="Arial" w:cs="Arial"/>
          <w:color w:val="auto"/>
          <w:sz w:val="20"/>
          <w:szCs w:val="20"/>
        </w:rPr>
        <w:t>/</w:t>
      </w:r>
      <w:r w:rsidRPr="0091620A" w:rsidR="00C77983">
        <w:rPr>
          <w:rFonts w:ascii="Arial" w:hAnsi="Arial" w:cs="Arial"/>
          <w:color w:val="auto"/>
          <w:sz w:val="20"/>
          <w:szCs w:val="20"/>
        </w:rPr>
        <w:t>......... ngày ........tháng ..........năm............. của.....</w:t>
      </w:r>
      <w:r w:rsidRPr="0091620A" w:rsidR="00C77983">
        <w:rPr>
          <w:rFonts w:ascii="Arial" w:hAnsi="Arial" w:cs="Arial"/>
          <w:i/>
          <w:iCs/>
          <w:color w:val="auto"/>
          <w:sz w:val="20"/>
          <w:szCs w:val="20"/>
        </w:rPr>
        <w:t>(Tên tổ chức, cá nhân đề nghị đóng cửa mỏ) ...........về</w:t>
      </w:r>
      <w:r w:rsidRPr="0091620A" w:rsidR="00C77983">
        <w:rPr>
          <w:rFonts w:ascii="Arial" w:hAnsi="Arial" w:cs="Arial"/>
          <w:color w:val="auto"/>
          <w:sz w:val="20"/>
          <w:szCs w:val="20"/>
        </w:rPr>
        <w:t xml:space="preserve"> báo cáo kết quả thực hiện Đề án (Phương án) đóng cửa mỏ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II.</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KHÁI QUÁT CHUNG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1. Về pháp nhân thực hiện Đề án (Phương án) đóng cửa mỏ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...........(Tên tổ chức, cá nhân đề nghị đóng cửa mỏ)..........</w:t>
      </w:r>
      <w:r w:rsidRPr="0091620A" w:rsidR="00C77983">
        <w:rPr>
          <w:rFonts w:ascii="Arial" w:hAnsi="Arial" w:cs="Arial"/>
          <w:color w:val="auto"/>
          <w:sz w:val="20"/>
          <w:szCs w:val="20"/>
        </w:rPr>
        <w:t xml:space="preserve">được....... </w:t>
      </w:r>
      <w:r w:rsidRPr="0091620A" w:rsidR="00C77983">
        <w:rPr>
          <w:rFonts w:ascii="Arial" w:hAnsi="Arial" w:cs="Arial"/>
          <w:i/>
          <w:iCs/>
          <w:color w:val="auto"/>
          <w:sz w:val="20"/>
          <w:szCs w:val="20"/>
        </w:rPr>
        <w:t>(tên cơ quan Cấp Giấy chứng nhận đăng ký doanh nghiệp) .............</w:t>
      </w:r>
      <w:r w:rsidRPr="0091620A" w:rsidR="00C77983">
        <w:rPr>
          <w:rFonts w:ascii="Arial" w:hAnsi="Arial" w:cs="Arial"/>
          <w:color w:val="auto"/>
          <w:sz w:val="20"/>
          <w:szCs w:val="20"/>
        </w:rPr>
        <w:t>cấp Giấy chứng nhận đăng ký doanh nghiệp (Mã số doanh nghiệp:..............), đăng ký lần đầu ngày........tháng........năm...... , đăng ký thay đổi lần thứ ............(lần thay đổi) ngày ....tháng....năm.....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2. Về Giấy phép khai thác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.........(Tên tổ chức, cá nhân đề nghị đóng cửa mỏ) .......... </w:t>
      </w:r>
      <w:r w:rsidRPr="0091620A" w:rsidR="00C77983">
        <w:rPr>
          <w:rFonts w:ascii="Arial" w:hAnsi="Arial" w:cs="Arial"/>
          <w:color w:val="auto"/>
          <w:sz w:val="20"/>
          <w:szCs w:val="20"/>
        </w:rPr>
        <w:t>được</w:t>
      </w:r>
      <w:r w:rsidRPr="0091620A" w:rsidR="00C77983">
        <w:rPr>
          <w:rFonts w:ascii="Arial" w:hAnsi="Arial" w:cs="Arial"/>
          <w:i/>
          <w:iCs/>
          <w:color w:val="auto"/>
          <w:sz w:val="20"/>
          <w:szCs w:val="20"/>
        </w:rPr>
        <w:t>.........(Tên cơ quan cấp giấy phép).........</w:t>
      </w:r>
      <w:r w:rsidRPr="0091620A" w:rsidR="00C77983">
        <w:rPr>
          <w:rFonts w:ascii="Arial" w:hAnsi="Arial" w:cs="Arial"/>
          <w:color w:val="auto"/>
          <w:sz w:val="20"/>
          <w:szCs w:val="20"/>
        </w:rPr>
        <w:t xml:space="preserve"> cho phép khai thác </w:t>
      </w:r>
      <w:r w:rsidRPr="0091620A" w:rsidR="00C77983">
        <w:rPr>
          <w:rFonts w:ascii="Arial" w:hAnsi="Arial" w:cs="Arial"/>
          <w:i/>
          <w:iCs/>
          <w:color w:val="auto"/>
          <w:sz w:val="20"/>
          <w:szCs w:val="20"/>
        </w:rPr>
        <w:t>.........(tên loại khoáng sản)......... bằng phương pháp .........</w:t>
      </w:r>
      <w:r w:rsidRPr="0091620A" w:rsidR="00C77983">
        <w:rPr>
          <w:rFonts w:ascii="Arial" w:hAnsi="Arial" w:cs="Arial"/>
          <w:color w:val="auto"/>
          <w:sz w:val="20"/>
          <w:szCs w:val="20"/>
        </w:rPr>
        <w:t>tại khu vực</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thuộc </w:t>
      </w:r>
      <w:r w:rsidRPr="0091620A" w:rsidR="00C77983">
        <w:rPr>
          <w:rFonts w:ascii="Arial" w:hAnsi="Arial" w:cs="Arial"/>
          <w:i/>
          <w:iCs/>
          <w:color w:val="auto"/>
          <w:sz w:val="20"/>
          <w:szCs w:val="20"/>
        </w:rPr>
        <w:t>.........(tên cấp xã).........,......... (tên cấp tỉnh).........</w:t>
      </w:r>
      <w:r w:rsidRPr="0091620A" w:rsidR="00C77983">
        <w:rPr>
          <w:rFonts w:ascii="Arial" w:hAnsi="Arial" w:cs="Arial"/>
          <w:color w:val="auto"/>
          <w:sz w:val="20"/>
          <w:szCs w:val="20"/>
        </w:rPr>
        <w:t>theo Giấy phép khai thác khoáng sản số</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ngày </w:t>
      </w:r>
      <w:r w:rsidRPr="0091620A" w:rsidR="00C77983">
        <w:rPr>
          <w:rFonts w:ascii="Arial" w:hAnsi="Arial" w:cs="Arial"/>
          <w:i/>
          <w:iCs/>
          <w:color w:val="auto"/>
          <w:sz w:val="20"/>
          <w:szCs w:val="20"/>
        </w:rPr>
        <w:t>.........</w:t>
      </w:r>
      <w:r w:rsidRPr="0091620A" w:rsidR="00C77983">
        <w:rPr>
          <w:rFonts w:ascii="Arial" w:hAnsi="Arial" w:cs="Arial"/>
          <w:color w:val="auto"/>
          <w:sz w:val="20"/>
          <w:szCs w:val="20"/>
        </w:rPr>
        <w:t>tháng</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năm </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của </w:t>
      </w:r>
      <w:r w:rsidRPr="0091620A" w:rsidR="00C77983">
        <w:rPr>
          <w:rFonts w:ascii="Arial" w:hAnsi="Arial" w:cs="Arial"/>
          <w:i/>
          <w:iCs/>
          <w:color w:val="auto"/>
          <w:sz w:val="20"/>
          <w:szCs w:val="20"/>
        </w:rPr>
        <w:t>.........(Tên cơ quan cấp giấy phép).........</w:t>
      </w:r>
      <w:r w:rsidRPr="0091620A" w:rsidR="00C77983">
        <w:rPr>
          <w:rFonts w:ascii="Arial" w:hAnsi="Arial" w:cs="Arial"/>
          <w:color w:val="auto"/>
          <w:sz w:val="20"/>
          <w:szCs w:val="20"/>
        </w:rPr>
        <w:t>với một số nội dung chính như sau:</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Diện tích : </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ha</w:t>
      </w:r>
      <w:r w:rsidRPr="0091620A" w:rsidR="0042348F">
        <w:rPr>
          <w:rFonts w:ascii="Arial" w:hAnsi="Arial" w:cs="Arial"/>
          <w:color w:val="auto"/>
          <w:sz w:val="20"/>
          <w:szCs w:val="20"/>
        </w:rPr>
        <w:t>/</w:t>
      </w:r>
      <w:r w:rsidRPr="0091620A" w:rsidR="00C77983">
        <w:rPr>
          <w:rFonts w:ascii="Arial" w:hAnsi="Arial" w:cs="Arial"/>
          <w:color w:val="auto"/>
          <w:sz w:val="20"/>
          <w:szCs w:val="20"/>
        </w:rPr>
        <w:t>km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Chiều sâu khai thác : Từ mức</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m đến mức</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Trữ lượng địa chất : </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tấn</w:t>
      </w:r>
      <w:r w:rsidRPr="0091620A" w:rsidR="0042348F">
        <w:rPr>
          <w:rFonts w:ascii="Arial" w:hAnsi="Arial" w:cs="Arial"/>
          <w:color w:val="auto"/>
          <w:sz w:val="20"/>
          <w:szCs w:val="20"/>
        </w:rPr>
        <w:t>/</w:t>
      </w:r>
      <w:r w:rsidRPr="0091620A" w:rsidR="00C77983">
        <w:rPr>
          <w:rFonts w:ascii="Arial" w:hAnsi="Arial" w:cs="Arial"/>
          <w:color w:val="auto"/>
          <w:sz w:val="20"/>
          <w:szCs w:val="20"/>
        </w:rPr>
        <w:t>m</w:t>
      </w:r>
      <w:r w:rsidRPr="0091620A" w:rsidR="00C77983">
        <w:rPr>
          <w:rFonts w:ascii="Arial" w:hAnsi="Arial" w:cs="Arial"/>
          <w:color w:val="auto"/>
          <w:sz w:val="20"/>
          <w:szCs w:val="20"/>
          <w:vertAlign w:val="superscript"/>
        </w:rPr>
        <w:t>3</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Trữ lượng khai thác : </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tấn</w:t>
      </w:r>
      <w:r w:rsidRPr="0091620A" w:rsidR="0042348F">
        <w:rPr>
          <w:rFonts w:ascii="Arial" w:hAnsi="Arial" w:cs="Arial"/>
          <w:color w:val="auto"/>
          <w:sz w:val="20"/>
          <w:szCs w:val="20"/>
        </w:rPr>
        <w:t>/</w:t>
      </w:r>
      <w:r w:rsidRPr="0091620A" w:rsidR="00C77983">
        <w:rPr>
          <w:rFonts w:ascii="Arial" w:hAnsi="Arial" w:cs="Arial"/>
          <w:color w:val="auto"/>
          <w:sz w:val="20"/>
          <w:szCs w:val="20"/>
        </w:rPr>
        <w:t>m</w:t>
      </w:r>
      <w:r w:rsidRPr="0091620A" w:rsidR="00C77983">
        <w:rPr>
          <w:rFonts w:ascii="Arial" w:hAnsi="Arial" w:cs="Arial"/>
          <w:color w:val="auto"/>
          <w:sz w:val="20"/>
          <w:szCs w:val="20"/>
          <w:vertAlign w:val="superscript"/>
        </w:rPr>
        <w:t>3</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3. Về Đề án (Phương án) đóng cửa mỏ khoáng sản đã được phê duyệt (chấp thuận)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Đề án (Phương án) đóng cửa mỏ khoáng sản</w:t>
      </w:r>
      <w:r w:rsidRPr="0091620A" w:rsidR="00C77983">
        <w:rPr>
          <w:rFonts w:ascii="Arial" w:hAnsi="Arial" w:cs="Arial"/>
          <w:i/>
          <w:iCs/>
          <w:color w:val="auto"/>
          <w:sz w:val="20"/>
          <w:szCs w:val="20"/>
        </w:rPr>
        <w:t>.........(tên loại khoáng sản).........</w:t>
      </w:r>
      <w:r w:rsidRPr="0091620A" w:rsidR="00C77983">
        <w:rPr>
          <w:rFonts w:ascii="Arial" w:hAnsi="Arial" w:cs="Arial"/>
          <w:color w:val="auto"/>
          <w:sz w:val="20"/>
          <w:szCs w:val="20"/>
        </w:rPr>
        <w:t>tại khu vực</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 </w:t>
      </w:r>
      <w:r w:rsidRPr="0091620A" w:rsidR="00C77983">
        <w:rPr>
          <w:rFonts w:ascii="Arial" w:hAnsi="Arial" w:cs="Arial"/>
          <w:i/>
          <w:iCs/>
          <w:color w:val="auto"/>
          <w:sz w:val="20"/>
          <w:szCs w:val="20"/>
        </w:rPr>
        <w:t xml:space="preserve">.........(tên cấp xã) ........., </w:t>
      </w:r>
      <w:r w:rsidRPr="0091620A" w:rsidR="00C77983">
        <w:rPr>
          <w:rFonts w:ascii="Arial" w:hAnsi="Arial" w:cs="Arial"/>
          <w:i/>
          <w:color w:val="auto"/>
          <w:sz w:val="20"/>
          <w:szCs w:val="20"/>
        </w:rPr>
        <w:t>(tên cấp tỉnh)</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đã được phê duyệt (chấp thuận) tại </w:t>
      </w: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(Văn bản) số </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w:t>
      </w:r>
      <w:r w:rsidRPr="0091620A" w:rsidR="0042348F">
        <w:rPr>
          <w:rFonts w:ascii="Arial" w:hAnsi="Arial" w:cs="Arial"/>
          <w:color w:val="auto"/>
          <w:sz w:val="20"/>
          <w:szCs w:val="20"/>
        </w:rPr>
        <w:t>/</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ngày</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tháng </w:t>
      </w:r>
      <w:r w:rsidRPr="0091620A" w:rsidR="00C77983">
        <w:rPr>
          <w:rFonts w:ascii="Arial" w:hAnsi="Arial" w:cs="Arial"/>
          <w:i/>
          <w:iCs/>
          <w:color w:val="auto"/>
          <w:sz w:val="20"/>
          <w:szCs w:val="20"/>
        </w:rPr>
        <w:t>.........</w:t>
      </w:r>
      <w:r w:rsidRPr="0091620A" w:rsidR="00C77983">
        <w:rPr>
          <w:rFonts w:ascii="Arial" w:hAnsi="Arial" w:cs="Arial"/>
          <w:color w:val="auto"/>
          <w:sz w:val="20"/>
          <w:szCs w:val="20"/>
        </w:rPr>
        <w:t>năm</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của </w:t>
      </w:r>
      <w:r w:rsidRPr="0091620A" w:rsidR="00C77983">
        <w:rPr>
          <w:rFonts w:ascii="Arial" w:hAnsi="Arial" w:cs="Arial"/>
          <w:i/>
          <w:iCs/>
          <w:color w:val="auto"/>
          <w:sz w:val="20"/>
          <w:szCs w:val="20"/>
        </w:rPr>
        <w:t xml:space="preserve">.........(Tên cơ quan ban hành </w:t>
      </w:r>
      <w:r w:rsidRPr="0091620A" w:rsidR="0042348F">
        <w:rPr>
          <w:rFonts w:ascii="Arial" w:hAnsi="Arial" w:cs="Arial"/>
          <w:i/>
          <w:iCs/>
          <w:color w:val="auto"/>
          <w:sz w:val="20"/>
          <w:szCs w:val="20"/>
        </w:rPr>
        <w:t>quyết định</w:t>
      </w:r>
      <w:r w:rsidRPr="0091620A" w:rsidR="00C77983">
        <w:rPr>
          <w:rFonts w:ascii="Arial" w:hAnsi="Arial" w:cs="Arial"/>
          <w:i/>
          <w:iCs/>
          <w:color w:val="auto"/>
          <w:sz w:val="20"/>
          <w:szCs w:val="20"/>
        </w:rPr>
        <w:t>, văn bản).........</w:t>
      </w:r>
      <w:r w:rsidRPr="0091620A" w:rsidR="00C77983">
        <w:rPr>
          <w:rFonts w:ascii="Arial" w:hAnsi="Arial" w:cs="Arial"/>
          <w:color w:val="auto"/>
          <w:sz w:val="20"/>
          <w:szCs w:val="20"/>
        </w:rPr>
        <w:t>với một số nội dung chính như sau:</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đích đóng cửa mỏ khoáng sản:</w:t>
      </w:r>
      <w:r w:rsidRPr="0091620A" w:rsidR="00C77983">
        <w:rPr>
          <w:rFonts w:ascii="Arial" w:hAnsi="Arial" w:cs="Arial"/>
          <w:i/>
          <w:iCs/>
          <w:color w:val="auto"/>
          <w:sz w:val="20"/>
          <w:szCs w:val="20"/>
        </w:rPr>
        <w:t>.........</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iCs/>
          <w:color w:val="auto"/>
          <w:sz w:val="20"/>
          <w:szCs w:val="20"/>
        </w:rPr>
      </w:pPr>
      <w:r w:rsidRPr="0091620A" w:rsidR="00C77983">
        <w:rPr>
          <w:rFonts w:ascii="Arial" w:hAnsi="Arial" w:cs="Arial"/>
          <w:color w:val="auto"/>
          <w:sz w:val="20"/>
          <w:szCs w:val="20"/>
        </w:rPr>
        <w:t xml:space="preserve">- Diện tích khu vực đóng cửa mỏ khoáng sản: </w:t>
      </w:r>
      <w:r w:rsidRPr="0091620A" w:rsidR="00C77983">
        <w:rPr>
          <w:rFonts w:ascii="Arial" w:hAnsi="Arial" w:cs="Arial"/>
          <w:iCs/>
          <w:color w:val="auto"/>
          <w:sz w:val="20"/>
          <w:szCs w:val="20"/>
        </w:rPr>
        <w:t>......... ha</w:t>
      </w:r>
      <w:r w:rsidRPr="0091620A" w:rsidR="0042348F">
        <w:rPr>
          <w:rFonts w:ascii="Arial" w:hAnsi="Arial" w:cs="Arial"/>
          <w:iCs/>
          <w:color w:val="auto"/>
          <w:sz w:val="20"/>
          <w:szCs w:val="20"/>
        </w:rPr>
        <w:t>/</w:t>
      </w:r>
      <w:r w:rsidRPr="0091620A" w:rsidR="00C77983">
        <w:rPr>
          <w:rFonts w:ascii="Arial" w:hAnsi="Arial" w:cs="Arial"/>
          <w:iCs/>
          <w:color w:val="auto"/>
          <w:sz w:val="20"/>
          <w:szCs w:val="20"/>
        </w:rPr>
        <w:t>km</w:t>
      </w:r>
      <w:r w:rsidRPr="0091620A" w:rsidR="00C77983">
        <w:rPr>
          <w:rFonts w:ascii="Arial" w:hAnsi="Arial" w:cs="Arial"/>
          <w:iCs/>
          <w:color w:val="auto"/>
          <w:sz w:val="20"/>
          <w:szCs w:val="20"/>
          <w:vertAlign w:val="superscript"/>
        </w:rPr>
        <w:t>2</w:t>
      </w:r>
      <w:r w:rsidRPr="0091620A" w:rsidR="00C77983">
        <w:rPr>
          <w:rFonts w:ascii="Arial" w:hAnsi="Arial" w:cs="Arial"/>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Khối lượng thực hiện:…………………………</w:t>
      </w:r>
      <w:r w:rsidRPr="0091620A" w:rsidR="00101C6B">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Thời gian thực hiện: ......... tháng.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III. KẾT QUẢ KIỂM TRA</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Cs/>
          <w:color w:val="auto"/>
          <w:sz w:val="20"/>
          <w:szCs w:val="20"/>
        </w:rPr>
        <w:t>Sau khi xem xét hồ sơ, tài liệu và nghe đại diện ....</w:t>
      </w:r>
      <w:r w:rsidRPr="0091620A" w:rsidR="00C77983">
        <w:rPr>
          <w:rFonts w:ascii="Arial" w:hAnsi="Arial" w:cs="Arial"/>
          <w:i/>
          <w:iCs/>
          <w:color w:val="auto"/>
          <w:sz w:val="20"/>
          <w:szCs w:val="20"/>
        </w:rPr>
        <w:t xml:space="preserve"> (Tên tổ chức, cá nhân đề nghị đóng cửa mỏ) .........</w:t>
      </w:r>
      <w:r w:rsidRPr="0091620A" w:rsidR="00C77983">
        <w:rPr>
          <w:rFonts w:ascii="Arial" w:hAnsi="Arial" w:cs="Arial"/>
          <w:color w:val="auto"/>
          <w:sz w:val="20"/>
          <w:szCs w:val="20"/>
        </w:rPr>
        <w:t xml:space="preserve">báo cáo các nội dung có liên quan đến thực hiện khối lượng các hạng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công việc theo nội dung đề án (phương án) đóng cửa mỏ khoáng sản, Đoàn công tác tiến hành kiểm tra thực địa khu vực đề nghị đóng cửa mỏ khoáng sản, kết quả như sau:</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1.</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Vị trí khu vực đóng cửa mỏ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Vị trí, diện tích, tọa độ khu vực đề nghị đóng cửa mỏ khoáng sản: </w:t>
      </w:r>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Kết quả kiểm tra địa hình và sử dụng máy định vị GPS cầm tay, so sánh tọa độ đo bằng GPS cầm tay tại thực địa với tọa độ trên bản đồ: </w:t>
      </w:r>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2.</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Hiện trạng khu vực đóng cửa mỏ khoáng sản và kết quả kiểm tra thực địa, nghiệm thu kết quả thực hiện đề án (phương án) đóng cửa mỏ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i/>
          <w:iCs/>
          <w:color w:val="auto"/>
          <w:sz w:val="20"/>
          <w:szCs w:val="20"/>
        </w:rPr>
        <w:t>2.1.</w:t>
      </w:r>
      <w:r w:rsidRPr="0091620A" w:rsidR="00C77983">
        <w:rPr>
          <w:rFonts w:ascii="Arial" w:hAnsi="Arial" w:cs="Arial"/>
          <w:color w:val="auto"/>
          <w:sz w:val="20"/>
          <w:szCs w:val="20"/>
        </w:rPr>
        <w:t xml:space="preserve"> </w:t>
      </w:r>
      <w:r w:rsidRPr="0091620A" w:rsidR="00C77983">
        <w:rPr>
          <w:rFonts w:ascii="Arial" w:hAnsi="Arial" w:cs="Arial"/>
          <w:b/>
          <w:bCs/>
          <w:i/>
          <w:iCs/>
          <w:color w:val="auto"/>
          <w:sz w:val="20"/>
          <w:szCs w:val="20"/>
        </w:rPr>
        <w:t>Hiện trạng khu vực đóng cửa mỏ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Mô tả hiện trạng khu vực đóng cửa mỏ khoáng sản (bao gồm khai trường khai thác, khu vực phụ trợ, khu vực bãi thải,...).</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i/>
          <w:iCs/>
          <w:color w:val="auto"/>
          <w:sz w:val="20"/>
          <w:szCs w:val="20"/>
        </w:rPr>
        <w:t>2.2.</w:t>
      </w:r>
      <w:r w:rsidRPr="0091620A" w:rsidR="00C77983">
        <w:rPr>
          <w:rFonts w:ascii="Arial" w:hAnsi="Arial" w:cs="Arial"/>
          <w:color w:val="auto"/>
          <w:sz w:val="20"/>
          <w:szCs w:val="20"/>
        </w:rPr>
        <w:t xml:space="preserve"> </w:t>
      </w:r>
      <w:r w:rsidRPr="0091620A" w:rsidR="00C77983">
        <w:rPr>
          <w:rFonts w:ascii="Arial" w:hAnsi="Arial" w:cs="Arial"/>
          <w:b/>
          <w:bCs/>
          <w:i/>
          <w:iCs/>
          <w:color w:val="auto"/>
          <w:sz w:val="20"/>
          <w:szCs w:val="20"/>
        </w:rPr>
        <w:t>Kết quả hoạt động khai thác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a) Sản lượng thực tế đã khai thác: Khoáng sản chính, khoáng sản đi kèm (tách riêng từng loại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b) Khối lượng đất, đá thải mỏ.</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c) Trữ lượng tài nguyên còn lại.</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i/>
          <w:iCs/>
          <w:color w:val="auto"/>
          <w:sz w:val="20"/>
          <w:szCs w:val="20"/>
        </w:rPr>
        <w:t>2.3.</w:t>
      </w:r>
      <w:r w:rsidRPr="0091620A" w:rsidR="00C77983">
        <w:rPr>
          <w:rFonts w:ascii="Arial" w:hAnsi="Arial" w:cs="Arial"/>
          <w:color w:val="auto"/>
          <w:sz w:val="20"/>
          <w:szCs w:val="20"/>
        </w:rPr>
        <w:t xml:space="preserve"> </w:t>
      </w:r>
      <w:r w:rsidRPr="0091620A" w:rsidR="00C77983">
        <w:rPr>
          <w:rFonts w:ascii="Arial" w:hAnsi="Arial" w:cs="Arial"/>
          <w:b/>
          <w:bCs/>
          <w:i/>
          <w:iCs/>
          <w:color w:val="auto"/>
          <w:sz w:val="20"/>
          <w:szCs w:val="20"/>
        </w:rPr>
        <w:t>Kết quả kiểm tra thực địa và nghiệm thu kết quả thực hiện đề án (phương án) đóng cửa mỏ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a) Hạng </w:t>
      </w:r>
      <w:r w:rsidRPr="0091620A" w:rsidR="00231B5F">
        <w:rPr>
          <w:rFonts w:ascii="Arial" w:hAnsi="Arial" w:cs="Arial"/>
          <w:color w:val="auto"/>
          <w:sz w:val="20"/>
          <w:szCs w:val="20"/>
        </w:rPr>
        <w:t>mục</w:t>
      </w:r>
      <w:r w:rsidRPr="0091620A" w:rsidR="00C77983">
        <w:rPr>
          <w:rFonts w:ascii="Arial" w:hAnsi="Arial" w:cs="Arial"/>
          <w:color w:val="auto"/>
          <w:sz w:val="20"/>
          <w:szCs w:val="20"/>
        </w:rPr>
        <w:t>, khối lượng và phương pháp đóng cửa mỏ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F966C1">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F966C1">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b) Công tác giám sát và bảo vệ môi trường trong quá trình đóng cửa mỏ khoáng sản: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F966C1">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F966C1">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IV.</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Ý KIẾN CỦA CÁC CƠ QUAN THAM DỰ KIỂM TRA, NGHIỆM THU ĐỀ ÁN (PHƯƠNG ÁN) ĐÓNG CỬA MỎ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1.</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Đoàn công tác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(Tên tổ chức, cá nhân đề nghị đóng cửa mỏ khoáng sản).......</w:t>
      </w:r>
      <w:r w:rsidRPr="0091620A" w:rsidR="00C77983">
        <w:rPr>
          <w:rFonts w:ascii="Arial" w:hAnsi="Arial" w:cs="Arial"/>
          <w:color w:val="auto"/>
          <w:sz w:val="20"/>
          <w:szCs w:val="20"/>
        </w:rPr>
        <w:t>đã hoàn thành (hoặc chưa hoàn thành) khối lượng theo Đề án (Phương án) đóng cửa mỏ khoáng sản đã được phê duyệt (chấp thuận).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Đoàn công tác đề nghị</w:t>
      </w:r>
      <w:r w:rsidRPr="0091620A" w:rsidR="00C77983">
        <w:rPr>
          <w:rFonts w:ascii="Arial" w:hAnsi="Arial" w:cs="Arial"/>
          <w:i/>
          <w:iCs/>
          <w:color w:val="auto"/>
          <w:sz w:val="20"/>
          <w:szCs w:val="20"/>
        </w:rPr>
        <w:t>.......(Tên cơ quan có thẩm quyền đóng cửa mỏ) .......</w:t>
      </w:r>
      <w:r w:rsidRPr="0091620A" w:rsidR="00C77983">
        <w:rPr>
          <w:rFonts w:ascii="Arial" w:hAnsi="Arial" w:cs="Arial"/>
          <w:color w:val="auto"/>
          <w:sz w:val="20"/>
          <w:szCs w:val="20"/>
        </w:rPr>
        <w:t xml:space="preserve">ban hành (hoặc không ban hành) </w:t>
      </w: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đóng cửa mỏ khoáng sản </w:t>
      </w:r>
      <w:r w:rsidRPr="0091620A" w:rsidR="00C77983">
        <w:rPr>
          <w:rFonts w:ascii="Arial" w:hAnsi="Arial" w:cs="Arial"/>
          <w:i/>
          <w:iCs/>
          <w:color w:val="auto"/>
          <w:sz w:val="20"/>
          <w:szCs w:val="20"/>
        </w:rPr>
        <w:t>....... (tên loại khoáng sản).......</w:t>
      </w:r>
      <w:r w:rsidRPr="0091620A" w:rsidR="00C77983">
        <w:rPr>
          <w:rFonts w:ascii="Arial" w:hAnsi="Arial" w:cs="Arial"/>
          <w:color w:val="auto"/>
          <w:sz w:val="20"/>
          <w:szCs w:val="20"/>
        </w:rPr>
        <w:t xml:space="preserve"> tại khu vực</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 </w:t>
      </w:r>
      <w:r w:rsidRPr="0091620A" w:rsidR="00C77983">
        <w:rPr>
          <w:rFonts w:ascii="Arial" w:hAnsi="Arial" w:cs="Arial"/>
          <w:i/>
          <w:iCs/>
          <w:color w:val="auto"/>
          <w:sz w:val="20"/>
          <w:szCs w:val="20"/>
        </w:rPr>
        <w:t>.......(tên cấp xã)....... , ....... (tên cấp tỉnh).......</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(Trường hợp đề xuất không ban hành </w:t>
      </w:r>
      <w:r w:rsidRPr="0091620A" w:rsidR="0042348F">
        <w:rPr>
          <w:rFonts w:ascii="Arial" w:hAnsi="Arial" w:cs="Arial"/>
          <w:i/>
          <w:iCs/>
          <w:color w:val="auto"/>
          <w:sz w:val="20"/>
          <w:szCs w:val="20"/>
        </w:rPr>
        <w:t>Quyết định</w:t>
      </w:r>
      <w:r w:rsidRPr="0091620A" w:rsidR="00C77983">
        <w:rPr>
          <w:rFonts w:ascii="Arial" w:hAnsi="Arial" w:cs="Arial"/>
          <w:i/>
          <w:iCs/>
          <w:color w:val="auto"/>
          <w:sz w:val="20"/>
          <w:szCs w:val="20"/>
        </w:rPr>
        <w:t xml:space="preserve"> đóng cửa mỏ, Đoàn công tác nêu rõ lý do và đề xuất hướng xử lý)</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2.</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Tổ chức, cá nhân đề nghị đóng cửa mỏ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F966C1">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F966C1">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Biên bản này được lập vào hồi</w:t>
      </w:r>
      <w:r w:rsidRPr="0091620A" w:rsidR="00C77983">
        <w:rPr>
          <w:rFonts w:ascii="Arial" w:hAnsi="Arial" w:cs="Arial"/>
          <w:i/>
          <w:iCs/>
          <w:color w:val="auto"/>
          <w:sz w:val="20"/>
          <w:szCs w:val="20"/>
        </w:rPr>
        <w:t>.......</w:t>
      </w:r>
      <w:r w:rsidRPr="0091620A" w:rsidR="00C77983">
        <w:rPr>
          <w:rFonts w:ascii="Arial" w:hAnsi="Arial" w:cs="Arial"/>
          <w:color w:val="auto"/>
          <w:sz w:val="20"/>
          <w:szCs w:val="20"/>
        </w:rPr>
        <w:t>giờ</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phút ngày</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tháng</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năm</w:t>
      </w:r>
      <w:r w:rsidRPr="0091620A" w:rsidR="00C77983">
        <w:rPr>
          <w:rFonts w:ascii="Arial" w:hAnsi="Arial" w:cs="Arial"/>
          <w:i/>
          <w:iCs/>
          <w:color w:val="auto"/>
          <w:sz w:val="20"/>
          <w:szCs w:val="20"/>
        </w:rPr>
        <w:t xml:space="preserve">....... </w:t>
      </w:r>
      <w:r w:rsidRPr="0091620A" w:rsidR="00C77983">
        <w:rPr>
          <w:rFonts w:ascii="Arial" w:hAnsi="Arial" w:cs="Arial"/>
          <w:color w:val="auto"/>
          <w:sz w:val="20"/>
          <w:szCs w:val="20"/>
        </w:rPr>
        <w:t>tại</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 Biên bản gồm</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trang đánh số từ</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đến </w:t>
      </w:r>
      <w:r w:rsidRPr="0091620A" w:rsidR="00C77983">
        <w:rPr>
          <w:rFonts w:ascii="Arial" w:hAnsi="Arial" w:cs="Arial"/>
          <w:i/>
          <w:iCs/>
          <w:color w:val="auto"/>
          <w:sz w:val="20"/>
          <w:szCs w:val="20"/>
        </w:rPr>
        <w:t xml:space="preserve">......., </w:t>
      </w:r>
      <w:r w:rsidRPr="0091620A" w:rsidR="00C77983">
        <w:rPr>
          <w:rFonts w:ascii="Arial" w:hAnsi="Arial" w:cs="Arial"/>
          <w:color w:val="auto"/>
          <w:sz w:val="20"/>
          <w:szCs w:val="20"/>
        </w:rPr>
        <w:t xml:space="preserve">đóng dấu giáp lai giữa các trang, được đọc cho các thành viên tham dự buổi kiểm tra nghe và nhất trí thông qua. Biên bản được lập thành </w:t>
      </w:r>
      <w:r w:rsidRPr="0091620A" w:rsidR="00101C6B">
        <w:rPr>
          <w:rFonts w:ascii="Arial" w:hAnsi="Arial" w:cs="Arial"/>
          <w:color w:val="auto"/>
          <w:sz w:val="20"/>
          <w:szCs w:val="20"/>
        </w:rPr>
        <w:t>……</w:t>
      </w:r>
      <w:r w:rsidRPr="0091620A" w:rsidR="00C77983">
        <w:rPr>
          <w:rFonts w:ascii="Arial" w:hAnsi="Arial" w:cs="Arial"/>
          <w:color w:val="auto"/>
          <w:sz w:val="20"/>
          <w:szCs w:val="20"/>
        </w:rPr>
        <w:t>bản có giá trị pháp lý như nhau, 01 (một) bản giao cho</w:t>
      </w:r>
      <w:r w:rsidRPr="0091620A" w:rsidR="00C77983">
        <w:rPr>
          <w:rFonts w:ascii="Arial" w:hAnsi="Arial" w:cs="Arial"/>
          <w:i/>
          <w:iCs/>
          <w:color w:val="auto"/>
          <w:sz w:val="20"/>
          <w:szCs w:val="20"/>
        </w:rPr>
        <w:t>.......(Tên tổ chức, cá nhân đề nghị đóng cửa mỏ khoáng sản).......</w:t>
      </w:r>
      <w:r w:rsidRPr="0091620A" w:rsidR="00C77983">
        <w:rPr>
          <w:rFonts w:ascii="Arial" w:hAnsi="Arial" w:cs="Arial"/>
          <w:color w:val="auto"/>
          <w:sz w:val="20"/>
          <w:szCs w:val="20"/>
        </w:rPr>
        <w:t xml:space="preserve"> , 01 (một) bản gửi cho</w:t>
      </w:r>
      <w:r w:rsidRPr="0091620A" w:rsidR="00C77983">
        <w:rPr>
          <w:rFonts w:ascii="Arial" w:hAnsi="Arial" w:cs="Arial"/>
          <w:i/>
          <w:iCs/>
          <w:color w:val="auto"/>
          <w:sz w:val="20"/>
          <w:szCs w:val="20"/>
        </w:rPr>
        <w:t>.......(Tên cơ quan phối hợp kiểm tra).......</w:t>
      </w:r>
      <w:r w:rsidRPr="0091620A" w:rsidR="00C77983">
        <w:rPr>
          <w:rFonts w:ascii="Arial" w:hAnsi="Arial" w:cs="Arial"/>
          <w:color w:val="auto"/>
          <w:sz w:val="20"/>
          <w:szCs w:val="20"/>
        </w:rPr>
        <w:t xml:space="preserve"> , 02 (hai) bản lưu tại</w:t>
      </w:r>
      <w:r w:rsidRPr="0091620A" w:rsidR="00C77983">
        <w:rPr>
          <w:rFonts w:ascii="Arial" w:hAnsi="Arial" w:cs="Arial"/>
          <w:i/>
          <w:iCs/>
          <w:color w:val="auto"/>
          <w:sz w:val="20"/>
          <w:szCs w:val="20"/>
        </w:rPr>
        <w:t>.......(Tên cơ quan chủ trì kiểm tra).......</w:t>
      </w:r>
      <w:r w:rsidRPr="0091620A" w:rsidR="00C77983">
        <w:rPr>
          <w:rFonts w:ascii="Arial" w:hAnsi="Arial" w:cs="Arial"/>
          <w:color w:val="auto"/>
          <w:sz w:val="20"/>
          <w:szCs w:val="20"/>
        </w:rPr>
        <w:t xml:space="preserve"> , làm cơ sở giải quyết tiếp theo.</w:t>
      </w:r>
      <w:r w:rsidRPr="0091620A" w:rsidR="0042348F">
        <w:rPr>
          <w:rFonts w:ascii="Arial" w:hAnsi="Arial" w:cs="Arial"/>
          <w:color w:val="auto"/>
          <w:sz w:val="20"/>
          <w:szCs w:val="20"/>
        </w:rPr>
        <w:t>/</w:t>
      </w:r>
      <w:r w:rsidRPr="0091620A" w:rsidR="00C77983">
        <w:rPr>
          <w:rFonts w:ascii="Arial" w:hAnsi="Arial" w:cs="Arial"/>
          <w:color w:val="auto"/>
          <w:sz w:val="20"/>
          <w:szCs w:val="20"/>
        </w:rPr>
        <w:t>.</w:t>
      </w:r>
    </w:p>
    <w:p w:rsidR="00101C6B" w:rsidRPr="0091620A" w:rsidP="00D524CA">
      <w:pPr>
        <w:spacing w:before="120" w:after="0" w:line="240" w:lineRule="auto"/>
        <w:rPr>
          <w:rFonts w:ascii="Arial" w:hAnsi="Arial" w:cs="Arial"/>
          <w:color w:val="auto"/>
          <w:sz w:val="20"/>
          <w:szCs w:val="20"/>
        </w:rPr>
      </w:pPr>
    </w:p>
    <w:tbl>
      <w:tblPr>
        <w:tblStyle w:val="TableNormal"/>
        <w:tblW w:w="5000" w:type="pct"/>
        <w:tblInd w:w="10" w:type="dxa"/>
        <w:tblCellMar>
          <w:left w:w="10" w:type="dxa"/>
        </w:tblCellMar>
        <w:tblLook w:val="00A0"/>
      </w:tblPr>
      <w:tblGrid>
        <w:gridCol w:w="3667"/>
        <w:gridCol w:w="2769"/>
        <w:gridCol w:w="2655"/>
      </w:tblGrid>
      <w:tr>
        <w:tblPrEx>
          <w:tblW w:w="5000" w:type="pct"/>
          <w:tblInd w:w="10" w:type="dxa"/>
          <w:tblCellMar>
            <w:left w:w="10" w:type="dxa"/>
          </w:tblCellMar>
          <w:tblLook w:val="00A0"/>
        </w:tblPrEx>
        <w:tc>
          <w:tcPr>
            <w:tcW w:w="3649" w:type="dxa"/>
            <w:tcMar>
              <w:top w:w="0" w:type="dxa"/>
              <w:left w:w="10" w:type="dxa"/>
              <w:bottom w:w="0" w:type="dxa"/>
              <w:right w:w="10" w:type="dxa"/>
            </w:tcMar>
          </w:tcPr>
          <w:p w:rsidR="00A77B3E" w:rsidRPr="0091620A" w:rsidP="00D524CA">
            <w:pPr>
              <w:spacing w:before="120" w:after="0" w:line="240" w:lineRule="auto"/>
              <w:jc w:val="center"/>
              <w:rPr>
                <w:rFonts w:ascii="Arial" w:hAnsi="Arial" w:cs="Arial"/>
                <w:i/>
                <w:iCs/>
                <w:color w:val="auto"/>
                <w:sz w:val="20"/>
                <w:szCs w:val="20"/>
              </w:rPr>
            </w:pPr>
            <w:r w:rsidRPr="0091620A" w:rsidR="00C77983">
              <w:rPr>
                <w:rFonts w:ascii="Arial" w:hAnsi="Arial" w:cs="Arial"/>
                <w:b/>
                <w:bCs/>
                <w:color w:val="auto"/>
                <w:sz w:val="20"/>
                <w:szCs w:val="20"/>
              </w:rPr>
              <w:t xml:space="preserve">ĐẠI DIỆN TỔ CHỨC, CÁ NHÂN </w:t>
            </w:r>
            <w:r w:rsidRPr="0091620A" w:rsidR="00101C6B">
              <w:rPr>
                <w:rFonts w:ascii="Arial" w:hAnsi="Arial" w:cs="Arial"/>
                <w:b/>
                <w:bCs/>
                <w:color w:val="auto"/>
                <w:sz w:val="20"/>
                <w:szCs w:val="20"/>
              </w:rPr>
              <w:br/>
            </w:r>
            <w:r w:rsidRPr="0091620A" w:rsidR="00C77983">
              <w:rPr>
                <w:rFonts w:ascii="Arial" w:hAnsi="Arial" w:cs="Arial"/>
                <w:b/>
                <w:bCs/>
                <w:color w:val="auto"/>
                <w:sz w:val="20"/>
                <w:szCs w:val="20"/>
              </w:rPr>
              <w:t>ĐỀ NGHỊ ĐÓNG CỬA MỎ</w:t>
            </w:r>
            <w:r w:rsidRPr="0091620A" w:rsidR="00101C6B">
              <w:rPr>
                <w:rFonts w:ascii="Arial" w:hAnsi="Arial" w:cs="Arial"/>
                <w:color w:val="auto"/>
                <w:sz w:val="20"/>
                <w:szCs w:val="20"/>
              </w:rPr>
              <w:br/>
            </w:r>
            <w:r w:rsidRPr="0091620A" w:rsidR="00C77983">
              <w:rPr>
                <w:rFonts w:ascii="Arial" w:hAnsi="Arial" w:cs="Arial"/>
                <w:i/>
                <w:iCs/>
                <w:color w:val="auto"/>
                <w:sz w:val="20"/>
                <w:szCs w:val="20"/>
              </w:rPr>
              <w:t>(Ký và ghi rõ họ tên, đóng dấu)</w:t>
            </w:r>
          </w:p>
        </w:tc>
        <w:tc>
          <w:tcPr>
            <w:tcW w:w="2755" w:type="dxa"/>
            <w:tcMar>
              <w:top w:w="0" w:type="dxa"/>
              <w:left w:w="10" w:type="dxa"/>
              <w:bottom w:w="0" w:type="dxa"/>
              <w:right w:w="10" w:type="dxa"/>
            </w:tcMar>
          </w:tcPr>
          <w:p w:rsidR="00A77B3E" w:rsidRPr="0091620A" w:rsidP="00D524CA">
            <w:pPr>
              <w:spacing w:before="120" w:after="0" w:line="240" w:lineRule="auto"/>
              <w:jc w:val="center"/>
              <w:rPr>
                <w:rFonts w:ascii="Arial" w:hAnsi="Arial" w:cs="Arial"/>
                <w:i/>
                <w:iCs/>
                <w:color w:val="auto"/>
                <w:sz w:val="20"/>
                <w:szCs w:val="20"/>
              </w:rPr>
            </w:pPr>
            <w:r w:rsidRPr="0091620A" w:rsidR="00C77983">
              <w:rPr>
                <w:rFonts w:ascii="Arial" w:hAnsi="Arial" w:cs="Arial"/>
                <w:b/>
                <w:bCs/>
                <w:color w:val="auto"/>
                <w:sz w:val="20"/>
                <w:szCs w:val="20"/>
              </w:rPr>
              <w:t xml:space="preserve">ĐẠI DIỆN CƠ QUAN </w:t>
            </w:r>
            <w:r w:rsidRPr="0091620A" w:rsidR="00101C6B">
              <w:rPr>
                <w:rFonts w:ascii="Arial" w:hAnsi="Arial" w:cs="Arial"/>
                <w:b/>
                <w:bCs/>
                <w:color w:val="auto"/>
                <w:sz w:val="20"/>
                <w:szCs w:val="20"/>
              </w:rPr>
              <w:br/>
            </w:r>
            <w:r w:rsidRPr="0091620A" w:rsidR="00C77983">
              <w:rPr>
                <w:rFonts w:ascii="Arial" w:hAnsi="Arial" w:cs="Arial"/>
                <w:b/>
                <w:bCs/>
                <w:color w:val="auto"/>
                <w:sz w:val="20"/>
                <w:szCs w:val="20"/>
              </w:rPr>
              <w:t>PHỐI HỢP KIỂM TRA</w:t>
            </w:r>
            <w:r w:rsidRPr="0091620A" w:rsidR="00101C6B">
              <w:rPr>
                <w:rFonts w:ascii="Arial" w:hAnsi="Arial" w:cs="Arial"/>
                <w:color w:val="auto"/>
                <w:sz w:val="20"/>
                <w:szCs w:val="20"/>
              </w:rPr>
              <w:br/>
            </w:r>
            <w:r w:rsidRPr="0091620A" w:rsidR="00C77983">
              <w:rPr>
                <w:rFonts w:ascii="Arial" w:hAnsi="Arial" w:cs="Arial"/>
                <w:i/>
                <w:iCs/>
                <w:color w:val="auto"/>
                <w:sz w:val="20"/>
                <w:szCs w:val="20"/>
              </w:rPr>
              <w:t>(Ký và ghi rõ họ tên)</w:t>
            </w:r>
          </w:p>
        </w:tc>
        <w:tc>
          <w:tcPr>
            <w:tcW w:w="2642" w:type="dxa"/>
            <w:tcMar>
              <w:top w:w="0" w:type="dxa"/>
              <w:left w:w="10" w:type="dxa"/>
              <w:bottom w:w="0" w:type="dxa"/>
              <w:right w:w="10" w:type="dxa"/>
            </w:tcMar>
          </w:tcPr>
          <w:p w:rsidR="00F966C1" w:rsidRPr="0091620A" w:rsidP="00D524CA">
            <w:pPr>
              <w:spacing w:before="120" w:after="0" w:line="240" w:lineRule="auto"/>
              <w:jc w:val="center"/>
              <w:rPr>
                <w:rFonts w:ascii="Arial" w:hAnsi="Arial" w:cs="Arial"/>
                <w:i/>
                <w:iCs/>
                <w:color w:val="auto"/>
                <w:sz w:val="20"/>
                <w:szCs w:val="20"/>
              </w:rPr>
            </w:pPr>
            <w:r w:rsidRPr="0091620A" w:rsidR="00C77983">
              <w:rPr>
                <w:rFonts w:ascii="Arial" w:hAnsi="Arial" w:cs="Arial"/>
                <w:b/>
                <w:bCs/>
                <w:color w:val="auto"/>
                <w:sz w:val="20"/>
                <w:szCs w:val="20"/>
              </w:rPr>
              <w:t xml:space="preserve">ĐẠI DIỆN CƠ QUAN </w:t>
            </w:r>
            <w:r w:rsidRPr="0091620A" w:rsidR="00101C6B">
              <w:rPr>
                <w:rFonts w:ascii="Arial" w:hAnsi="Arial" w:cs="Arial"/>
                <w:b/>
                <w:bCs/>
                <w:color w:val="auto"/>
                <w:sz w:val="20"/>
                <w:szCs w:val="20"/>
              </w:rPr>
              <w:br/>
            </w:r>
            <w:r w:rsidRPr="0091620A" w:rsidR="00C77983">
              <w:rPr>
                <w:rFonts w:ascii="Arial" w:hAnsi="Arial" w:cs="Arial"/>
                <w:b/>
                <w:bCs/>
                <w:color w:val="auto"/>
                <w:sz w:val="20"/>
                <w:szCs w:val="20"/>
              </w:rPr>
              <w:t>CHỦ TRÌ KIỂM TRA</w:t>
            </w:r>
            <w:r w:rsidRPr="0091620A" w:rsidR="00101C6B">
              <w:rPr>
                <w:rFonts w:ascii="Arial" w:hAnsi="Arial" w:cs="Arial"/>
                <w:color w:val="auto"/>
                <w:sz w:val="20"/>
                <w:szCs w:val="20"/>
              </w:rPr>
              <w:br/>
            </w:r>
            <w:r w:rsidRPr="0091620A" w:rsidR="00C77983">
              <w:rPr>
                <w:rFonts w:ascii="Arial" w:hAnsi="Arial" w:cs="Arial"/>
                <w:i/>
                <w:iCs/>
                <w:color w:val="auto"/>
                <w:sz w:val="20"/>
                <w:szCs w:val="20"/>
              </w:rPr>
              <w:t>(Ký và ghi rõ họ tên)</w:t>
            </w:r>
            <w:r w:rsidRPr="0091620A" w:rsidR="00101C6B">
              <w:rPr>
                <w:rFonts w:ascii="Arial" w:hAnsi="Arial" w:cs="Arial"/>
                <w:i/>
                <w:iCs/>
                <w:color w:val="auto"/>
                <w:sz w:val="20"/>
                <w:szCs w:val="20"/>
              </w:rPr>
              <w:br/>
            </w:r>
          </w:p>
        </w:tc>
      </w:tr>
    </w:tbl>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bookmarkStart w:id="562" w:name="chuong_pl_59"/>
      <w:r w:rsidRPr="0091620A" w:rsidR="003556B9">
        <w:rPr>
          <w:rFonts w:ascii="Arial" w:hAnsi="Arial" w:cs="Arial"/>
          <w:b/>
          <w:bCs/>
          <w:color w:val="auto"/>
          <w:sz w:val="20"/>
          <w:szCs w:val="20"/>
        </w:rPr>
        <w:t>Mẫu</w:t>
      </w:r>
      <w:r w:rsidRPr="0091620A" w:rsidR="00402ABF">
        <w:rPr>
          <w:rFonts w:ascii="Arial" w:hAnsi="Arial" w:cs="Arial"/>
          <w:b/>
          <w:bCs/>
          <w:color w:val="auto"/>
          <w:sz w:val="20"/>
          <w:szCs w:val="20"/>
        </w:rPr>
        <w:t xml:space="preserve"> số 15: </w:t>
      </w:r>
      <w:r w:rsidRPr="0091620A" w:rsidR="0042348F">
        <w:rPr>
          <w:rFonts w:ascii="Arial" w:hAnsi="Arial" w:cs="Arial"/>
          <w:b/>
          <w:bCs/>
          <w:color w:val="auto"/>
          <w:sz w:val="20"/>
          <w:szCs w:val="20"/>
        </w:rPr>
        <w:t>Quyết định</w:t>
      </w:r>
      <w:r w:rsidRPr="0091620A" w:rsidR="00402ABF">
        <w:rPr>
          <w:rFonts w:ascii="Arial" w:hAnsi="Arial" w:cs="Arial"/>
          <w:b/>
          <w:bCs/>
          <w:color w:val="auto"/>
          <w:sz w:val="20"/>
          <w:szCs w:val="20"/>
        </w:rPr>
        <w:t xml:space="preserve"> phê duyệt </w:t>
      </w:r>
      <w:r w:rsidRPr="0091620A" w:rsidR="00231B5F">
        <w:rPr>
          <w:rFonts w:ascii="Arial" w:hAnsi="Arial" w:cs="Arial"/>
          <w:b/>
          <w:bCs/>
          <w:color w:val="auto"/>
          <w:sz w:val="20"/>
          <w:szCs w:val="20"/>
        </w:rPr>
        <w:t>điều</w:t>
      </w:r>
      <w:r w:rsidRPr="0091620A" w:rsidR="00402ABF">
        <w:rPr>
          <w:rFonts w:ascii="Arial" w:hAnsi="Arial" w:cs="Arial"/>
          <w:b/>
          <w:bCs/>
          <w:color w:val="auto"/>
          <w:sz w:val="20"/>
          <w:szCs w:val="20"/>
        </w:rPr>
        <w:t xml:space="preserve"> chỉnh nội dung đề án đóng cửa mỏ khoáng sản thuộc thẩm quyền của Bộ trưởng Bộ Nông nghiệp và Môi trường</w:t>
      </w:r>
      <w:bookmarkEnd w:id="562"/>
    </w:p>
    <w:tbl>
      <w:tblPr>
        <w:tblStyle w:val="TableNormal"/>
        <w:tblW w:w="5000" w:type="pct"/>
        <w:tblCellMar>
          <w:left w:w="0" w:type="dxa"/>
          <w:right w:w="0" w:type="dxa"/>
        </w:tblCellMar>
        <w:tblLook w:val="01E0"/>
      </w:tblPr>
      <w:tblGrid>
        <w:gridCol w:w="4133"/>
        <w:gridCol w:w="4938"/>
      </w:tblGrid>
      <w:tr>
        <w:tblPrEx>
          <w:tblW w:w="5000" w:type="pct"/>
          <w:tblCellMar>
            <w:left w:w="0" w:type="dxa"/>
            <w:right w:w="0" w:type="dxa"/>
          </w:tblCellMar>
          <w:tblLook w:val="01E0"/>
        </w:tblPrEx>
        <w:tc>
          <w:tcPr>
            <w:tcW w:w="2278" w:type="pct"/>
            <w:shd w:val="clear" w:color="auto" w:fill="auto"/>
          </w:tcPr>
          <w:p w:rsidR="00F966C1" w:rsidRPr="0091620A" w:rsidP="00D524CA">
            <w:pPr>
              <w:spacing w:before="120" w:after="0" w:line="240" w:lineRule="auto"/>
              <w:jc w:val="center"/>
              <w:rPr>
                <w:rFonts w:ascii="Arial" w:hAnsi="Arial" w:cs="Arial"/>
                <w:sz w:val="20"/>
                <w:szCs w:val="20"/>
              </w:rPr>
            </w:pPr>
            <w:r w:rsidRPr="0091620A">
              <w:rPr>
                <w:rFonts w:ascii="Arial" w:hAnsi="Arial" w:cs="Arial"/>
                <w:b/>
                <w:bCs/>
                <w:sz w:val="20"/>
                <w:szCs w:val="20"/>
              </w:rPr>
              <w:t>BỘ NÔNG NGHIỆP VÀ MÔI TRƯỜNG</w:t>
            </w:r>
            <w:r w:rsidRPr="0091620A">
              <w:rPr>
                <w:rFonts w:ascii="Arial" w:hAnsi="Arial" w:cs="Arial"/>
                <w:sz w:val="20"/>
                <w:szCs w:val="20"/>
              </w:rPr>
              <w:br/>
            </w:r>
            <w:r w:rsidRPr="0091620A">
              <w:rPr>
                <w:rFonts w:ascii="Arial" w:hAnsi="Arial" w:cs="Arial"/>
                <w:b/>
                <w:bCs/>
                <w:sz w:val="20"/>
                <w:szCs w:val="20"/>
              </w:rPr>
              <w:t>---------</w:t>
            </w:r>
          </w:p>
        </w:tc>
        <w:tc>
          <w:tcPr>
            <w:tcW w:w="2722" w:type="pct"/>
            <w:shd w:val="clear" w:color="auto" w:fill="auto"/>
          </w:tcPr>
          <w:p w:rsidR="00F966C1" w:rsidRPr="0091620A" w:rsidP="00D524CA">
            <w:pPr>
              <w:spacing w:before="120" w:after="0" w:line="240" w:lineRule="auto"/>
              <w:jc w:val="center"/>
              <w:rPr>
                <w:rFonts w:ascii="Arial" w:hAnsi="Arial" w:cs="Arial"/>
                <w:i/>
                <w:iCs/>
                <w:sz w:val="20"/>
                <w:szCs w:val="20"/>
              </w:rPr>
            </w:pPr>
            <w:r w:rsidRPr="0091620A">
              <w:rPr>
                <w:rFonts w:ascii="Arial" w:hAnsi="Arial" w:cs="Arial"/>
                <w:b/>
                <w:bCs/>
                <w:sz w:val="20"/>
                <w:szCs w:val="20"/>
              </w:rPr>
              <w:t>CỘNG HÒA XÃ HỘI CHỦ NGHĨA VIỆT NAM</w:t>
              <w:br/>
              <w:t xml:space="preserve">Độc lập - Tự do - Hạnh phúc </w:t>
              <w:br/>
              <w:t>---------------</w:t>
            </w:r>
          </w:p>
        </w:tc>
      </w:tr>
      <w:tr>
        <w:tblPrEx>
          <w:tblW w:w="5000" w:type="pct"/>
          <w:tblCellMar>
            <w:left w:w="0" w:type="dxa"/>
            <w:right w:w="0" w:type="dxa"/>
          </w:tblCellMar>
          <w:tblLook w:val="01E0"/>
        </w:tblPrEx>
        <w:tc>
          <w:tcPr>
            <w:tcW w:w="2278" w:type="pct"/>
            <w:shd w:val="clear" w:color="auto" w:fill="auto"/>
          </w:tcPr>
          <w:p w:rsidR="00F966C1" w:rsidRPr="0091620A" w:rsidP="00D524CA">
            <w:pPr>
              <w:spacing w:before="120" w:after="0" w:line="240" w:lineRule="auto"/>
              <w:jc w:val="center"/>
              <w:rPr>
                <w:rFonts w:ascii="Arial" w:hAnsi="Arial" w:cs="Arial"/>
                <w:b/>
                <w:bCs/>
                <w:sz w:val="20"/>
                <w:szCs w:val="20"/>
              </w:rPr>
            </w:pPr>
            <w:r w:rsidRPr="0091620A">
              <w:rPr>
                <w:rFonts w:ascii="Arial" w:hAnsi="Arial" w:cs="Arial"/>
                <w:sz w:val="20"/>
                <w:szCs w:val="20"/>
              </w:rPr>
              <w:t>Số: .......</w:t>
            </w:r>
            <w:r w:rsidRPr="0091620A" w:rsidR="0042348F">
              <w:rPr>
                <w:rFonts w:ascii="Arial" w:hAnsi="Arial" w:cs="Arial"/>
                <w:sz w:val="20"/>
                <w:szCs w:val="20"/>
              </w:rPr>
              <w:t>/</w:t>
            </w:r>
            <w:r w:rsidRPr="0091620A">
              <w:rPr>
                <w:rFonts w:ascii="Arial" w:hAnsi="Arial" w:cs="Arial"/>
                <w:sz w:val="20"/>
                <w:szCs w:val="20"/>
              </w:rPr>
              <w:t>QĐ-BNNMT</w:t>
            </w:r>
          </w:p>
        </w:tc>
        <w:tc>
          <w:tcPr>
            <w:tcW w:w="2722" w:type="pct"/>
            <w:shd w:val="clear" w:color="auto" w:fill="auto"/>
          </w:tcPr>
          <w:p w:rsidR="00F966C1" w:rsidRPr="0091620A" w:rsidP="00D524CA">
            <w:pPr>
              <w:spacing w:before="120" w:after="0" w:line="240" w:lineRule="auto"/>
              <w:jc w:val="right"/>
              <w:rPr>
                <w:rFonts w:ascii="Arial" w:hAnsi="Arial" w:cs="Arial"/>
                <w:b/>
                <w:bCs/>
                <w:sz w:val="20"/>
                <w:szCs w:val="20"/>
              </w:rPr>
            </w:pPr>
            <w:r w:rsidRPr="0091620A">
              <w:rPr>
                <w:rFonts w:ascii="Arial" w:hAnsi="Arial" w:cs="Arial"/>
                <w:i/>
                <w:iCs/>
                <w:sz w:val="20"/>
                <w:szCs w:val="20"/>
              </w:rPr>
              <w:t>Địa danh....., ngày ..... tháng ...... năm ......</w:t>
            </w:r>
          </w:p>
        </w:tc>
      </w:tr>
    </w:tbl>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42348F">
        <w:rPr>
          <w:rFonts w:ascii="Arial" w:hAnsi="Arial" w:cs="Arial"/>
          <w:b/>
          <w:bCs/>
          <w:color w:val="auto"/>
          <w:sz w:val="20"/>
          <w:szCs w:val="20"/>
        </w:rPr>
        <w:t>QUYẾT ĐỊNH</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 xml:space="preserve">Về việc phê duyệt </w:t>
      </w: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chỉnh nội dung đề án đóng cửa mỏ khoáng sản</w:t>
      </w: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BỘ TRƯỞNG BỘ NÔNG NGHIỆP VÀ MÔI TRƯỜNG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bookmarkStart w:id="563" w:name="tvpllink_dlpntvbrtg_55"/>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Địa chất và khoáng sản</w:t>
      </w:r>
      <w:bookmarkEnd w:id="563"/>
      <w:r w:rsidRPr="0091620A" w:rsidR="00C77983">
        <w:rPr>
          <w:rFonts w:ascii="Arial" w:hAnsi="Arial" w:cs="Arial"/>
          <w:i/>
          <w:iCs/>
          <w:color w:val="auto"/>
          <w:sz w:val="20"/>
          <w:szCs w:val="20"/>
        </w:rPr>
        <w:t xml:space="preserve"> ngày 29 tháng 11 năm 2024, được sửa đổi, bổ sung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theo </w:t>
      </w:r>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số </w:t>
      </w:r>
      <w:bookmarkStart w:id="564" w:name="tvpllink_nucvepaket_20"/>
      <w:r w:rsidRPr="0091620A" w:rsidR="00C77983">
        <w:rPr>
          <w:rFonts w:ascii="Arial" w:hAnsi="Arial" w:cs="Arial"/>
          <w:i/>
          <w:iCs/>
          <w:color w:val="auto"/>
          <w:sz w:val="20"/>
          <w:szCs w:val="20"/>
        </w:rPr>
        <w:t>147</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QH15</w:t>
      </w:r>
      <w:bookmarkEnd w:id="564"/>
      <w:r w:rsidRPr="0091620A" w:rsidR="00C77983">
        <w:rPr>
          <w:rFonts w:ascii="Arial" w:hAnsi="Arial" w:cs="Arial"/>
          <w:i/>
          <w:iCs/>
          <w:color w:val="auto"/>
          <w:sz w:val="20"/>
          <w:szCs w:val="20"/>
        </w:rPr>
        <w:t xml:space="preserve"> ngày 11 tháng 12 năm 2025;</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bookmarkStart w:id="565" w:name="tvpllink_copweixcnx"/>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Bảo vệ môi trường</w:t>
      </w:r>
      <w:bookmarkEnd w:id="565"/>
      <w:r w:rsidRPr="0091620A" w:rsidR="00C77983">
        <w:rPr>
          <w:rFonts w:ascii="Arial" w:hAnsi="Arial" w:cs="Arial"/>
          <w:i/>
          <w:iCs/>
          <w:color w:val="auto"/>
          <w:sz w:val="20"/>
          <w:szCs w:val="20"/>
        </w:rPr>
        <w:t xml:space="preserve"> ngày 17 tháng 11 năm 2020;</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Nghị định</w:t>
      </w:r>
      <w:r w:rsidRPr="0091620A" w:rsidR="00C77983">
        <w:rPr>
          <w:rFonts w:ascii="Arial" w:hAnsi="Arial" w:cs="Arial"/>
          <w:i/>
          <w:iCs/>
          <w:color w:val="auto"/>
          <w:sz w:val="20"/>
          <w:szCs w:val="20"/>
        </w:rPr>
        <w:t xml:space="preserve"> số </w:t>
      </w:r>
      <w:bookmarkStart w:id="566" w:name="tvpllink_fyrmoauwhp_26"/>
      <w:r w:rsidRPr="0091620A" w:rsidR="00C77983">
        <w:rPr>
          <w:rFonts w:ascii="Arial" w:hAnsi="Arial" w:cs="Arial"/>
          <w:i/>
          <w:iCs/>
          <w:color w:val="auto"/>
          <w:sz w:val="20"/>
          <w:szCs w:val="20"/>
        </w:rPr>
        <w:t>193</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NĐ-CP</w:t>
      </w:r>
      <w:bookmarkEnd w:id="566"/>
      <w:r w:rsidRPr="0091620A" w:rsidR="00C77983">
        <w:rPr>
          <w:rFonts w:ascii="Arial" w:hAnsi="Arial" w:cs="Arial"/>
          <w:i/>
          <w:iCs/>
          <w:color w:val="auto"/>
          <w:sz w:val="20"/>
          <w:szCs w:val="20"/>
        </w:rPr>
        <w:t xml:space="preserve"> ngày 02 tháng 7 năm 2025, được sửa đổi, bổ sung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tại </w:t>
      </w:r>
      <w:r w:rsidRPr="0091620A" w:rsidR="0042348F">
        <w:rPr>
          <w:rFonts w:ascii="Arial" w:hAnsi="Arial" w:cs="Arial"/>
          <w:i/>
          <w:iCs/>
          <w:color w:val="auto"/>
          <w:sz w:val="20"/>
          <w:szCs w:val="20"/>
        </w:rPr>
        <w:t>Nghị định</w:t>
      </w:r>
      <w:r w:rsidRPr="0091620A" w:rsidR="00C77983">
        <w:rPr>
          <w:rFonts w:ascii="Arial" w:hAnsi="Arial" w:cs="Arial"/>
          <w:i/>
          <w:iCs/>
          <w:color w:val="auto"/>
          <w:sz w:val="20"/>
          <w:szCs w:val="20"/>
        </w:rPr>
        <w:t xml:space="preserve"> số </w:t>
      </w:r>
      <w:bookmarkStart w:id="567" w:name="tvpllink_nyskaukevd_13"/>
      <w:r w:rsidRPr="0091620A" w:rsidR="00C77983">
        <w:rPr>
          <w:rFonts w:ascii="Arial" w:hAnsi="Arial" w:cs="Arial"/>
          <w:i/>
          <w:iCs/>
          <w:color w:val="auto"/>
          <w:sz w:val="20"/>
          <w:szCs w:val="20"/>
        </w:rPr>
        <w:t>21</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2026</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NĐ-CP</w:t>
      </w:r>
      <w:bookmarkEnd w:id="567"/>
      <w:r w:rsidRPr="0091620A" w:rsidR="00C77983">
        <w:rPr>
          <w:rFonts w:ascii="Arial" w:hAnsi="Arial" w:cs="Arial"/>
          <w:i/>
          <w:iCs/>
          <w:color w:val="auto"/>
          <w:sz w:val="20"/>
          <w:szCs w:val="20"/>
        </w:rPr>
        <w:t xml:space="preserve"> ngày 16 tháng 01 năm 2026 của Chính phủ quy định chi tiết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và biện pháp thi hành của </w:t>
      </w:r>
      <w:bookmarkStart w:id="568" w:name="tvpllink_dlpntvbrtg_56"/>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Địa chất và khoáng sản</w:t>
      </w:r>
      <w:bookmarkEnd w:id="568"/>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Nghị định</w:t>
      </w:r>
      <w:r w:rsidRPr="0091620A" w:rsidR="00C77983">
        <w:rPr>
          <w:rFonts w:ascii="Arial" w:hAnsi="Arial" w:cs="Arial"/>
          <w:i/>
          <w:iCs/>
          <w:color w:val="auto"/>
          <w:sz w:val="20"/>
          <w:szCs w:val="20"/>
        </w:rPr>
        <w:t xml:space="preserve"> số </w:t>
      </w:r>
      <w:bookmarkStart w:id="569" w:name="tvpllink_biftzgblcd_1"/>
      <w:r w:rsidRPr="0091620A" w:rsidR="00C77983">
        <w:rPr>
          <w:rFonts w:ascii="Arial" w:hAnsi="Arial" w:cs="Arial"/>
          <w:i/>
          <w:iCs/>
          <w:color w:val="auto"/>
          <w:sz w:val="20"/>
          <w:szCs w:val="20"/>
        </w:rPr>
        <w:t>35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NĐ-CP</w:t>
      </w:r>
      <w:bookmarkEnd w:id="569"/>
      <w:r w:rsidRPr="0091620A" w:rsidR="00C77983">
        <w:rPr>
          <w:rFonts w:ascii="Arial" w:hAnsi="Arial" w:cs="Arial"/>
          <w:i/>
          <w:iCs/>
          <w:color w:val="auto"/>
          <w:sz w:val="20"/>
          <w:szCs w:val="20"/>
        </w:rPr>
        <w:t xml:space="preserve"> ngày 25 tháng 02 năm 2025 của Chính phủ quy định chức năng, nhiệm vụ, quyền hạn và cơ cấu tổ chức của Bộ Nông nghiệp và Môi trường;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Nghị định</w:t>
      </w:r>
      <w:r w:rsidRPr="0091620A" w:rsidR="00C77983">
        <w:rPr>
          <w:rFonts w:ascii="Arial" w:hAnsi="Arial" w:cs="Arial"/>
          <w:i/>
          <w:iCs/>
          <w:color w:val="auto"/>
          <w:sz w:val="20"/>
          <w:szCs w:val="20"/>
        </w:rPr>
        <w:t xml:space="preserve"> số </w:t>
      </w:r>
      <w:bookmarkStart w:id="570" w:name="tvpllink_lafnlpwvrf"/>
      <w:r w:rsidRPr="0091620A" w:rsidR="00C77983">
        <w:rPr>
          <w:rFonts w:ascii="Arial" w:hAnsi="Arial" w:cs="Arial"/>
          <w:i/>
          <w:iCs/>
          <w:color w:val="auto"/>
          <w:sz w:val="20"/>
          <w:szCs w:val="20"/>
        </w:rPr>
        <w:t>08</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2022</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NĐ-CP</w:t>
      </w:r>
      <w:bookmarkEnd w:id="570"/>
      <w:r w:rsidRPr="0091620A" w:rsidR="00C77983">
        <w:rPr>
          <w:rFonts w:ascii="Arial" w:hAnsi="Arial" w:cs="Arial"/>
          <w:i/>
          <w:iCs/>
          <w:color w:val="auto"/>
          <w:sz w:val="20"/>
          <w:szCs w:val="20"/>
        </w:rPr>
        <w:t xml:space="preserve"> ngày 10 tháng 01 năm 2022, được sửa đổi, bổ sung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tại </w:t>
      </w:r>
      <w:r w:rsidRPr="0091620A" w:rsidR="0042348F">
        <w:rPr>
          <w:rFonts w:ascii="Arial" w:hAnsi="Arial" w:cs="Arial"/>
          <w:i/>
          <w:iCs/>
          <w:color w:val="auto"/>
          <w:sz w:val="20"/>
          <w:szCs w:val="20"/>
        </w:rPr>
        <w:t>Nghị định</w:t>
      </w:r>
      <w:r w:rsidRPr="0091620A" w:rsidR="00C77983">
        <w:rPr>
          <w:rFonts w:ascii="Arial" w:hAnsi="Arial" w:cs="Arial"/>
          <w:i/>
          <w:iCs/>
          <w:color w:val="auto"/>
          <w:sz w:val="20"/>
          <w:szCs w:val="20"/>
        </w:rPr>
        <w:t xml:space="preserve"> số </w:t>
      </w:r>
      <w:bookmarkStart w:id="571" w:name="tvpllink_exmgevltob"/>
      <w:r w:rsidRPr="0091620A" w:rsidR="00C77983">
        <w:rPr>
          <w:rFonts w:ascii="Arial" w:hAnsi="Arial" w:cs="Arial"/>
          <w:i/>
          <w:iCs/>
          <w:color w:val="auto"/>
          <w:sz w:val="20"/>
          <w:szCs w:val="20"/>
        </w:rPr>
        <w:t>05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NĐ-CP</w:t>
      </w:r>
      <w:bookmarkEnd w:id="571"/>
      <w:r w:rsidRPr="0091620A" w:rsidR="00C77983">
        <w:rPr>
          <w:rFonts w:ascii="Arial" w:hAnsi="Arial" w:cs="Arial"/>
          <w:i/>
          <w:iCs/>
          <w:color w:val="auto"/>
          <w:sz w:val="20"/>
          <w:szCs w:val="20"/>
        </w:rPr>
        <w:t xml:space="preserve"> ngày 06 tháng 01 năm 2025 của Chính phủ quy định chi tiết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của </w:t>
      </w:r>
      <w:bookmarkStart w:id="572" w:name="tvpllink_copweixcnx_1"/>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Bảo vệ môi trường</w:t>
      </w:r>
      <w:bookmarkEnd w:id="572"/>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Thông tư</w:t>
      </w:r>
      <w:r w:rsidRPr="0091620A" w:rsidR="00C77983">
        <w:rPr>
          <w:rFonts w:ascii="Arial" w:hAnsi="Arial" w:cs="Arial"/>
          <w:i/>
          <w:iCs/>
          <w:color w:val="auto"/>
          <w:sz w:val="20"/>
          <w:szCs w:val="20"/>
        </w:rPr>
        <w:t xml:space="preserve"> số </w:t>
      </w:r>
      <w:bookmarkStart w:id="573" w:name="tvpllink_xxahzunkle_6"/>
      <w:r w:rsidRPr="0091620A" w:rsidR="00C77983">
        <w:rPr>
          <w:rFonts w:ascii="Arial" w:hAnsi="Arial" w:cs="Arial"/>
          <w:i/>
          <w:iCs/>
          <w:color w:val="auto"/>
          <w:sz w:val="20"/>
          <w:szCs w:val="20"/>
        </w:rPr>
        <w:t>39</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TT-BNNMT</w:t>
      </w:r>
      <w:bookmarkEnd w:id="573"/>
      <w:r w:rsidRPr="0091620A" w:rsidR="00C77983">
        <w:rPr>
          <w:rFonts w:ascii="Arial" w:hAnsi="Arial" w:cs="Arial"/>
          <w:i/>
          <w:iCs/>
          <w:color w:val="auto"/>
          <w:sz w:val="20"/>
          <w:szCs w:val="20"/>
        </w:rPr>
        <w:t xml:space="preserve"> ngày 02 tháng 7 năm 2025, được sửa đổi, bổ sung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tại </w:t>
      </w:r>
      <w:r w:rsidRPr="0091620A" w:rsidR="0042348F">
        <w:rPr>
          <w:rFonts w:ascii="Arial" w:hAnsi="Arial" w:cs="Arial"/>
          <w:i/>
          <w:iCs/>
          <w:color w:val="auto"/>
          <w:sz w:val="20"/>
          <w:szCs w:val="20"/>
        </w:rPr>
        <w:t>Thông tư</w:t>
      </w:r>
      <w:r w:rsidRPr="0091620A" w:rsidR="00C77983">
        <w:rPr>
          <w:rFonts w:ascii="Arial" w:hAnsi="Arial" w:cs="Arial"/>
          <w:i/>
          <w:iCs/>
          <w:color w:val="auto"/>
          <w:sz w:val="20"/>
          <w:szCs w:val="20"/>
        </w:rPr>
        <w:t xml:space="preserve"> số 04</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2026</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 xml:space="preserve">TT-BNNMT ngày 16 tháng 01 năm 2026 của Bộ trưởng Bộ Nông nghiệp và Môi trường quy định về nội dung đề án đóng cửa mỏ khoáng sản, phương án đóng cửa mỏ khoáng sản và </w:t>
      </w:r>
      <w:r w:rsidRPr="0091620A" w:rsidR="003556B9">
        <w:rPr>
          <w:rFonts w:ascii="Arial" w:hAnsi="Arial" w:cs="Arial"/>
          <w:i/>
          <w:iCs/>
          <w:color w:val="auto"/>
          <w:sz w:val="20"/>
          <w:szCs w:val="20"/>
        </w:rPr>
        <w:t>mẫu</w:t>
      </w:r>
      <w:r w:rsidRPr="0091620A" w:rsidR="00C77983">
        <w:rPr>
          <w:rFonts w:ascii="Arial" w:hAnsi="Arial" w:cs="Arial"/>
          <w:i/>
          <w:iCs/>
          <w:color w:val="auto"/>
          <w:sz w:val="20"/>
          <w:szCs w:val="20"/>
        </w:rPr>
        <w:t xml:space="preserve"> văn bản trong hoạt động đóng cửa mỏ khoáng sản;</w:t>
      </w:r>
    </w:p>
    <w:p w:rsidR="00A77B3E" w:rsidRPr="0091620A" w:rsidP="0091620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Thông tư</w:t>
      </w:r>
      <w:r w:rsidRPr="0091620A" w:rsidR="00C77983">
        <w:rPr>
          <w:rFonts w:ascii="Arial" w:hAnsi="Arial" w:cs="Arial"/>
          <w:i/>
          <w:iCs/>
          <w:color w:val="auto"/>
          <w:sz w:val="20"/>
          <w:szCs w:val="20"/>
        </w:rPr>
        <w:t xml:space="preserve"> số </w:t>
      </w:r>
      <w:bookmarkStart w:id="574" w:name="tvpllink_oqndeynkwv"/>
      <w:r w:rsidRPr="0091620A" w:rsidR="00C77983">
        <w:rPr>
          <w:rFonts w:ascii="Arial" w:hAnsi="Arial" w:cs="Arial"/>
          <w:i/>
          <w:iCs/>
          <w:color w:val="auto"/>
          <w:sz w:val="20"/>
          <w:szCs w:val="20"/>
        </w:rPr>
        <w:t>02</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2022</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TT-BTNMT</w:t>
      </w:r>
      <w:bookmarkEnd w:id="574"/>
      <w:r w:rsidRPr="0091620A" w:rsidR="00C77983">
        <w:rPr>
          <w:rFonts w:ascii="Arial" w:hAnsi="Arial" w:cs="Arial"/>
          <w:i/>
          <w:iCs/>
          <w:color w:val="auto"/>
          <w:sz w:val="20"/>
          <w:szCs w:val="20"/>
        </w:rPr>
        <w:t xml:space="preserve"> ngày 10 tháng 01 năm 2022 của Bộ trưởng Bộ Tài nguyên và Môi trường về quy định chi tiết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của </w:t>
      </w:r>
      <w:bookmarkStart w:id="575" w:name="tvpllink_copweixcnx_2"/>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Bảo vệ môi trường</w:t>
      </w:r>
      <w:bookmarkEnd w:id="575"/>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Căn cứ Giấy phép khai thác khoáng sản số ...</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 ngày ....tháng.... năm .....của...... (Tên cơ quan nhà nước, người có thẩm quyền cấp giấy phép)....... cho phép....... (Tên tổ chức, cá nhân) ..........được khai thác.............. (tên loại khoáng sản)........tại khu vực .......thuộc ........(tên cấp xã) ......... , ........(tên cấp tỉnh)............;</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Quyết định</w:t>
      </w:r>
      <w:r w:rsidRPr="0091620A" w:rsidR="00C77983">
        <w:rPr>
          <w:rFonts w:ascii="Arial" w:hAnsi="Arial" w:cs="Arial"/>
          <w:i/>
          <w:iCs/>
          <w:color w:val="auto"/>
          <w:sz w:val="20"/>
          <w:szCs w:val="20"/>
        </w:rPr>
        <w:t xml:space="preserve"> số.....</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QĐ-.... ngày .....tháng .......năm......</w:t>
      </w:r>
      <w:r w:rsidRPr="0091620A" w:rsidR="0030752E">
        <w:rPr>
          <w:rFonts w:ascii="Arial" w:hAnsi="Arial" w:cs="Arial"/>
          <w:i/>
          <w:iCs/>
          <w:color w:val="auto"/>
          <w:sz w:val="20"/>
          <w:szCs w:val="20"/>
        </w:rPr>
        <w:t xml:space="preserve">... </w:t>
      </w:r>
      <w:r w:rsidRPr="0091620A" w:rsidR="00C77983">
        <w:rPr>
          <w:rFonts w:ascii="Arial" w:hAnsi="Arial" w:cs="Arial"/>
          <w:i/>
          <w:iCs/>
          <w:color w:val="auto"/>
          <w:sz w:val="20"/>
          <w:szCs w:val="20"/>
        </w:rPr>
        <w:t>của .........(Tên cơ quan nhà nước, người có thẩm quyền phê duyệt đề án)............. về việc phê duyệt Đề án đóng cửa mỏ khoáng sản .............(tên loại khoáng sản)............. tại khu vực.............thuộc.............</w:t>
      </w:r>
      <w:r w:rsidRPr="0091620A" w:rsidR="00F966C1">
        <w:rPr>
          <w:rFonts w:ascii="Arial" w:hAnsi="Arial" w:cs="Arial"/>
          <w:i/>
          <w:iCs/>
          <w:color w:val="auto"/>
          <w:sz w:val="20"/>
          <w:szCs w:val="20"/>
        </w:rPr>
        <w:t xml:space="preserve"> (tên cấp xã).............</w:t>
      </w:r>
      <w:r w:rsidRPr="0091620A" w:rsidR="00C77983">
        <w:rPr>
          <w:rFonts w:ascii="Arial" w:hAnsi="Arial" w:cs="Arial"/>
          <w:i/>
          <w:iCs/>
          <w:color w:val="auto"/>
          <w:sz w:val="20"/>
          <w:szCs w:val="20"/>
        </w:rPr>
        <w:t xml:space="preserve"> ,.............(tên cấp tỉnh).............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ý kiến của.............về việc tham gia ý kiến đối với nội dung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chỉnh đề án đóng cửa mỏ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Căn cứ Biên bản phiên họp ngày.............tháng.............năm............. của Hội đồng Thẩm định đề án đóng cửa mỏ khoáng sản và Biên bản kiểm tra thực địa ngày.............tháng .............năm.............;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Xét hồ sơ đề nghị phê duyệt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chỉnh nội dung Đề án đóng cửa mỏ khoáng sản ngày............. tháng............. năm..........</w:t>
      </w:r>
      <w:r w:rsidRPr="0091620A" w:rsidR="0030752E">
        <w:rPr>
          <w:rFonts w:ascii="Arial" w:hAnsi="Arial" w:cs="Arial"/>
          <w:i/>
          <w:iCs/>
          <w:color w:val="auto"/>
          <w:sz w:val="20"/>
          <w:szCs w:val="20"/>
        </w:rPr>
        <w:t xml:space="preserve">... </w:t>
      </w:r>
      <w:r w:rsidRPr="0091620A" w:rsidR="00C77983">
        <w:rPr>
          <w:rFonts w:ascii="Arial" w:hAnsi="Arial" w:cs="Arial"/>
          <w:i/>
          <w:iCs/>
          <w:color w:val="auto"/>
          <w:sz w:val="20"/>
          <w:szCs w:val="20"/>
        </w:rPr>
        <w:t>của ............. (Tên</w:t>
      </w:r>
      <w:r w:rsidRPr="0091620A" w:rsidR="00F966C1">
        <w:rPr>
          <w:rFonts w:ascii="Arial" w:hAnsi="Arial" w:cs="Arial"/>
          <w:i/>
          <w:iCs/>
          <w:color w:val="auto"/>
          <w:sz w:val="20"/>
          <w:szCs w:val="20"/>
        </w:rPr>
        <w:t xml:space="preserve"> tổ chức, cá nhân).............</w:t>
      </w:r>
      <w:r w:rsidRPr="0091620A" w:rsidR="00C77983">
        <w:rPr>
          <w:rFonts w:ascii="Arial" w:hAnsi="Arial" w:cs="Arial"/>
          <w:i/>
          <w:iCs/>
          <w:color w:val="auto"/>
          <w:sz w:val="20"/>
          <w:szCs w:val="20"/>
        </w:rPr>
        <w:t xml:space="preserve"> nộp tại .............(Tên cơ qua</w:t>
      </w:r>
      <w:r w:rsidRPr="0091620A" w:rsidR="00F966C1">
        <w:rPr>
          <w:rFonts w:ascii="Arial" w:hAnsi="Arial" w:cs="Arial"/>
          <w:i/>
          <w:iCs/>
          <w:color w:val="auto"/>
          <w:sz w:val="20"/>
          <w:szCs w:val="20"/>
        </w:rPr>
        <w:t>n tiếp nhận hồ sơ).............ngày........... tháng......... năm.......</w:t>
      </w:r>
      <w:r w:rsidRPr="0091620A" w:rsidR="00C77983">
        <w:rPr>
          <w:rFonts w:ascii="Arial" w:hAnsi="Arial" w:cs="Arial"/>
          <w:i/>
          <w:iCs/>
          <w:color w:val="auto"/>
          <w:sz w:val="20"/>
          <w:szCs w:val="20"/>
        </w:rPr>
        <w:t>; bổ sung ngày.......... tháng......... năm........</w:t>
      </w:r>
      <w:r w:rsidRPr="0091620A" w:rsidR="00101C6B">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Theo đề nghị của Cục trưởng Cục Địa chất và Khoáng sản Việt Nam.</w:t>
      </w:r>
    </w:p>
    <w:p w:rsidR="00A77B3E" w:rsidRPr="0091620A" w:rsidP="00D524CA">
      <w:pPr>
        <w:spacing w:before="120" w:after="0" w:line="240" w:lineRule="auto"/>
        <w:jc w:val="center"/>
        <w:rPr>
          <w:rFonts w:ascii="Arial" w:hAnsi="Arial" w:cs="Arial"/>
          <w:b/>
          <w:bCs/>
          <w:color w:val="auto"/>
          <w:sz w:val="20"/>
          <w:szCs w:val="20"/>
        </w:rPr>
      </w:pPr>
      <w:r w:rsidRPr="0091620A" w:rsidR="0042348F">
        <w:rPr>
          <w:rFonts w:ascii="Arial" w:hAnsi="Arial" w:cs="Arial"/>
          <w:b/>
          <w:bCs/>
          <w:color w:val="auto"/>
          <w:sz w:val="20"/>
          <w:szCs w:val="20"/>
        </w:rPr>
        <w:t>QUYẾT ĐỊNH</w:t>
      </w:r>
      <w:r w:rsidRPr="0091620A" w:rsidR="00C77983">
        <w:rPr>
          <w:rFonts w:ascii="Arial" w:hAnsi="Arial" w:cs="Arial"/>
          <w:b/>
          <w:b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1.</w:t>
      </w:r>
      <w:r w:rsidRPr="0091620A" w:rsidR="00C77983">
        <w:rPr>
          <w:rFonts w:ascii="Arial" w:hAnsi="Arial" w:cs="Arial"/>
          <w:color w:val="auto"/>
          <w:sz w:val="20"/>
          <w:szCs w:val="20"/>
        </w:rPr>
        <w:t xml:space="preserve">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 nội dung Đề án đóng cửa mỏ khoáng sản </w:t>
      </w:r>
      <w:r w:rsidRPr="0091620A" w:rsidR="00C77983">
        <w:rPr>
          <w:rFonts w:ascii="Arial" w:hAnsi="Arial" w:cs="Arial"/>
          <w:i/>
          <w:iCs/>
          <w:color w:val="auto"/>
          <w:sz w:val="20"/>
          <w:szCs w:val="20"/>
        </w:rPr>
        <w:t>.............(tên loại khoáng sản).............</w:t>
      </w:r>
      <w:r w:rsidRPr="0091620A" w:rsidR="00C77983">
        <w:rPr>
          <w:rFonts w:ascii="Arial" w:hAnsi="Arial" w:cs="Arial"/>
          <w:color w:val="auto"/>
          <w:sz w:val="20"/>
          <w:szCs w:val="20"/>
        </w:rPr>
        <w:t>tại khu vực</w:t>
      </w:r>
      <w:r w:rsidRPr="0091620A" w:rsidR="00C77983">
        <w:rPr>
          <w:rFonts w:ascii="Arial" w:hAnsi="Arial" w:cs="Arial"/>
          <w:i/>
          <w:iCs/>
          <w:color w:val="auto"/>
          <w:sz w:val="20"/>
          <w:szCs w:val="20"/>
        </w:rPr>
        <w:t xml:space="preserve">.............thuộc............. (tên cấp xã)............. , ............. (tên cấp </w:t>
      </w:r>
      <w:r w:rsidRPr="0091620A" w:rsidR="00C77983">
        <w:rPr>
          <w:rFonts w:ascii="Arial" w:hAnsi="Arial" w:cs="Arial"/>
          <w:color w:val="auto"/>
          <w:sz w:val="20"/>
          <w:szCs w:val="20"/>
        </w:rPr>
        <w:t xml:space="preserve">tỉnh) </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theo Giấy phép khai thác khoáng sản số </w:t>
      </w:r>
      <w:r w:rsidRPr="0091620A" w:rsidR="00C77983">
        <w:rPr>
          <w:rFonts w:ascii="Arial" w:hAnsi="Arial" w:cs="Arial"/>
          <w:i/>
          <w:iCs/>
          <w:color w:val="auto"/>
          <w:sz w:val="20"/>
          <w:szCs w:val="20"/>
        </w:rPr>
        <w:t>.............</w:t>
      </w:r>
      <w:r w:rsidRPr="0091620A" w:rsidR="0042348F">
        <w:rPr>
          <w:rFonts w:ascii="Arial" w:hAnsi="Arial" w:cs="Arial"/>
          <w:color w:val="auto"/>
          <w:sz w:val="20"/>
          <w:szCs w:val="20"/>
        </w:rPr>
        <w:t>/</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ngày </w:t>
      </w:r>
      <w:r w:rsidRPr="0091620A" w:rsidR="00C77983">
        <w:rPr>
          <w:rFonts w:ascii="Arial" w:hAnsi="Arial" w:cs="Arial"/>
          <w:i/>
          <w:iCs/>
          <w:color w:val="auto"/>
          <w:sz w:val="20"/>
          <w:szCs w:val="20"/>
        </w:rPr>
        <w:t>.............</w:t>
      </w:r>
      <w:r w:rsidRPr="0091620A" w:rsidR="00C77983">
        <w:rPr>
          <w:rFonts w:ascii="Arial" w:hAnsi="Arial" w:cs="Arial"/>
          <w:color w:val="auto"/>
          <w:sz w:val="20"/>
          <w:szCs w:val="20"/>
        </w:rPr>
        <w:t>tháng</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năm</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của </w:t>
      </w:r>
      <w:r w:rsidRPr="0091620A" w:rsidR="00C77983">
        <w:rPr>
          <w:rFonts w:ascii="Arial" w:hAnsi="Arial" w:cs="Arial"/>
          <w:i/>
          <w:iCs/>
          <w:color w:val="auto"/>
          <w:sz w:val="20"/>
          <w:szCs w:val="20"/>
        </w:rPr>
        <w:t>.............</w:t>
      </w:r>
      <w:r w:rsidRPr="0091620A" w:rsidR="00C77983">
        <w:rPr>
          <w:rFonts w:ascii="Arial" w:hAnsi="Arial" w:cs="Arial"/>
          <w:color w:val="auto"/>
          <w:sz w:val="20"/>
          <w:szCs w:val="20"/>
        </w:rPr>
        <w:t>(Tên cơ quan nhà nước, người có thẩm quyền cấp giấy phép)</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cấp cho</w:t>
      </w:r>
      <w:r w:rsidRPr="0091620A" w:rsidR="00C77983">
        <w:rPr>
          <w:rFonts w:ascii="Arial" w:hAnsi="Arial" w:cs="Arial"/>
          <w:i/>
          <w:iCs/>
          <w:color w:val="auto"/>
          <w:sz w:val="20"/>
          <w:szCs w:val="20"/>
        </w:rPr>
        <w:t>.............(Tên tổ chức, cá nhân).............</w:t>
      </w:r>
      <w:r w:rsidRPr="0091620A" w:rsidR="00C77983">
        <w:rPr>
          <w:rFonts w:ascii="Arial" w:hAnsi="Arial" w:cs="Arial"/>
          <w:color w:val="auto"/>
          <w:sz w:val="20"/>
          <w:szCs w:val="20"/>
        </w:rPr>
        <w:t xml:space="preserve"> với các nội dung sau đây:</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1. Nội dung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a) </w:t>
      </w:r>
      <w:r w:rsidRPr="0091620A" w:rsidR="00C77983">
        <w:rPr>
          <w:rFonts w:ascii="Arial" w:hAnsi="Arial" w:cs="Arial"/>
          <w:i/>
          <w:iCs/>
          <w:color w:val="auto"/>
          <w:sz w:val="20"/>
          <w:szCs w:val="20"/>
        </w:rPr>
        <w:t>.......................................</w:t>
      </w:r>
      <w:r w:rsidRPr="0091620A" w:rsidR="00F966C1">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b) </w:t>
      </w:r>
      <w:r w:rsidRPr="0091620A" w:rsidR="00C77983">
        <w:rPr>
          <w:rFonts w:ascii="Arial" w:hAnsi="Arial" w:cs="Arial"/>
          <w:i/>
          <w:iCs/>
          <w:color w:val="auto"/>
          <w:sz w:val="20"/>
          <w:szCs w:val="20"/>
        </w:rPr>
        <w:t>.......................................</w:t>
      </w:r>
      <w:r w:rsidRPr="0091620A" w:rsidR="00F966C1">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2. Các nội dung khác quy định trong </w:t>
      </w: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số</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w:t>
      </w:r>
      <w:r w:rsidRPr="0091620A" w:rsidR="0042348F">
        <w:rPr>
          <w:rFonts w:ascii="Arial" w:hAnsi="Arial" w:cs="Arial"/>
          <w:color w:val="auto"/>
          <w:sz w:val="20"/>
          <w:szCs w:val="20"/>
        </w:rPr>
        <w:t>/</w:t>
      </w:r>
      <w:r w:rsidRPr="0091620A" w:rsidR="00C77983">
        <w:rPr>
          <w:rFonts w:ascii="Arial" w:hAnsi="Arial" w:cs="Arial"/>
          <w:color w:val="auto"/>
          <w:sz w:val="20"/>
          <w:szCs w:val="20"/>
        </w:rPr>
        <w:t xml:space="preserve">QĐ-BNNMT </w:t>
      </w:r>
      <w:r w:rsidRPr="0091620A" w:rsidR="00C77983">
        <w:rPr>
          <w:rFonts w:ascii="Arial" w:hAnsi="Arial" w:cs="Arial"/>
          <w:i/>
          <w:iCs/>
          <w:color w:val="auto"/>
          <w:sz w:val="20"/>
          <w:szCs w:val="20"/>
        </w:rPr>
        <w:t>.............</w:t>
      </w:r>
      <w:r w:rsidRPr="0091620A" w:rsidR="00C77983">
        <w:rPr>
          <w:rFonts w:ascii="Arial" w:hAnsi="Arial" w:cs="Arial"/>
          <w:color w:val="auto"/>
          <w:sz w:val="20"/>
          <w:szCs w:val="20"/>
        </w:rPr>
        <w:t>nêu trên vẫn giữ nguyên giá trị.</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2 </w:t>
      </w:r>
      <w:r w:rsidRPr="0091620A" w:rsidR="00C77983">
        <w:rPr>
          <w:rFonts w:ascii="Arial" w:hAnsi="Arial" w:cs="Arial"/>
          <w:i/>
          <w:iCs/>
          <w:color w:val="auto"/>
          <w:sz w:val="20"/>
          <w:szCs w:val="20"/>
        </w:rPr>
        <w:t>.............(Tên tổ chức, cá nhân).............</w:t>
      </w:r>
      <w:r w:rsidRPr="0091620A" w:rsidR="00C77983">
        <w:rPr>
          <w:rFonts w:ascii="Arial" w:hAnsi="Arial" w:cs="Arial"/>
          <w:color w:val="auto"/>
          <w:sz w:val="20"/>
          <w:szCs w:val="20"/>
        </w:rPr>
        <w:t xml:space="preserve"> có trách nhiệm tiếp tục thực hiện các nghĩa vụ khác có liên quan theo quy định tại </w:t>
      </w: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số</w:t>
      </w:r>
      <w:r w:rsidRPr="0091620A" w:rsidR="00C77983">
        <w:rPr>
          <w:rFonts w:ascii="Arial" w:hAnsi="Arial" w:cs="Arial"/>
          <w:i/>
          <w:iCs/>
          <w:color w:val="auto"/>
          <w:sz w:val="20"/>
          <w:szCs w:val="20"/>
        </w:rPr>
        <w:t>.............</w:t>
      </w:r>
      <w:r w:rsidRPr="0091620A" w:rsidR="0042348F">
        <w:rPr>
          <w:rFonts w:ascii="Arial" w:hAnsi="Arial" w:cs="Arial"/>
          <w:color w:val="auto"/>
          <w:sz w:val="20"/>
          <w:szCs w:val="20"/>
        </w:rPr>
        <w:t>/</w:t>
      </w:r>
      <w:r w:rsidRPr="0091620A" w:rsidR="00C77983">
        <w:rPr>
          <w:rFonts w:ascii="Arial" w:hAnsi="Arial" w:cs="Arial"/>
          <w:color w:val="auto"/>
          <w:sz w:val="20"/>
          <w:szCs w:val="20"/>
        </w:rPr>
        <w:t>QĐ-</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ngày</w:t>
      </w:r>
      <w:r w:rsidRPr="0091620A" w:rsidR="00C77983">
        <w:rPr>
          <w:rFonts w:ascii="Arial" w:hAnsi="Arial" w:cs="Arial"/>
          <w:i/>
          <w:iCs/>
          <w:color w:val="auto"/>
          <w:sz w:val="20"/>
          <w:szCs w:val="20"/>
        </w:rPr>
        <w:t>.............</w:t>
      </w:r>
      <w:r w:rsidRPr="0091620A" w:rsidR="00C77983">
        <w:rPr>
          <w:rFonts w:ascii="Arial" w:hAnsi="Arial" w:cs="Arial"/>
          <w:color w:val="auto"/>
          <w:sz w:val="20"/>
          <w:szCs w:val="20"/>
        </w:rPr>
        <w:t>tháng</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năm</w:t>
      </w:r>
      <w:r w:rsidRPr="0091620A" w:rsidR="00101C6B">
        <w:rPr>
          <w:rFonts w:ascii="Arial" w:hAnsi="Arial" w:cs="Arial"/>
          <w:color w:val="auto"/>
          <w:sz w:val="20"/>
          <w:szCs w:val="20"/>
        </w:rPr>
        <w:t>…………</w:t>
      </w:r>
      <w:r w:rsidRPr="0091620A" w:rsidR="00C77983">
        <w:rPr>
          <w:rFonts w:ascii="Arial" w:hAnsi="Arial" w:cs="Arial"/>
          <w:color w:val="auto"/>
          <w:sz w:val="20"/>
          <w:szCs w:val="20"/>
        </w:rPr>
        <w:t xml:space="preserve"> của</w:t>
      </w:r>
      <w:r w:rsidRPr="0091620A" w:rsidR="00C77983">
        <w:rPr>
          <w:rFonts w:ascii="Arial" w:hAnsi="Arial" w:cs="Arial"/>
          <w:i/>
          <w:iCs/>
          <w:color w:val="auto"/>
          <w:sz w:val="20"/>
          <w:szCs w:val="20"/>
        </w:rPr>
        <w:t>.............(Tên cơ quan nhà nước, người có thẩm quyền phê duyệt đề án).............</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3. </w:t>
      </w: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này có hiệu lực từ ngày ký và là bộ phận pháp lý không tách rời của </w:t>
      </w: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số</w:t>
      </w:r>
      <w:r w:rsidRPr="0091620A" w:rsidR="00C77983">
        <w:rPr>
          <w:rFonts w:ascii="Arial" w:hAnsi="Arial" w:cs="Arial"/>
          <w:i/>
          <w:iCs/>
          <w:color w:val="auto"/>
          <w:sz w:val="20"/>
          <w:szCs w:val="20"/>
        </w:rPr>
        <w:t>.............</w:t>
      </w:r>
      <w:r w:rsidRPr="0091620A" w:rsidR="0042348F">
        <w:rPr>
          <w:rFonts w:ascii="Arial" w:hAnsi="Arial" w:cs="Arial"/>
          <w:color w:val="auto"/>
          <w:sz w:val="20"/>
          <w:szCs w:val="20"/>
        </w:rPr>
        <w:t>/</w:t>
      </w:r>
      <w:r w:rsidRPr="0091620A" w:rsidR="00C77983">
        <w:rPr>
          <w:rFonts w:ascii="Arial" w:hAnsi="Arial" w:cs="Arial"/>
          <w:color w:val="auto"/>
          <w:sz w:val="20"/>
          <w:szCs w:val="20"/>
        </w:rPr>
        <w:t>QĐ-BNNMT</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ngày</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tháng</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năm</w:t>
      </w:r>
      <w:r w:rsidRPr="0091620A" w:rsidR="00C77983">
        <w:rPr>
          <w:rFonts w:ascii="Arial" w:hAnsi="Arial" w:cs="Arial"/>
          <w:i/>
          <w:iCs/>
          <w:color w:val="auto"/>
          <w:sz w:val="20"/>
          <w:szCs w:val="20"/>
        </w:rPr>
        <w:t xml:space="preserve">............. </w:t>
      </w:r>
      <w:r w:rsidRPr="0091620A" w:rsidR="00C77983">
        <w:rPr>
          <w:rFonts w:ascii="Arial" w:hAnsi="Arial" w:cs="Arial"/>
          <w:color w:val="auto"/>
          <w:sz w:val="20"/>
          <w:szCs w:val="20"/>
        </w:rPr>
        <w:t>của</w:t>
      </w:r>
      <w:r w:rsidRPr="0091620A" w:rsidR="00C77983">
        <w:rPr>
          <w:rFonts w:ascii="Arial" w:hAnsi="Arial" w:cs="Arial"/>
          <w:i/>
          <w:iCs/>
          <w:color w:val="auto"/>
          <w:sz w:val="20"/>
          <w:szCs w:val="20"/>
        </w:rPr>
        <w:t>.............(Tên cơ quan nhà nước, người có thẩm quyền phê duyệt đề án).............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Chánh Văn phòng Bộ, Cục trưởng Cục Địa chất và Khoáng sản Việt Nam, </w:t>
      </w:r>
      <w:r w:rsidRPr="0091620A" w:rsidR="00C77983">
        <w:rPr>
          <w:rFonts w:ascii="Arial" w:hAnsi="Arial" w:cs="Arial"/>
          <w:i/>
          <w:iCs/>
          <w:color w:val="auto"/>
          <w:sz w:val="20"/>
          <w:szCs w:val="20"/>
        </w:rPr>
        <w:t>.............(Tên tổ chức, cá nhân).............</w:t>
      </w:r>
      <w:r w:rsidRPr="0091620A" w:rsidR="00C77983">
        <w:rPr>
          <w:rFonts w:ascii="Arial" w:hAnsi="Arial" w:cs="Arial"/>
          <w:color w:val="auto"/>
          <w:sz w:val="20"/>
          <w:szCs w:val="20"/>
        </w:rPr>
        <w:t xml:space="preserve">và Thủ trưởng các cơ quan có liên quan chịu trách nhiệm thi hành </w:t>
      </w: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này.</w:t>
      </w:r>
      <w:r w:rsidRPr="0091620A" w:rsidR="0042348F">
        <w:rPr>
          <w:rFonts w:ascii="Arial" w:hAnsi="Arial" w:cs="Arial"/>
          <w:color w:val="auto"/>
          <w:sz w:val="20"/>
          <w:szCs w:val="20"/>
        </w:rPr>
        <w:t>/</w:t>
      </w:r>
      <w:r w:rsidRPr="0091620A" w:rsidR="00C77983">
        <w:rPr>
          <w:rFonts w:ascii="Arial" w:hAnsi="Arial" w:cs="Arial"/>
          <w:color w:val="auto"/>
          <w:sz w:val="20"/>
          <w:szCs w:val="20"/>
        </w:rPr>
        <w:t>.</w:t>
      </w:r>
    </w:p>
    <w:p w:rsidR="00A77B3E" w:rsidRPr="0091620A" w:rsidP="00D524CA">
      <w:pPr>
        <w:spacing w:before="120" w:after="0" w:line="240" w:lineRule="auto"/>
        <w:jc w:val="center"/>
        <w:rPr>
          <w:rFonts w:ascii="Arial" w:hAnsi="Arial" w:cs="Arial"/>
          <w:color w:val="auto"/>
          <w:sz w:val="20"/>
          <w:szCs w:val="20"/>
        </w:rPr>
      </w:pPr>
    </w:p>
    <w:tbl>
      <w:tblPr>
        <w:tblStyle w:val="TableNormal"/>
        <w:tblW w:w="5000" w:type="pct"/>
        <w:tblInd w:w="10" w:type="dxa"/>
        <w:tblCellMar>
          <w:left w:w="10" w:type="dxa"/>
        </w:tblCellMar>
        <w:tblLook w:val="00A0"/>
      </w:tblPr>
      <w:tblGrid>
        <w:gridCol w:w="4545"/>
        <w:gridCol w:w="4546"/>
      </w:tblGrid>
      <w:tr>
        <w:tblPrEx>
          <w:tblW w:w="5000" w:type="pct"/>
          <w:tblInd w:w="10" w:type="dxa"/>
          <w:tblCellMar>
            <w:left w:w="10" w:type="dxa"/>
          </w:tblCellMar>
          <w:tblLook w:val="00A0"/>
        </w:tblPrEx>
        <w:tc>
          <w:tcPr>
            <w:tcW w:w="4513" w:type="dxa"/>
            <w:tcMar>
              <w:top w:w="0" w:type="dxa"/>
              <w:left w:w="10" w:type="dxa"/>
              <w:bottom w:w="0" w:type="dxa"/>
              <w:right w:w="10" w:type="dxa"/>
            </w:tcMa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i/>
                <w:iCs/>
                <w:color w:val="auto"/>
                <w:sz w:val="20"/>
                <w:szCs w:val="20"/>
              </w:rPr>
              <w:t>Nơi nhận:</w:t>
            </w:r>
            <w:r w:rsidRPr="0091620A" w:rsidR="00101C6B">
              <w:rPr>
                <w:rFonts w:ascii="Arial" w:hAnsi="Arial" w:cs="Arial"/>
                <w:color w:val="auto"/>
                <w:sz w:val="20"/>
                <w:szCs w:val="20"/>
              </w:rPr>
              <w:br/>
            </w:r>
            <w:r w:rsidRPr="0091620A" w:rsidR="00C77983">
              <w:rPr>
                <w:rFonts w:ascii="Arial" w:hAnsi="Arial" w:cs="Arial"/>
                <w:i/>
                <w:iCs/>
                <w:color w:val="auto"/>
                <w:sz w:val="16"/>
                <w:szCs w:val="20"/>
              </w:rPr>
              <w:t>-</w:t>
            </w:r>
            <w:r w:rsidRPr="0091620A" w:rsidR="00C77983">
              <w:rPr>
                <w:rFonts w:ascii="Arial" w:hAnsi="Arial" w:cs="Arial"/>
                <w:color w:val="auto"/>
                <w:sz w:val="16"/>
                <w:szCs w:val="20"/>
              </w:rPr>
              <w:t xml:space="preserve"> Như </w:t>
            </w:r>
            <w:r w:rsidRPr="0091620A" w:rsidR="00231B5F">
              <w:rPr>
                <w:rFonts w:ascii="Arial" w:hAnsi="Arial" w:cs="Arial"/>
                <w:color w:val="auto"/>
                <w:sz w:val="16"/>
                <w:szCs w:val="20"/>
              </w:rPr>
              <w:t>Điều</w:t>
            </w:r>
            <w:r w:rsidRPr="0091620A" w:rsidR="00C77983">
              <w:rPr>
                <w:rFonts w:ascii="Arial" w:hAnsi="Arial" w:cs="Arial"/>
                <w:color w:val="auto"/>
                <w:sz w:val="16"/>
                <w:szCs w:val="20"/>
              </w:rPr>
              <w:t xml:space="preserve"> 5;</w:t>
            </w:r>
            <w:r w:rsidRPr="0091620A" w:rsidR="00101C6B">
              <w:rPr>
                <w:rFonts w:ascii="Arial" w:hAnsi="Arial" w:cs="Arial"/>
                <w:color w:val="auto"/>
                <w:sz w:val="16"/>
                <w:szCs w:val="20"/>
              </w:rPr>
              <w:br/>
            </w:r>
            <w:r w:rsidRPr="0091620A" w:rsidR="00C77983">
              <w:rPr>
                <w:rFonts w:ascii="Arial" w:hAnsi="Arial" w:cs="Arial"/>
                <w:i/>
                <w:iCs/>
                <w:color w:val="auto"/>
                <w:sz w:val="16"/>
                <w:szCs w:val="20"/>
              </w:rPr>
              <w:t>-</w:t>
            </w:r>
            <w:r w:rsidRPr="0091620A" w:rsidR="00C77983">
              <w:rPr>
                <w:rFonts w:ascii="Arial" w:hAnsi="Arial" w:cs="Arial"/>
                <w:color w:val="auto"/>
                <w:sz w:val="16"/>
                <w:szCs w:val="20"/>
              </w:rPr>
              <w:t xml:space="preserve"> UBND tỉnh (thành phố)</w:t>
            </w:r>
            <w:r w:rsidRPr="0091620A" w:rsidR="00101C6B">
              <w:rPr>
                <w:rFonts w:ascii="Arial" w:hAnsi="Arial" w:cs="Arial"/>
                <w:color w:val="auto"/>
                <w:sz w:val="16"/>
                <w:szCs w:val="20"/>
              </w:rPr>
              <w:t>…</w:t>
            </w:r>
            <w:r w:rsidRPr="0091620A" w:rsidR="00C77983">
              <w:rPr>
                <w:rFonts w:ascii="Arial" w:hAnsi="Arial" w:cs="Arial"/>
                <w:color w:val="auto"/>
                <w:sz w:val="16"/>
                <w:szCs w:val="20"/>
              </w:rPr>
              <w:t>;</w:t>
            </w:r>
            <w:r w:rsidRPr="0091620A" w:rsidR="00101C6B">
              <w:rPr>
                <w:rFonts w:ascii="Arial" w:hAnsi="Arial" w:cs="Arial"/>
                <w:color w:val="auto"/>
                <w:sz w:val="16"/>
                <w:szCs w:val="20"/>
              </w:rPr>
              <w:br/>
            </w:r>
            <w:r w:rsidRPr="0091620A" w:rsidR="00C77983">
              <w:rPr>
                <w:rFonts w:ascii="Arial" w:hAnsi="Arial" w:cs="Arial"/>
                <w:i/>
                <w:iCs/>
                <w:color w:val="auto"/>
                <w:sz w:val="16"/>
                <w:szCs w:val="20"/>
              </w:rPr>
              <w:t>-</w:t>
            </w:r>
            <w:r w:rsidRPr="0091620A" w:rsidR="00C77983">
              <w:rPr>
                <w:rFonts w:ascii="Arial" w:hAnsi="Arial" w:cs="Arial"/>
                <w:color w:val="auto"/>
                <w:sz w:val="16"/>
                <w:szCs w:val="20"/>
              </w:rPr>
              <w:t xml:space="preserve"> Cục ĐCKS Việt Nam;</w:t>
            </w:r>
            <w:r w:rsidRPr="0091620A" w:rsidR="00101C6B">
              <w:rPr>
                <w:rFonts w:ascii="Arial" w:hAnsi="Arial" w:cs="Arial"/>
                <w:color w:val="auto"/>
                <w:sz w:val="16"/>
                <w:szCs w:val="20"/>
              </w:rPr>
              <w:br/>
            </w:r>
            <w:r w:rsidRPr="0091620A" w:rsidR="00C77983">
              <w:rPr>
                <w:rFonts w:ascii="Arial" w:hAnsi="Arial" w:cs="Arial"/>
                <w:i/>
                <w:iCs/>
                <w:color w:val="auto"/>
                <w:sz w:val="16"/>
                <w:szCs w:val="20"/>
              </w:rPr>
              <w:t>-</w:t>
            </w:r>
            <w:r w:rsidRPr="0091620A" w:rsidR="00C77983">
              <w:rPr>
                <w:rFonts w:ascii="Arial" w:hAnsi="Arial" w:cs="Arial"/>
                <w:color w:val="auto"/>
                <w:sz w:val="16"/>
                <w:szCs w:val="20"/>
              </w:rPr>
              <w:t xml:space="preserve"> Sở NN&amp;MT tỉnh (thành phố)...;</w:t>
            </w:r>
            <w:r w:rsidRPr="0091620A" w:rsidR="00101C6B">
              <w:rPr>
                <w:rFonts w:ascii="Arial" w:hAnsi="Arial" w:cs="Arial"/>
                <w:color w:val="auto"/>
                <w:sz w:val="16"/>
                <w:szCs w:val="20"/>
              </w:rPr>
              <w:br/>
            </w:r>
            <w:r w:rsidRPr="0091620A" w:rsidR="00C77983">
              <w:rPr>
                <w:rFonts w:ascii="Arial" w:hAnsi="Arial" w:cs="Arial"/>
                <w:i/>
                <w:iCs/>
                <w:color w:val="auto"/>
                <w:sz w:val="16"/>
                <w:szCs w:val="20"/>
              </w:rPr>
              <w:t>-</w:t>
            </w:r>
            <w:r w:rsidRPr="0091620A" w:rsidR="00C77983">
              <w:rPr>
                <w:rFonts w:ascii="Arial" w:hAnsi="Arial" w:cs="Arial"/>
                <w:color w:val="auto"/>
                <w:sz w:val="16"/>
                <w:szCs w:val="20"/>
              </w:rPr>
              <w:t xml:space="preserve"> Lưu: VT, HS,....</w:t>
            </w:r>
          </w:p>
        </w:tc>
        <w:tc>
          <w:tcPr>
            <w:tcW w:w="4513" w:type="dxa"/>
            <w:tcMar>
              <w:top w:w="0" w:type="dxa"/>
              <w:left w:w="10" w:type="dxa"/>
              <w:bottom w:w="0" w:type="dxa"/>
              <w:right w:w="10" w:type="dxa"/>
            </w:tcMa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BỘ TRƯỞNG</w:t>
            </w:r>
            <w:r w:rsidRPr="0091620A" w:rsidR="00C77983">
              <w:rPr>
                <w:rFonts w:ascii="Arial" w:hAnsi="Arial" w:cs="Arial"/>
                <w:color w:val="auto"/>
                <w:sz w:val="20"/>
                <w:szCs w:val="20"/>
              </w:rPr>
              <w:br/>
              <w:br/>
              <w:br/>
              <w:br/>
            </w:r>
            <w:r w:rsidRPr="0091620A" w:rsidR="00C77983">
              <w:rPr>
                <w:rFonts w:ascii="Arial" w:hAnsi="Arial" w:cs="Arial"/>
                <w:i/>
                <w:iCs/>
                <w:color w:val="auto"/>
                <w:sz w:val="20"/>
                <w:szCs w:val="20"/>
              </w:rPr>
              <w:t>Chữ ký, đóng dấu</w:t>
            </w:r>
            <w:r w:rsidRPr="0091620A" w:rsidR="00101C6B">
              <w:rPr>
                <w:rFonts w:ascii="Arial" w:hAnsi="Arial" w:cs="Arial"/>
                <w:color w:val="auto"/>
                <w:sz w:val="20"/>
                <w:szCs w:val="20"/>
              </w:rPr>
              <w:br/>
            </w:r>
            <w:r w:rsidRPr="0091620A" w:rsidR="00C77983">
              <w:rPr>
                <w:rFonts w:ascii="Arial" w:hAnsi="Arial" w:cs="Arial"/>
                <w:b/>
                <w:bCs/>
                <w:color w:val="auto"/>
                <w:sz w:val="20"/>
                <w:szCs w:val="20"/>
              </w:rPr>
              <w:t>(Họ và tên)</w:t>
            </w:r>
          </w:p>
        </w:tc>
      </w:tr>
    </w:tbl>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color w:val="auto"/>
          <w:sz w:val="20"/>
          <w:szCs w:val="20"/>
        </w:rPr>
      </w:pPr>
      <w:bookmarkStart w:id="576" w:name="chuong_pl_60"/>
      <w:r w:rsidRPr="0091620A" w:rsidR="003556B9">
        <w:rPr>
          <w:rFonts w:ascii="Arial" w:hAnsi="Arial" w:cs="Arial"/>
          <w:b/>
          <w:bCs/>
          <w:color w:val="auto"/>
          <w:sz w:val="20"/>
          <w:szCs w:val="20"/>
        </w:rPr>
        <w:t>Mẫu</w:t>
      </w:r>
      <w:r w:rsidRPr="0091620A" w:rsidR="00402ABF">
        <w:rPr>
          <w:rFonts w:ascii="Arial" w:hAnsi="Arial" w:cs="Arial"/>
          <w:b/>
          <w:bCs/>
          <w:color w:val="auto"/>
          <w:sz w:val="20"/>
          <w:szCs w:val="20"/>
        </w:rPr>
        <w:t xml:space="preserve"> số 16: </w:t>
      </w:r>
      <w:r w:rsidRPr="0091620A" w:rsidR="0042348F">
        <w:rPr>
          <w:rFonts w:ascii="Arial" w:hAnsi="Arial" w:cs="Arial"/>
          <w:b/>
          <w:bCs/>
          <w:color w:val="auto"/>
          <w:sz w:val="20"/>
          <w:szCs w:val="20"/>
        </w:rPr>
        <w:t>Quyết định</w:t>
      </w:r>
      <w:r w:rsidRPr="0091620A" w:rsidR="00402ABF">
        <w:rPr>
          <w:rFonts w:ascii="Arial" w:hAnsi="Arial" w:cs="Arial"/>
          <w:b/>
          <w:bCs/>
          <w:color w:val="auto"/>
          <w:sz w:val="20"/>
          <w:szCs w:val="20"/>
        </w:rPr>
        <w:t xml:space="preserve"> phê duyệt </w:t>
      </w:r>
      <w:r w:rsidRPr="0091620A" w:rsidR="00231B5F">
        <w:rPr>
          <w:rFonts w:ascii="Arial" w:hAnsi="Arial" w:cs="Arial"/>
          <w:b/>
          <w:bCs/>
          <w:color w:val="auto"/>
          <w:sz w:val="20"/>
          <w:szCs w:val="20"/>
        </w:rPr>
        <w:t>điều</w:t>
      </w:r>
      <w:r w:rsidRPr="0091620A" w:rsidR="00402ABF">
        <w:rPr>
          <w:rFonts w:ascii="Arial" w:hAnsi="Arial" w:cs="Arial"/>
          <w:b/>
          <w:bCs/>
          <w:color w:val="auto"/>
          <w:sz w:val="20"/>
          <w:szCs w:val="20"/>
        </w:rPr>
        <w:t xml:space="preserve"> chỉnh đề án đóng cửa mỏ khoáng sản thuộc thẩm quyền của Chủ tịch Ủy ban nhân dân cấp tỉnh</w:t>
      </w:r>
      <w:bookmarkEnd w:id="576"/>
    </w:p>
    <w:tbl>
      <w:tblPr>
        <w:tblStyle w:val="TableNormal"/>
        <w:tblW w:w="5000" w:type="pct"/>
        <w:tblCellMar>
          <w:left w:w="0" w:type="dxa"/>
          <w:right w:w="0" w:type="dxa"/>
        </w:tblCellMar>
        <w:tblLook w:val="01E0"/>
      </w:tblPr>
      <w:tblGrid>
        <w:gridCol w:w="4129"/>
        <w:gridCol w:w="4942"/>
      </w:tblGrid>
      <w:tr>
        <w:tblPrEx>
          <w:tblW w:w="5000" w:type="pct"/>
          <w:tblCellMar>
            <w:left w:w="0" w:type="dxa"/>
            <w:right w:w="0" w:type="dxa"/>
          </w:tblCellMar>
          <w:tblLook w:val="01E0"/>
        </w:tblPrEx>
        <w:tc>
          <w:tcPr>
            <w:tcW w:w="2276" w:type="pct"/>
            <w:shd w:val="clear" w:color="auto" w:fill="auto"/>
          </w:tcPr>
          <w:p w:rsidR="00F966C1" w:rsidRPr="0091620A" w:rsidP="00D524CA">
            <w:pPr>
              <w:spacing w:before="120" w:after="0" w:line="240" w:lineRule="auto"/>
              <w:jc w:val="center"/>
              <w:rPr>
                <w:rFonts w:ascii="Arial" w:hAnsi="Arial" w:cs="Arial"/>
                <w:sz w:val="20"/>
                <w:szCs w:val="20"/>
              </w:rPr>
            </w:pPr>
            <w:r w:rsidRPr="0091620A" w:rsidR="00C26CF5">
              <w:rPr>
                <w:rFonts w:ascii="Arial" w:hAnsi="Arial" w:cs="Arial"/>
                <w:b/>
                <w:bCs/>
                <w:sz w:val="20"/>
                <w:szCs w:val="20"/>
              </w:rPr>
              <w:t xml:space="preserve">ỦY </w:t>
            </w:r>
            <w:r w:rsidRPr="0091620A">
              <w:rPr>
                <w:rFonts w:ascii="Arial" w:hAnsi="Arial" w:cs="Arial"/>
                <w:b/>
                <w:bCs/>
                <w:sz w:val="20"/>
                <w:szCs w:val="20"/>
              </w:rPr>
              <w:t>B</w:t>
            </w:r>
            <w:r w:rsidRPr="0091620A" w:rsidR="00C26CF5">
              <w:rPr>
                <w:rFonts w:ascii="Arial" w:hAnsi="Arial" w:cs="Arial"/>
                <w:b/>
                <w:bCs/>
                <w:sz w:val="20"/>
                <w:szCs w:val="20"/>
              </w:rPr>
              <w:t xml:space="preserve">AN </w:t>
            </w:r>
            <w:r w:rsidRPr="0091620A">
              <w:rPr>
                <w:rFonts w:ascii="Arial" w:hAnsi="Arial" w:cs="Arial"/>
                <w:b/>
                <w:bCs/>
                <w:sz w:val="20"/>
                <w:szCs w:val="20"/>
              </w:rPr>
              <w:t>N</w:t>
            </w:r>
            <w:r w:rsidRPr="0091620A" w:rsidR="00C26CF5">
              <w:rPr>
                <w:rFonts w:ascii="Arial" w:hAnsi="Arial" w:cs="Arial"/>
                <w:b/>
                <w:bCs/>
                <w:sz w:val="20"/>
                <w:szCs w:val="20"/>
              </w:rPr>
              <w:t xml:space="preserve">HÂN </w:t>
            </w:r>
            <w:r w:rsidRPr="0091620A">
              <w:rPr>
                <w:rFonts w:ascii="Arial" w:hAnsi="Arial" w:cs="Arial"/>
                <w:b/>
                <w:bCs/>
                <w:sz w:val="20"/>
                <w:szCs w:val="20"/>
              </w:rPr>
              <w:t>D</w:t>
            </w:r>
            <w:r w:rsidRPr="0091620A" w:rsidR="00C26CF5">
              <w:rPr>
                <w:rFonts w:ascii="Arial" w:hAnsi="Arial" w:cs="Arial"/>
                <w:b/>
                <w:bCs/>
                <w:sz w:val="20"/>
                <w:szCs w:val="20"/>
              </w:rPr>
              <w:t>ÂN</w:t>
            </w:r>
            <w:r w:rsidRPr="0091620A">
              <w:rPr>
                <w:rFonts w:ascii="Arial" w:hAnsi="Arial" w:cs="Arial"/>
                <w:b/>
                <w:bCs/>
                <w:sz w:val="20"/>
                <w:szCs w:val="20"/>
              </w:rPr>
              <w:t xml:space="preserve"> TỈNH </w:t>
            </w:r>
            <w:r w:rsidRPr="0091620A" w:rsidR="00C26CF5">
              <w:rPr>
                <w:rFonts w:ascii="Arial" w:hAnsi="Arial" w:cs="Arial"/>
                <w:b/>
                <w:bCs/>
                <w:sz w:val="20"/>
                <w:szCs w:val="20"/>
              </w:rPr>
              <w:br/>
            </w:r>
            <w:r w:rsidRPr="0091620A">
              <w:rPr>
                <w:rFonts w:ascii="Arial" w:hAnsi="Arial" w:cs="Arial"/>
                <w:b/>
                <w:bCs/>
                <w:sz w:val="20"/>
                <w:szCs w:val="20"/>
              </w:rPr>
              <w:t>(THÀNH PHỐ) .........</w:t>
            </w:r>
            <w:r w:rsidRPr="0091620A">
              <w:rPr>
                <w:rFonts w:ascii="Arial" w:hAnsi="Arial" w:cs="Arial"/>
                <w:sz w:val="20"/>
                <w:szCs w:val="20"/>
              </w:rPr>
              <w:br/>
            </w:r>
            <w:r w:rsidRPr="0091620A">
              <w:rPr>
                <w:rFonts w:ascii="Arial" w:hAnsi="Arial" w:cs="Arial"/>
                <w:b/>
                <w:sz w:val="20"/>
                <w:szCs w:val="20"/>
              </w:rPr>
              <w:t>--------</w:t>
            </w:r>
          </w:p>
        </w:tc>
        <w:tc>
          <w:tcPr>
            <w:tcW w:w="2724" w:type="pct"/>
            <w:shd w:val="clear" w:color="auto" w:fill="auto"/>
          </w:tcPr>
          <w:p w:rsidR="00F966C1" w:rsidRPr="0091620A" w:rsidP="00D524CA">
            <w:pPr>
              <w:spacing w:before="120" w:after="0" w:line="240" w:lineRule="auto"/>
              <w:jc w:val="center"/>
              <w:rPr>
                <w:rFonts w:ascii="Arial" w:hAnsi="Arial" w:cs="Arial"/>
                <w:sz w:val="20"/>
                <w:szCs w:val="20"/>
              </w:rPr>
            </w:pPr>
            <w:r w:rsidRPr="0091620A">
              <w:rPr>
                <w:rFonts w:ascii="Arial" w:hAnsi="Arial" w:cs="Arial"/>
                <w:b/>
                <w:bCs/>
                <w:sz w:val="20"/>
                <w:szCs w:val="20"/>
              </w:rPr>
              <w:t>CỘNG HÒA XÃ HỘI CHỦ NGHĨA VIỆT NAM</w:t>
              <w:br/>
              <w:t xml:space="preserve">Độc lập - Tự do - Hạnh phúc </w:t>
              <w:br/>
              <w:t>---------------</w:t>
            </w:r>
          </w:p>
        </w:tc>
      </w:tr>
      <w:tr>
        <w:tblPrEx>
          <w:tblW w:w="5000" w:type="pct"/>
          <w:tblCellMar>
            <w:left w:w="0" w:type="dxa"/>
            <w:right w:w="0" w:type="dxa"/>
          </w:tblCellMar>
          <w:tblLook w:val="01E0"/>
        </w:tblPrEx>
        <w:tc>
          <w:tcPr>
            <w:tcW w:w="2276" w:type="pct"/>
            <w:shd w:val="clear" w:color="auto" w:fill="auto"/>
            <w:vAlign w:val="center"/>
          </w:tcPr>
          <w:p w:rsidR="00F966C1" w:rsidRPr="0091620A" w:rsidP="00D524CA">
            <w:pPr>
              <w:spacing w:before="120" w:after="0" w:line="240" w:lineRule="auto"/>
              <w:jc w:val="center"/>
              <w:rPr>
                <w:rFonts w:ascii="Arial" w:hAnsi="Arial" w:cs="Arial"/>
                <w:b/>
                <w:bCs/>
                <w:sz w:val="20"/>
                <w:szCs w:val="20"/>
              </w:rPr>
            </w:pPr>
            <w:r w:rsidRPr="0091620A" w:rsidR="00C26CF5">
              <w:rPr>
                <w:rFonts w:ascii="Arial" w:hAnsi="Arial" w:cs="Arial"/>
                <w:sz w:val="20"/>
                <w:szCs w:val="20"/>
              </w:rPr>
              <w:t>Số: ..........</w:t>
            </w:r>
            <w:r w:rsidRPr="0091620A" w:rsidR="0042348F">
              <w:rPr>
                <w:rFonts w:ascii="Arial" w:hAnsi="Arial" w:cs="Arial"/>
                <w:sz w:val="20"/>
                <w:szCs w:val="20"/>
              </w:rPr>
              <w:t>/</w:t>
            </w:r>
            <w:r w:rsidRPr="0091620A" w:rsidR="00C26CF5">
              <w:rPr>
                <w:rFonts w:ascii="Arial" w:hAnsi="Arial" w:cs="Arial"/>
                <w:sz w:val="20"/>
                <w:szCs w:val="20"/>
              </w:rPr>
              <w:t>QĐ</w:t>
            </w:r>
            <w:r w:rsidRPr="0091620A">
              <w:rPr>
                <w:rFonts w:ascii="Arial" w:hAnsi="Arial" w:cs="Arial"/>
                <w:sz w:val="20"/>
                <w:szCs w:val="20"/>
              </w:rPr>
              <w:t>-UBND</w:t>
            </w:r>
          </w:p>
        </w:tc>
        <w:tc>
          <w:tcPr>
            <w:tcW w:w="2724" w:type="pct"/>
            <w:shd w:val="clear" w:color="auto" w:fill="auto"/>
            <w:vAlign w:val="center"/>
          </w:tcPr>
          <w:p w:rsidR="00F966C1" w:rsidRPr="0091620A" w:rsidP="00D524CA">
            <w:pPr>
              <w:spacing w:before="120" w:after="0" w:line="240" w:lineRule="auto"/>
              <w:jc w:val="right"/>
              <w:rPr>
                <w:rFonts w:ascii="Arial" w:hAnsi="Arial" w:cs="Arial"/>
                <w:b/>
                <w:bCs/>
                <w:sz w:val="20"/>
                <w:szCs w:val="20"/>
              </w:rPr>
            </w:pPr>
            <w:r w:rsidRPr="0091620A">
              <w:rPr>
                <w:rFonts w:ascii="Arial" w:hAnsi="Arial" w:cs="Arial"/>
                <w:i/>
                <w:iCs/>
                <w:sz w:val="20"/>
                <w:szCs w:val="20"/>
              </w:rPr>
              <w:t>Địa danh.........., ngày... tháng... năm....</w:t>
            </w:r>
          </w:p>
        </w:tc>
      </w:tr>
    </w:tbl>
    <w:p w:rsidR="00A77B3E" w:rsidRPr="0091620A" w:rsidP="00D524CA">
      <w:pPr>
        <w:spacing w:before="120" w:after="0" w:line="240" w:lineRule="auto"/>
        <w:jc w:val="center"/>
        <w:rPr>
          <w:rFonts w:ascii="Arial" w:hAnsi="Arial" w:cs="Arial"/>
          <w:color w:val="auto"/>
          <w:sz w:val="20"/>
          <w:szCs w:val="20"/>
        </w:rPr>
      </w:pPr>
      <w:r w:rsidRPr="0091620A" w:rsidR="0042348F">
        <w:rPr>
          <w:rFonts w:ascii="Arial" w:hAnsi="Arial" w:cs="Arial"/>
          <w:b/>
          <w:bCs/>
          <w:color w:val="auto"/>
          <w:sz w:val="20"/>
          <w:szCs w:val="20"/>
        </w:rPr>
        <w:t>QUYẾT ĐỊNH</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 xml:space="preserve">Về việc </w:t>
      </w: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chỉnh nội dung đề án đóng cửa mỏ khoáng sản</w:t>
      </w: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CHỦ TỊCH ỦY BAN NHÂN DÂN TỈNH (THÀNH PHỐ)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bookmarkStart w:id="577" w:name="tvpllink_dlpntvbrtg_57"/>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Địa chất và khoáng sản</w:t>
      </w:r>
      <w:bookmarkEnd w:id="577"/>
      <w:r w:rsidRPr="0091620A" w:rsidR="00C77983">
        <w:rPr>
          <w:rFonts w:ascii="Arial" w:hAnsi="Arial" w:cs="Arial"/>
          <w:i/>
          <w:iCs/>
          <w:color w:val="auto"/>
          <w:sz w:val="20"/>
          <w:szCs w:val="20"/>
        </w:rPr>
        <w:t xml:space="preserve"> ngày 29 tháng 11 năm 2024, được sửa đổi, bổ sung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theo </w:t>
      </w:r>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số </w:t>
      </w:r>
      <w:bookmarkStart w:id="578" w:name="tvpllink_nucvepaket_21"/>
      <w:r w:rsidRPr="0091620A" w:rsidR="00C77983">
        <w:rPr>
          <w:rFonts w:ascii="Arial" w:hAnsi="Arial" w:cs="Arial"/>
          <w:i/>
          <w:iCs/>
          <w:color w:val="auto"/>
          <w:sz w:val="20"/>
          <w:szCs w:val="20"/>
        </w:rPr>
        <w:t>147</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QH15</w:t>
      </w:r>
      <w:bookmarkEnd w:id="578"/>
      <w:r w:rsidRPr="0091620A" w:rsidR="00C77983">
        <w:rPr>
          <w:rFonts w:ascii="Arial" w:hAnsi="Arial" w:cs="Arial"/>
          <w:i/>
          <w:iCs/>
          <w:color w:val="auto"/>
          <w:sz w:val="20"/>
          <w:szCs w:val="20"/>
        </w:rPr>
        <w:t xml:space="preserve"> ngày 11 tháng 12 năm 2025;</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bookmarkStart w:id="579" w:name="tvpllink_copweixcnx_3"/>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Bảo vệ môi trường</w:t>
      </w:r>
      <w:bookmarkEnd w:id="579"/>
      <w:r w:rsidRPr="0091620A" w:rsidR="00C77983">
        <w:rPr>
          <w:rFonts w:ascii="Arial" w:hAnsi="Arial" w:cs="Arial"/>
          <w:i/>
          <w:iCs/>
          <w:color w:val="auto"/>
          <w:sz w:val="20"/>
          <w:szCs w:val="20"/>
        </w:rPr>
        <w:t xml:space="preserve"> ngày 17 tháng 11 năm 2020;</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bookmarkStart w:id="580" w:name="tvpllink_ybxjodnhtg_11"/>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Tổ chức chính quyền địa phương</w:t>
      </w:r>
      <w:bookmarkEnd w:id="580"/>
      <w:r w:rsidRPr="0091620A" w:rsidR="00C77983">
        <w:rPr>
          <w:rFonts w:ascii="Arial" w:hAnsi="Arial" w:cs="Arial"/>
          <w:i/>
          <w:iCs/>
          <w:color w:val="auto"/>
          <w:sz w:val="20"/>
          <w:szCs w:val="20"/>
        </w:rPr>
        <w:t xml:space="preserve"> ngày 16 tháng 6 năm 2025;</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Nghị định</w:t>
      </w:r>
      <w:r w:rsidRPr="0091620A" w:rsidR="00C77983">
        <w:rPr>
          <w:rFonts w:ascii="Arial" w:hAnsi="Arial" w:cs="Arial"/>
          <w:i/>
          <w:iCs/>
          <w:color w:val="auto"/>
          <w:sz w:val="20"/>
          <w:szCs w:val="20"/>
        </w:rPr>
        <w:t xml:space="preserve"> số </w:t>
      </w:r>
      <w:bookmarkStart w:id="581" w:name="tvpllink_fyrmoauwhp_27"/>
      <w:r w:rsidRPr="0091620A" w:rsidR="00C77983">
        <w:rPr>
          <w:rFonts w:ascii="Arial" w:hAnsi="Arial" w:cs="Arial"/>
          <w:i/>
          <w:iCs/>
          <w:color w:val="auto"/>
          <w:sz w:val="20"/>
          <w:szCs w:val="20"/>
        </w:rPr>
        <w:t>193</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NĐ-CP</w:t>
      </w:r>
      <w:bookmarkEnd w:id="581"/>
      <w:r w:rsidRPr="0091620A" w:rsidR="00C77983">
        <w:rPr>
          <w:rFonts w:ascii="Arial" w:hAnsi="Arial" w:cs="Arial"/>
          <w:i/>
          <w:iCs/>
          <w:color w:val="auto"/>
          <w:sz w:val="20"/>
          <w:szCs w:val="20"/>
        </w:rPr>
        <w:t xml:space="preserve"> ngày 02 tháng 7 năm 2025, được sửa đổi, bổ sung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tại </w:t>
      </w:r>
      <w:r w:rsidRPr="0091620A" w:rsidR="0042348F">
        <w:rPr>
          <w:rFonts w:ascii="Arial" w:hAnsi="Arial" w:cs="Arial"/>
          <w:i/>
          <w:iCs/>
          <w:color w:val="auto"/>
          <w:sz w:val="20"/>
          <w:szCs w:val="20"/>
        </w:rPr>
        <w:t>Nghị định</w:t>
      </w:r>
      <w:r w:rsidRPr="0091620A" w:rsidR="00C77983">
        <w:rPr>
          <w:rFonts w:ascii="Arial" w:hAnsi="Arial" w:cs="Arial"/>
          <w:i/>
          <w:iCs/>
          <w:color w:val="auto"/>
          <w:sz w:val="20"/>
          <w:szCs w:val="20"/>
        </w:rPr>
        <w:t xml:space="preserve"> số </w:t>
      </w:r>
      <w:bookmarkStart w:id="582" w:name="tvpllink_nyskaukevd_14"/>
      <w:r w:rsidRPr="0091620A" w:rsidR="00C77983">
        <w:rPr>
          <w:rFonts w:ascii="Arial" w:hAnsi="Arial" w:cs="Arial"/>
          <w:i/>
          <w:iCs/>
          <w:color w:val="auto"/>
          <w:sz w:val="20"/>
          <w:szCs w:val="20"/>
        </w:rPr>
        <w:t>21</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2026</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NĐ-CP</w:t>
      </w:r>
      <w:bookmarkEnd w:id="582"/>
      <w:r w:rsidRPr="0091620A" w:rsidR="00C77983">
        <w:rPr>
          <w:rFonts w:ascii="Arial" w:hAnsi="Arial" w:cs="Arial"/>
          <w:i/>
          <w:iCs/>
          <w:color w:val="auto"/>
          <w:sz w:val="20"/>
          <w:szCs w:val="20"/>
        </w:rPr>
        <w:t xml:space="preserve"> ngày 16 tháng 01 năm 2026 của Chính phủ quy định chi tiết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và biện pháp thi hành của </w:t>
      </w:r>
      <w:bookmarkStart w:id="583" w:name="tvpllink_dlpntvbrtg_58"/>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Địa chất và khoáng sản</w:t>
      </w:r>
      <w:bookmarkEnd w:id="583"/>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Nghị định</w:t>
      </w:r>
      <w:r w:rsidRPr="0091620A" w:rsidR="00C77983">
        <w:rPr>
          <w:rFonts w:ascii="Arial" w:hAnsi="Arial" w:cs="Arial"/>
          <w:i/>
          <w:iCs/>
          <w:color w:val="auto"/>
          <w:sz w:val="20"/>
          <w:szCs w:val="20"/>
        </w:rPr>
        <w:t xml:space="preserve"> số </w:t>
      </w:r>
      <w:bookmarkStart w:id="584" w:name="tvpllink_lafnlpwvrf_1"/>
      <w:r w:rsidRPr="0091620A" w:rsidR="00C77983">
        <w:rPr>
          <w:rFonts w:ascii="Arial" w:hAnsi="Arial" w:cs="Arial"/>
          <w:i/>
          <w:iCs/>
          <w:color w:val="auto"/>
          <w:sz w:val="20"/>
          <w:szCs w:val="20"/>
        </w:rPr>
        <w:t>08</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2022</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NĐ-CP</w:t>
      </w:r>
      <w:bookmarkEnd w:id="584"/>
      <w:r w:rsidRPr="0091620A" w:rsidR="00C77983">
        <w:rPr>
          <w:rFonts w:ascii="Arial" w:hAnsi="Arial" w:cs="Arial"/>
          <w:i/>
          <w:iCs/>
          <w:color w:val="auto"/>
          <w:sz w:val="20"/>
          <w:szCs w:val="20"/>
        </w:rPr>
        <w:t xml:space="preserve"> ngày 10 tháng 01 năm 2022, được sửa đổi, bổ sung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tại </w:t>
      </w:r>
      <w:r w:rsidRPr="0091620A" w:rsidR="0042348F">
        <w:rPr>
          <w:rFonts w:ascii="Arial" w:hAnsi="Arial" w:cs="Arial"/>
          <w:i/>
          <w:iCs/>
          <w:color w:val="auto"/>
          <w:sz w:val="20"/>
          <w:szCs w:val="20"/>
        </w:rPr>
        <w:t>Nghị định</w:t>
      </w:r>
      <w:r w:rsidRPr="0091620A" w:rsidR="00C77983">
        <w:rPr>
          <w:rFonts w:ascii="Arial" w:hAnsi="Arial" w:cs="Arial"/>
          <w:i/>
          <w:iCs/>
          <w:color w:val="auto"/>
          <w:sz w:val="20"/>
          <w:szCs w:val="20"/>
        </w:rPr>
        <w:t xml:space="preserve"> số </w:t>
      </w:r>
      <w:bookmarkStart w:id="585" w:name="tvpllink_exmgevltob_1"/>
      <w:r w:rsidRPr="0091620A" w:rsidR="00C77983">
        <w:rPr>
          <w:rFonts w:ascii="Arial" w:hAnsi="Arial" w:cs="Arial"/>
          <w:i/>
          <w:iCs/>
          <w:color w:val="auto"/>
          <w:sz w:val="20"/>
          <w:szCs w:val="20"/>
        </w:rPr>
        <w:t>05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NĐ-CP</w:t>
      </w:r>
      <w:bookmarkEnd w:id="585"/>
      <w:r w:rsidRPr="0091620A" w:rsidR="00C77983">
        <w:rPr>
          <w:rFonts w:ascii="Arial" w:hAnsi="Arial" w:cs="Arial"/>
          <w:i/>
          <w:iCs/>
          <w:color w:val="auto"/>
          <w:sz w:val="20"/>
          <w:szCs w:val="20"/>
        </w:rPr>
        <w:t xml:space="preserve"> ngày 06 tháng 01 năm 2025 của Chính phủ quy định chi tiết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của </w:t>
      </w:r>
      <w:bookmarkStart w:id="586" w:name="tvpllink_copweixcnx_4"/>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Bảo vệ môi trường</w:t>
      </w:r>
      <w:bookmarkEnd w:id="586"/>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Thông tư</w:t>
      </w:r>
      <w:r w:rsidRPr="0091620A" w:rsidR="00C77983">
        <w:rPr>
          <w:rFonts w:ascii="Arial" w:hAnsi="Arial" w:cs="Arial"/>
          <w:i/>
          <w:iCs/>
          <w:color w:val="auto"/>
          <w:sz w:val="20"/>
          <w:szCs w:val="20"/>
        </w:rPr>
        <w:t xml:space="preserve"> số </w:t>
      </w:r>
      <w:bookmarkStart w:id="587" w:name="tvpllink_xxahzunkle_7"/>
      <w:r w:rsidRPr="0091620A" w:rsidR="00C77983">
        <w:rPr>
          <w:rFonts w:ascii="Arial" w:hAnsi="Arial" w:cs="Arial"/>
          <w:i/>
          <w:iCs/>
          <w:color w:val="auto"/>
          <w:sz w:val="20"/>
          <w:szCs w:val="20"/>
        </w:rPr>
        <w:t>39</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TT-BNNMT</w:t>
      </w:r>
      <w:bookmarkEnd w:id="587"/>
      <w:r w:rsidRPr="0091620A" w:rsidR="00C77983">
        <w:rPr>
          <w:rFonts w:ascii="Arial" w:hAnsi="Arial" w:cs="Arial"/>
          <w:i/>
          <w:iCs/>
          <w:color w:val="auto"/>
          <w:sz w:val="20"/>
          <w:szCs w:val="20"/>
        </w:rPr>
        <w:t xml:space="preserve"> ngày 02 tháng 7 năm 2025, được sửa đổi, bổ sung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tại </w:t>
      </w:r>
      <w:r w:rsidRPr="0091620A" w:rsidR="0042348F">
        <w:rPr>
          <w:rFonts w:ascii="Arial" w:hAnsi="Arial" w:cs="Arial"/>
          <w:i/>
          <w:iCs/>
          <w:color w:val="auto"/>
          <w:sz w:val="20"/>
          <w:szCs w:val="20"/>
        </w:rPr>
        <w:t>Thông tư</w:t>
      </w:r>
      <w:r w:rsidRPr="0091620A" w:rsidR="00C77983">
        <w:rPr>
          <w:rFonts w:ascii="Arial" w:hAnsi="Arial" w:cs="Arial"/>
          <w:i/>
          <w:iCs/>
          <w:color w:val="auto"/>
          <w:sz w:val="20"/>
          <w:szCs w:val="20"/>
        </w:rPr>
        <w:t xml:space="preserve"> số 04</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2026</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 xml:space="preserve">TT-BNNMT ngày 16 tháng 01 năm 2026 của Bộ trưởng Bộ Nông nghiệp và Môi trường quy định về nội dung đề án đóng cửa mỏ khoáng sản, phương án đóng cửa mỏ khoáng sản và </w:t>
      </w:r>
      <w:r w:rsidRPr="0091620A" w:rsidR="003556B9">
        <w:rPr>
          <w:rFonts w:ascii="Arial" w:hAnsi="Arial" w:cs="Arial"/>
          <w:i/>
          <w:iCs/>
          <w:color w:val="auto"/>
          <w:sz w:val="20"/>
          <w:szCs w:val="20"/>
        </w:rPr>
        <w:t>mẫu</w:t>
      </w:r>
      <w:r w:rsidRPr="0091620A" w:rsidR="00C77983">
        <w:rPr>
          <w:rFonts w:ascii="Arial" w:hAnsi="Arial" w:cs="Arial"/>
          <w:i/>
          <w:iCs/>
          <w:color w:val="auto"/>
          <w:sz w:val="20"/>
          <w:szCs w:val="20"/>
        </w:rPr>
        <w:t xml:space="preserve"> văn bản trong hoạt động đóng cửa mỏ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Thông tư</w:t>
      </w:r>
      <w:r w:rsidRPr="0091620A" w:rsidR="00C77983">
        <w:rPr>
          <w:rFonts w:ascii="Arial" w:hAnsi="Arial" w:cs="Arial"/>
          <w:i/>
          <w:iCs/>
          <w:color w:val="auto"/>
          <w:sz w:val="20"/>
          <w:szCs w:val="20"/>
        </w:rPr>
        <w:t xml:space="preserve"> số </w:t>
      </w:r>
      <w:bookmarkStart w:id="588" w:name="tvpllink_oqndeynkwv_1"/>
      <w:r w:rsidRPr="0091620A" w:rsidR="00C77983">
        <w:rPr>
          <w:rFonts w:ascii="Arial" w:hAnsi="Arial" w:cs="Arial"/>
          <w:i/>
          <w:iCs/>
          <w:color w:val="auto"/>
          <w:sz w:val="20"/>
          <w:szCs w:val="20"/>
        </w:rPr>
        <w:t>02</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2022</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TT-BTNMT</w:t>
      </w:r>
      <w:bookmarkEnd w:id="588"/>
      <w:r w:rsidRPr="0091620A" w:rsidR="00C77983">
        <w:rPr>
          <w:rFonts w:ascii="Arial" w:hAnsi="Arial" w:cs="Arial"/>
          <w:i/>
          <w:iCs/>
          <w:color w:val="auto"/>
          <w:sz w:val="20"/>
          <w:szCs w:val="20"/>
        </w:rPr>
        <w:t xml:space="preserve"> ngày 10 tháng 01 năm 2022 của Bộ trưởng Bộ Tài nguyên và Môi trường về quy định chi tiết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của </w:t>
      </w:r>
      <w:bookmarkStart w:id="589" w:name="tvpllink_copweixcnx_5"/>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Bảo vệ môi trường</w:t>
      </w:r>
      <w:bookmarkEnd w:id="589"/>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Căn cứ Giấy phép khai thác khoáng sản số ............</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 ngày....... tháng.......năm....... của ....... (Tên cơ quan nhà nước, người có thẩm quyền cấp giấy phép)....... cho phép....... (Tên tổ chức, cá nhân)</w:t>
      </w:r>
      <w:r w:rsidRPr="0091620A" w:rsidR="001F12FD">
        <w:rPr>
          <w:rFonts w:ascii="Arial" w:hAnsi="Arial" w:cs="Arial"/>
          <w:i/>
          <w:iCs/>
          <w:color w:val="auto"/>
          <w:sz w:val="20"/>
          <w:szCs w:val="20"/>
        </w:rPr>
        <w:t>……….</w:t>
      </w:r>
      <w:r w:rsidRPr="0091620A" w:rsidR="00C77983">
        <w:rPr>
          <w:rFonts w:ascii="Arial" w:hAnsi="Arial" w:cs="Arial"/>
          <w:i/>
          <w:iCs/>
          <w:color w:val="auto"/>
          <w:sz w:val="20"/>
          <w:szCs w:val="20"/>
        </w:rPr>
        <w:t xml:space="preserve"> được khai thác....... (tên loại khoáng sản) .......tại khu vực....... thuộc....... (tên cấp xã)....... ,....... (tên cấp tỉnh).......;</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Quyết định</w:t>
      </w:r>
      <w:r w:rsidRPr="0091620A" w:rsidR="00C77983">
        <w:rPr>
          <w:rFonts w:ascii="Arial" w:hAnsi="Arial" w:cs="Arial"/>
          <w:i/>
          <w:iCs/>
          <w:color w:val="auto"/>
          <w:sz w:val="20"/>
          <w:szCs w:val="20"/>
        </w:rPr>
        <w:t xml:space="preserve"> số .......</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QĐ-....... ngày....... tháng....... năm ....... của .......(Tên cơ quan nhà nước, người có thẩm quyền phê duyệt đề án) .......về việc phê duyệt Đề án đóng cửa mỏ khoáng sản........ (tên loại khoáng sản)....... tại khu vực....... thuộc....... (tên cấp xã)....... ,....... (tên cấp tỉnh).......;</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ý kiến của.......về việc tham gia ý kiến đối với nội dung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chỉnh đề án đóng cửa mỏ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Căn cứ Biên bản phiên họp ngày.......tháng....... năm....... của Hội đồng Thẩm định đề án đóng cửa mỏ khoáng sản và Biên bản kiểm tra thực địa ngày.......tháng.......năm.......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Xét hồ sơ đề nghị phê duyệt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chỉnh nội dung Đề án đóng cửa mỏ khoáng sản ngày.......tháng....... năm ....... của....... (Tên tổ chức, cá nhân)....... nộp tại.......(Tên cơ quan tiếp nhận hồ sơ)....... ngày....... tháng....... năm....... ; bổ sung ngày....... tháng....... năm.......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Theo đề nghị của Giám đốc Sở Nông nghiệp và Môi trường.</w:t>
      </w:r>
    </w:p>
    <w:p w:rsidR="00A77B3E" w:rsidRPr="0091620A" w:rsidP="00D524CA">
      <w:pPr>
        <w:spacing w:before="120" w:after="0" w:line="240" w:lineRule="auto"/>
        <w:jc w:val="center"/>
        <w:rPr>
          <w:rFonts w:ascii="Arial" w:hAnsi="Arial" w:cs="Arial"/>
          <w:b/>
          <w:bCs/>
          <w:color w:val="auto"/>
          <w:sz w:val="20"/>
          <w:szCs w:val="20"/>
        </w:rPr>
      </w:pPr>
      <w:r w:rsidRPr="0091620A" w:rsidR="0042348F">
        <w:rPr>
          <w:rFonts w:ascii="Arial" w:hAnsi="Arial" w:cs="Arial"/>
          <w:b/>
          <w:bCs/>
          <w:color w:val="auto"/>
          <w:sz w:val="20"/>
          <w:szCs w:val="20"/>
        </w:rPr>
        <w:t>QUYẾT ĐỊNH</w:t>
      </w:r>
      <w:r w:rsidRPr="0091620A" w:rsidR="00C77983">
        <w:rPr>
          <w:rFonts w:ascii="Arial" w:hAnsi="Arial" w:cs="Arial"/>
          <w:b/>
          <w:b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1.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 nội dung Đề án đóng cửa mỏ khoáng sản </w:t>
      </w:r>
      <w:r w:rsidRPr="0091620A" w:rsidR="00C77983">
        <w:rPr>
          <w:rFonts w:ascii="Arial" w:hAnsi="Arial" w:cs="Arial"/>
          <w:i/>
          <w:iCs/>
          <w:color w:val="auto"/>
          <w:sz w:val="20"/>
          <w:szCs w:val="20"/>
        </w:rPr>
        <w:t>.......(tên loại khoáng sản).......</w:t>
      </w:r>
      <w:r w:rsidRPr="0091620A" w:rsidR="00C77983">
        <w:rPr>
          <w:rFonts w:ascii="Arial" w:hAnsi="Arial" w:cs="Arial"/>
          <w:color w:val="auto"/>
          <w:sz w:val="20"/>
          <w:szCs w:val="20"/>
        </w:rPr>
        <w:t>tại khu vực</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thuộc </w:t>
      </w:r>
      <w:r w:rsidRPr="0091620A" w:rsidR="00C77983">
        <w:rPr>
          <w:rFonts w:ascii="Arial" w:hAnsi="Arial" w:cs="Arial"/>
          <w:i/>
          <w:iCs/>
          <w:color w:val="auto"/>
          <w:sz w:val="20"/>
          <w:szCs w:val="20"/>
        </w:rPr>
        <w:t>.......(tên cấp xã)....... ,....... (tên cấp tỉnh).......</w:t>
      </w:r>
      <w:r w:rsidRPr="0091620A" w:rsidR="00C77983">
        <w:rPr>
          <w:rFonts w:ascii="Arial" w:hAnsi="Arial" w:cs="Arial"/>
          <w:color w:val="auto"/>
          <w:sz w:val="20"/>
          <w:szCs w:val="20"/>
        </w:rPr>
        <w:t xml:space="preserve"> theo Giấy phép khai thác khoáng sản số</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w:t>
      </w:r>
      <w:r w:rsidRPr="0091620A" w:rsidR="0042348F">
        <w:rPr>
          <w:rFonts w:ascii="Arial" w:hAnsi="Arial" w:cs="Arial"/>
          <w:color w:val="auto"/>
          <w:sz w:val="20"/>
          <w:szCs w:val="20"/>
        </w:rPr>
        <w:t>/</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ngày</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tháng</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năm </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của</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(Tên cơ quan nhà nước, người có thẩm quyền cấp giấy phép).......</w:t>
      </w:r>
      <w:r w:rsidRPr="0091620A" w:rsidR="00C77983">
        <w:rPr>
          <w:rFonts w:ascii="Arial" w:hAnsi="Arial" w:cs="Arial"/>
          <w:color w:val="auto"/>
          <w:sz w:val="20"/>
          <w:szCs w:val="20"/>
        </w:rPr>
        <w:t xml:space="preserve"> cấp cho</w:t>
      </w:r>
      <w:r w:rsidRPr="0091620A" w:rsidR="00C77983">
        <w:rPr>
          <w:rFonts w:ascii="Arial" w:hAnsi="Arial" w:cs="Arial"/>
          <w:i/>
          <w:iCs/>
          <w:color w:val="auto"/>
          <w:sz w:val="20"/>
          <w:szCs w:val="20"/>
        </w:rPr>
        <w:t>.......(Tên tổ chức, cá nhân).......</w:t>
      </w:r>
      <w:r w:rsidRPr="0091620A" w:rsidR="00C77983">
        <w:rPr>
          <w:rFonts w:ascii="Arial" w:hAnsi="Arial" w:cs="Arial"/>
          <w:color w:val="auto"/>
          <w:sz w:val="20"/>
          <w:szCs w:val="20"/>
        </w:rPr>
        <w:t xml:space="preserve"> với các nội dung cơ bản sau đây:</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1. Nội dung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chỉnh:</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a)...................................</w:t>
      </w:r>
      <w:r w:rsidRPr="0091620A" w:rsidR="001F12FD">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1F12FD">
        <w:rPr>
          <w:rFonts w:ascii="Arial" w:hAnsi="Arial" w:cs="Arial"/>
          <w:color w:val="auto"/>
          <w:sz w:val="20"/>
          <w:szCs w:val="20"/>
        </w:rPr>
        <w:t>b).........................................................................................................</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2. Các nội dung khác quy định trong </w:t>
      </w: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số</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w:t>
      </w:r>
      <w:r w:rsidRPr="0091620A" w:rsidR="0042348F">
        <w:rPr>
          <w:rFonts w:ascii="Arial" w:hAnsi="Arial" w:cs="Arial"/>
          <w:color w:val="auto"/>
          <w:sz w:val="20"/>
          <w:szCs w:val="20"/>
        </w:rPr>
        <w:t>/</w:t>
      </w:r>
      <w:r w:rsidRPr="0091620A" w:rsidR="00C77983">
        <w:rPr>
          <w:rFonts w:ascii="Arial" w:hAnsi="Arial" w:cs="Arial"/>
          <w:color w:val="auto"/>
          <w:sz w:val="20"/>
          <w:szCs w:val="20"/>
        </w:rPr>
        <w:t>QĐ-BNNMT</w:t>
      </w:r>
      <w:r w:rsidRPr="0091620A" w:rsidR="00C77983">
        <w:rPr>
          <w:rFonts w:ascii="Arial" w:hAnsi="Arial" w:cs="Arial"/>
          <w:i/>
          <w:iCs/>
          <w:color w:val="auto"/>
          <w:sz w:val="20"/>
          <w:szCs w:val="20"/>
        </w:rPr>
        <w:t xml:space="preserve">....... </w:t>
      </w:r>
      <w:r w:rsidRPr="0091620A" w:rsidR="00C77983">
        <w:rPr>
          <w:rFonts w:ascii="Arial" w:hAnsi="Arial" w:cs="Arial"/>
          <w:color w:val="auto"/>
          <w:sz w:val="20"/>
          <w:szCs w:val="20"/>
        </w:rPr>
        <w:t>nêu trên vẫn giữ nguyên giá trị.</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2 </w:t>
      </w:r>
      <w:r w:rsidRPr="0091620A" w:rsidR="00C77983">
        <w:rPr>
          <w:rFonts w:ascii="Arial" w:hAnsi="Arial" w:cs="Arial"/>
          <w:i/>
          <w:iCs/>
          <w:color w:val="auto"/>
          <w:sz w:val="20"/>
          <w:szCs w:val="20"/>
        </w:rPr>
        <w:t xml:space="preserve">.......(Tên tổ chức, cá nhân đề nghị đóng cửa mỏ khoáng sản)....... </w:t>
      </w:r>
      <w:r w:rsidRPr="0091620A" w:rsidR="00C77983">
        <w:rPr>
          <w:rFonts w:ascii="Arial" w:hAnsi="Arial" w:cs="Arial"/>
          <w:color w:val="auto"/>
          <w:sz w:val="20"/>
          <w:szCs w:val="20"/>
        </w:rPr>
        <w:t xml:space="preserve">có trách nhiệm thực hiện các nghĩa vụ khác có liên quan theo quy định tại </w:t>
      </w: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số</w:t>
      </w:r>
      <w:r w:rsidRPr="0091620A" w:rsidR="00C77983">
        <w:rPr>
          <w:rFonts w:ascii="Arial" w:hAnsi="Arial" w:cs="Arial"/>
          <w:i/>
          <w:iCs/>
          <w:color w:val="auto"/>
          <w:sz w:val="20"/>
          <w:szCs w:val="20"/>
        </w:rPr>
        <w:t>.......</w:t>
      </w:r>
      <w:r w:rsidRPr="0091620A" w:rsidR="0042348F">
        <w:rPr>
          <w:rFonts w:ascii="Arial" w:hAnsi="Arial" w:cs="Arial"/>
          <w:color w:val="auto"/>
          <w:sz w:val="20"/>
          <w:szCs w:val="20"/>
        </w:rPr>
        <w:t>/</w:t>
      </w:r>
      <w:r w:rsidRPr="0091620A" w:rsidR="00C77983">
        <w:rPr>
          <w:rFonts w:ascii="Arial" w:hAnsi="Arial" w:cs="Arial"/>
          <w:color w:val="auto"/>
          <w:sz w:val="20"/>
          <w:szCs w:val="20"/>
        </w:rPr>
        <w:t>QĐ-</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ngày </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tháng</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năm</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của</w:t>
      </w:r>
      <w:r w:rsidRPr="0091620A" w:rsidR="00C77983">
        <w:rPr>
          <w:rFonts w:ascii="Arial" w:hAnsi="Arial" w:cs="Arial"/>
          <w:i/>
          <w:iCs/>
          <w:color w:val="auto"/>
          <w:sz w:val="20"/>
          <w:szCs w:val="20"/>
        </w:rPr>
        <w:t>.......(Tên cơ quan nhà nước, người có thẩm quyền phê duyệt đề án).......</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3.</w:t>
      </w:r>
      <w:r w:rsidRPr="0091620A" w:rsidR="00C77983">
        <w:rPr>
          <w:rFonts w:ascii="Arial" w:hAnsi="Arial" w:cs="Arial"/>
          <w:color w:val="auto"/>
          <w:sz w:val="20"/>
          <w:szCs w:val="20"/>
        </w:rPr>
        <w:t xml:space="preserve"> </w:t>
      </w: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này có hiệu lực từ ngày ký và là bộ phận pháp lý không tách rời của </w:t>
      </w: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số </w:t>
      </w:r>
      <w:r w:rsidRPr="0091620A" w:rsidR="00C77983">
        <w:rPr>
          <w:rFonts w:ascii="Arial" w:hAnsi="Arial" w:cs="Arial"/>
          <w:i/>
          <w:iCs/>
          <w:color w:val="auto"/>
          <w:sz w:val="20"/>
          <w:szCs w:val="20"/>
        </w:rPr>
        <w:t>.......</w:t>
      </w:r>
      <w:r w:rsidRPr="0091620A" w:rsidR="0042348F">
        <w:rPr>
          <w:rFonts w:ascii="Arial" w:hAnsi="Arial" w:cs="Arial"/>
          <w:color w:val="auto"/>
          <w:sz w:val="20"/>
          <w:szCs w:val="20"/>
        </w:rPr>
        <w:t>/</w:t>
      </w:r>
      <w:r w:rsidRPr="0091620A" w:rsidR="00C77983">
        <w:rPr>
          <w:rFonts w:ascii="Arial" w:hAnsi="Arial" w:cs="Arial"/>
          <w:color w:val="auto"/>
          <w:sz w:val="20"/>
          <w:szCs w:val="20"/>
        </w:rPr>
        <w:t>QĐ-</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ngày </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tháng</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năm </w:t>
      </w: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của </w:t>
      </w:r>
      <w:r w:rsidRPr="0091620A" w:rsidR="00C77983">
        <w:rPr>
          <w:rFonts w:ascii="Arial" w:hAnsi="Arial" w:cs="Arial"/>
          <w:i/>
          <w:iCs/>
          <w:color w:val="auto"/>
          <w:sz w:val="20"/>
          <w:szCs w:val="20"/>
        </w:rPr>
        <w:t>.......(Tên cơ quan nhà nước, người có thẩm quyền phê duyệt đề án).......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Chánh Văn phòng Ủy ban nhân dân tỉnh (thành phố)</w:t>
      </w:r>
      <w:r w:rsidRPr="0091620A" w:rsidR="00C77983">
        <w:rPr>
          <w:rFonts w:ascii="Arial" w:hAnsi="Arial" w:cs="Arial"/>
          <w:i/>
          <w:iCs/>
          <w:color w:val="auto"/>
          <w:sz w:val="20"/>
          <w:szCs w:val="20"/>
        </w:rPr>
        <w:t>.......</w:t>
      </w:r>
      <w:r w:rsidRPr="0091620A" w:rsidR="00C77983">
        <w:rPr>
          <w:rFonts w:ascii="Arial" w:hAnsi="Arial" w:cs="Arial"/>
          <w:color w:val="auto"/>
          <w:sz w:val="20"/>
          <w:szCs w:val="20"/>
        </w:rPr>
        <w:t>, Giám đốc Sở Nông nghiệp và Môi trường,</w:t>
      </w:r>
      <w:r w:rsidRPr="0091620A" w:rsidR="00C77983">
        <w:rPr>
          <w:rFonts w:ascii="Arial" w:hAnsi="Arial" w:cs="Arial"/>
          <w:i/>
          <w:iCs/>
          <w:color w:val="auto"/>
          <w:sz w:val="20"/>
          <w:szCs w:val="20"/>
        </w:rPr>
        <w:t>.......</w:t>
      </w:r>
      <w:r w:rsidRPr="0091620A" w:rsidR="00C77983">
        <w:rPr>
          <w:rFonts w:ascii="Arial" w:hAnsi="Arial" w:cs="Arial"/>
          <w:i/>
          <w:color w:val="auto"/>
          <w:sz w:val="20"/>
          <w:szCs w:val="20"/>
        </w:rPr>
        <w:t>(Tên</w:t>
      </w:r>
      <w:r w:rsidRPr="0091620A" w:rsidR="00C77983">
        <w:rPr>
          <w:rFonts w:ascii="Arial" w:hAnsi="Arial" w:cs="Arial"/>
          <w:color w:val="auto"/>
          <w:sz w:val="20"/>
          <w:szCs w:val="20"/>
        </w:rPr>
        <w:t xml:space="preserve"> </w:t>
      </w:r>
      <w:r w:rsidRPr="0091620A" w:rsidR="00C77983">
        <w:rPr>
          <w:rFonts w:ascii="Arial" w:hAnsi="Arial" w:cs="Arial"/>
          <w:i/>
          <w:iCs/>
          <w:color w:val="auto"/>
          <w:sz w:val="20"/>
          <w:szCs w:val="20"/>
        </w:rPr>
        <w:t>tổ chức, cá nhân).......</w:t>
      </w:r>
      <w:r w:rsidRPr="0091620A" w:rsidR="00C77983">
        <w:rPr>
          <w:rFonts w:ascii="Arial" w:hAnsi="Arial" w:cs="Arial"/>
          <w:color w:val="auto"/>
          <w:sz w:val="20"/>
          <w:szCs w:val="20"/>
        </w:rPr>
        <w:t xml:space="preserve">và Thủ trưởng các cơ quan có liên quan chịu trách nhiệm thi hành </w:t>
      </w: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này.</w:t>
      </w:r>
      <w:r w:rsidRPr="0091620A" w:rsidR="0042348F">
        <w:rPr>
          <w:rFonts w:ascii="Arial" w:hAnsi="Arial" w:cs="Arial"/>
          <w:color w:val="auto"/>
          <w:sz w:val="20"/>
          <w:szCs w:val="20"/>
        </w:rPr>
        <w:t>/</w:t>
      </w:r>
      <w:r w:rsidRPr="0091620A" w:rsidR="00C77983">
        <w:rPr>
          <w:rFonts w:ascii="Arial" w:hAnsi="Arial" w:cs="Arial"/>
          <w:color w:val="auto"/>
          <w:sz w:val="20"/>
          <w:szCs w:val="20"/>
        </w:rPr>
        <w:t>.</w:t>
      </w:r>
    </w:p>
    <w:tbl>
      <w:tblPr>
        <w:tblStyle w:val="TableNormal"/>
        <w:tblW w:w="5000" w:type="pct"/>
        <w:tblInd w:w="10" w:type="dxa"/>
        <w:tblCellMar>
          <w:left w:w="10" w:type="dxa"/>
        </w:tblCellMar>
        <w:tblLook w:val="00A0"/>
      </w:tblPr>
      <w:tblGrid>
        <w:gridCol w:w="4545"/>
        <w:gridCol w:w="4546"/>
      </w:tblGrid>
      <w:tr>
        <w:tblPrEx>
          <w:tblW w:w="5000" w:type="pct"/>
          <w:tblInd w:w="10" w:type="dxa"/>
          <w:tblCellMar>
            <w:left w:w="10" w:type="dxa"/>
          </w:tblCellMar>
          <w:tblLook w:val="00A0"/>
        </w:tblPrEx>
        <w:tc>
          <w:tcPr>
            <w:tcW w:w="4523" w:type="dxa"/>
            <w:tcMar>
              <w:top w:w="0" w:type="dxa"/>
              <w:left w:w="10" w:type="dxa"/>
              <w:bottom w:w="0" w:type="dxa"/>
              <w:right w:w="10" w:type="dxa"/>
            </w:tcMa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i/>
                <w:iCs/>
                <w:color w:val="auto"/>
                <w:sz w:val="20"/>
                <w:szCs w:val="20"/>
              </w:rPr>
              <w:t>Nơi nhận:</w:t>
            </w:r>
            <w:r w:rsidRPr="0091620A" w:rsidR="001F12FD">
              <w:rPr>
                <w:rFonts w:ascii="Arial" w:hAnsi="Arial" w:cs="Arial"/>
                <w:color w:val="auto"/>
                <w:sz w:val="20"/>
                <w:szCs w:val="20"/>
              </w:rPr>
              <w:br/>
            </w:r>
            <w:r w:rsidRPr="0091620A" w:rsidR="00C77983">
              <w:rPr>
                <w:rFonts w:ascii="Arial" w:hAnsi="Arial" w:cs="Arial"/>
                <w:i/>
                <w:iCs/>
                <w:color w:val="auto"/>
                <w:sz w:val="16"/>
                <w:szCs w:val="20"/>
              </w:rPr>
              <w:t>-</w:t>
            </w:r>
            <w:r w:rsidRPr="0091620A" w:rsidR="00C77983">
              <w:rPr>
                <w:rFonts w:ascii="Arial" w:hAnsi="Arial" w:cs="Arial"/>
                <w:color w:val="auto"/>
                <w:sz w:val="16"/>
                <w:szCs w:val="20"/>
              </w:rPr>
              <w:t xml:space="preserve"> Như </w:t>
            </w:r>
            <w:r w:rsidRPr="0091620A" w:rsidR="00231B5F">
              <w:rPr>
                <w:rFonts w:ascii="Arial" w:hAnsi="Arial" w:cs="Arial"/>
                <w:color w:val="auto"/>
                <w:sz w:val="16"/>
                <w:szCs w:val="20"/>
              </w:rPr>
              <w:t>Điều</w:t>
            </w:r>
            <w:r w:rsidRPr="0091620A" w:rsidR="00C77983">
              <w:rPr>
                <w:rFonts w:ascii="Arial" w:hAnsi="Arial" w:cs="Arial"/>
                <w:color w:val="auto"/>
                <w:sz w:val="16"/>
                <w:szCs w:val="20"/>
              </w:rPr>
              <w:t xml:space="preserve"> 5;</w:t>
            </w:r>
            <w:r w:rsidRPr="0091620A" w:rsidR="001F12FD">
              <w:rPr>
                <w:rFonts w:ascii="Arial" w:hAnsi="Arial" w:cs="Arial"/>
                <w:color w:val="auto"/>
                <w:sz w:val="16"/>
                <w:szCs w:val="20"/>
              </w:rPr>
              <w:br/>
            </w:r>
            <w:r w:rsidRPr="0091620A" w:rsidR="00C77983">
              <w:rPr>
                <w:rFonts w:ascii="Arial" w:hAnsi="Arial" w:cs="Arial"/>
                <w:color w:val="auto"/>
                <w:sz w:val="16"/>
                <w:szCs w:val="20"/>
              </w:rPr>
              <w:t>- Bộ NN&amp;MT;'</w:t>
            </w:r>
            <w:r w:rsidRPr="0091620A" w:rsidR="001F12FD">
              <w:rPr>
                <w:rFonts w:ascii="Arial" w:hAnsi="Arial" w:cs="Arial"/>
                <w:color w:val="auto"/>
                <w:sz w:val="16"/>
                <w:szCs w:val="20"/>
              </w:rPr>
              <w:br/>
            </w:r>
            <w:r w:rsidRPr="0091620A" w:rsidR="00C77983">
              <w:rPr>
                <w:rFonts w:ascii="Arial" w:hAnsi="Arial" w:cs="Arial"/>
                <w:i/>
                <w:iCs/>
                <w:color w:val="auto"/>
                <w:sz w:val="16"/>
                <w:szCs w:val="20"/>
              </w:rPr>
              <w:t>-</w:t>
            </w:r>
            <w:r w:rsidRPr="0091620A" w:rsidR="00C77983">
              <w:rPr>
                <w:rFonts w:ascii="Arial" w:hAnsi="Arial" w:cs="Arial"/>
                <w:color w:val="auto"/>
                <w:sz w:val="16"/>
                <w:szCs w:val="20"/>
              </w:rPr>
              <w:t xml:space="preserve"> Sở NN&amp;MT tỉnh (thành phố)...;</w:t>
            </w:r>
            <w:r w:rsidRPr="0091620A" w:rsidR="001F12FD">
              <w:rPr>
                <w:rFonts w:ascii="Arial" w:hAnsi="Arial" w:cs="Arial"/>
                <w:color w:val="auto"/>
                <w:sz w:val="16"/>
                <w:szCs w:val="20"/>
              </w:rPr>
              <w:br/>
              <w:t>- …;</w:t>
              <w:br/>
            </w:r>
            <w:r w:rsidRPr="0091620A" w:rsidR="00C77983">
              <w:rPr>
                <w:rFonts w:ascii="Arial" w:hAnsi="Arial" w:cs="Arial"/>
                <w:i/>
                <w:iCs/>
                <w:color w:val="auto"/>
                <w:sz w:val="16"/>
                <w:szCs w:val="20"/>
              </w:rPr>
              <w:t>-</w:t>
            </w:r>
            <w:r w:rsidRPr="0091620A" w:rsidR="00C77983">
              <w:rPr>
                <w:rFonts w:ascii="Arial" w:hAnsi="Arial" w:cs="Arial"/>
                <w:color w:val="auto"/>
                <w:sz w:val="16"/>
                <w:szCs w:val="20"/>
              </w:rPr>
              <w:t xml:space="preserve"> Lưu: VT, HS,....</w:t>
            </w:r>
          </w:p>
        </w:tc>
        <w:tc>
          <w:tcPr>
            <w:tcW w:w="4523" w:type="dxa"/>
            <w:tcMar>
              <w:top w:w="0" w:type="dxa"/>
              <w:left w:w="10" w:type="dxa"/>
              <w:bottom w:w="0" w:type="dxa"/>
              <w:right w:w="10" w:type="dxa"/>
            </w:tcMa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CHỦ TỊCH</w:t>
            </w:r>
            <w:r w:rsidRPr="0091620A" w:rsidR="00C77983">
              <w:rPr>
                <w:rFonts w:ascii="Arial" w:hAnsi="Arial" w:cs="Arial"/>
                <w:color w:val="auto"/>
                <w:sz w:val="20"/>
                <w:szCs w:val="20"/>
              </w:rPr>
              <w:br/>
            </w:r>
            <w:r w:rsidRPr="0091620A" w:rsidR="001F12FD">
              <w:rPr>
                <w:rFonts w:ascii="Arial" w:hAnsi="Arial" w:cs="Arial"/>
                <w:color w:val="auto"/>
                <w:sz w:val="20"/>
                <w:szCs w:val="20"/>
              </w:rPr>
              <w:br/>
            </w:r>
            <w:r w:rsidRPr="0091620A" w:rsidR="001F12FD">
              <w:rPr>
                <w:rFonts w:ascii="Arial" w:hAnsi="Arial" w:cs="Arial"/>
                <w:i/>
                <w:iCs/>
                <w:color w:val="auto"/>
                <w:sz w:val="20"/>
                <w:szCs w:val="20"/>
              </w:rPr>
              <w:br/>
            </w:r>
            <w:r w:rsidRPr="0091620A" w:rsidR="00C77983">
              <w:rPr>
                <w:rFonts w:ascii="Arial" w:hAnsi="Arial" w:cs="Arial"/>
                <w:i/>
                <w:iCs/>
                <w:color w:val="auto"/>
                <w:sz w:val="20"/>
                <w:szCs w:val="20"/>
              </w:rPr>
              <w:t>Chữ ký, đóng dấu</w:t>
            </w:r>
            <w:r w:rsidRPr="0091620A" w:rsidR="00C77983">
              <w:rPr>
                <w:rFonts w:ascii="Arial" w:hAnsi="Arial" w:cs="Arial"/>
                <w:color w:val="auto"/>
                <w:sz w:val="20"/>
                <w:szCs w:val="20"/>
              </w:rPr>
              <w:br/>
            </w:r>
            <w:r w:rsidRPr="0091620A" w:rsidR="00C77983">
              <w:rPr>
                <w:rFonts w:ascii="Arial" w:hAnsi="Arial" w:cs="Arial"/>
                <w:b/>
                <w:bCs/>
                <w:i/>
                <w:iCs/>
                <w:color w:val="auto"/>
                <w:sz w:val="20"/>
                <w:szCs w:val="20"/>
              </w:rPr>
              <w:t>(Họ và tên)</w:t>
            </w:r>
          </w:p>
        </w:tc>
      </w:tr>
    </w:tbl>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bookmarkStart w:id="590" w:name="chuong_pl_61"/>
      <w:r w:rsidRPr="0091620A" w:rsidR="003556B9">
        <w:rPr>
          <w:rFonts w:ascii="Arial" w:hAnsi="Arial" w:cs="Arial"/>
          <w:b/>
          <w:bCs/>
          <w:color w:val="auto"/>
          <w:sz w:val="20"/>
          <w:szCs w:val="20"/>
        </w:rPr>
        <w:t>Mẫu</w:t>
      </w:r>
      <w:r w:rsidRPr="0091620A" w:rsidR="00402ABF">
        <w:rPr>
          <w:rFonts w:ascii="Arial" w:hAnsi="Arial" w:cs="Arial"/>
          <w:b/>
          <w:bCs/>
          <w:color w:val="auto"/>
          <w:sz w:val="20"/>
          <w:szCs w:val="20"/>
        </w:rPr>
        <w:t xml:space="preserve"> số 17: </w:t>
      </w:r>
      <w:r w:rsidRPr="0091620A" w:rsidR="0042348F">
        <w:rPr>
          <w:rFonts w:ascii="Arial" w:hAnsi="Arial" w:cs="Arial"/>
          <w:b/>
          <w:bCs/>
          <w:color w:val="auto"/>
          <w:sz w:val="20"/>
          <w:szCs w:val="20"/>
        </w:rPr>
        <w:t>Quyết định</w:t>
      </w:r>
      <w:r w:rsidRPr="0091620A" w:rsidR="00402ABF">
        <w:rPr>
          <w:rFonts w:ascii="Arial" w:hAnsi="Arial" w:cs="Arial"/>
          <w:b/>
          <w:bCs/>
          <w:color w:val="auto"/>
          <w:sz w:val="20"/>
          <w:szCs w:val="20"/>
        </w:rPr>
        <w:t xml:space="preserve"> đóng cửa mỏ khoáng sản (đóng cửa một </w:t>
      </w:r>
      <w:r w:rsidRPr="0091620A" w:rsidR="00231B5F">
        <w:rPr>
          <w:rFonts w:ascii="Arial" w:hAnsi="Arial" w:cs="Arial"/>
          <w:b/>
          <w:bCs/>
          <w:color w:val="auto"/>
          <w:sz w:val="20"/>
          <w:szCs w:val="20"/>
        </w:rPr>
        <w:t>phần</w:t>
      </w:r>
      <w:r w:rsidRPr="0091620A" w:rsidR="00402ABF">
        <w:rPr>
          <w:rFonts w:ascii="Arial" w:hAnsi="Arial" w:cs="Arial"/>
          <w:b/>
          <w:bCs/>
          <w:color w:val="auto"/>
          <w:sz w:val="20"/>
          <w:szCs w:val="20"/>
        </w:rPr>
        <w:t xml:space="preserve"> diện tích khu vực khai thác khoáng sản) thuộc thẩm quyền của Bộ trưởng Bộ Nông nghiệp và Môi trường</w:t>
      </w:r>
      <w:bookmarkEnd w:id="590"/>
    </w:p>
    <w:tbl>
      <w:tblPr>
        <w:tblStyle w:val="TableNormal"/>
        <w:tblW w:w="5000" w:type="pct"/>
        <w:tblCellMar>
          <w:left w:w="0" w:type="dxa"/>
          <w:right w:w="0" w:type="dxa"/>
        </w:tblCellMar>
        <w:tblLook w:val="01E0"/>
      </w:tblPr>
      <w:tblGrid>
        <w:gridCol w:w="4133"/>
        <w:gridCol w:w="4938"/>
      </w:tblGrid>
      <w:tr>
        <w:tblPrEx>
          <w:tblW w:w="5000" w:type="pct"/>
          <w:tblCellMar>
            <w:left w:w="0" w:type="dxa"/>
            <w:right w:w="0" w:type="dxa"/>
          </w:tblCellMar>
          <w:tblLook w:val="01E0"/>
        </w:tblPrEx>
        <w:tc>
          <w:tcPr>
            <w:tcW w:w="2278" w:type="pct"/>
            <w:shd w:val="clear" w:color="auto" w:fill="auto"/>
          </w:tcPr>
          <w:p w:rsidR="00C26CF5" w:rsidRPr="0091620A" w:rsidP="00D524CA">
            <w:pPr>
              <w:spacing w:before="120" w:after="0" w:line="240" w:lineRule="auto"/>
              <w:jc w:val="center"/>
              <w:rPr>
                <w:rFonts w:ascii="Arial" w:hAnsi="Arial" w:cs="Arial"/>
                <w:sz w:val="20"/>
                <w:szCs w:val="20"/>
              </w:rPr>
            </w:pPr>
            <w:r w:rsidRPr="0091620A">
              <w:rPr>
                <w:rFonts w:ascii="Arial" w:hAnsi="Arial" w:cs="Arial"/>
                <w:b/>
                <w:bCs/>
                <w:sz w:val="20"/>
                <w:szCs w:val="20"/>
              </w:rPr>
              <w:t>BỘ NÔNG NGHIỆP VÀ MÔI TRƯỜNG</w:t>
            </w:r>
            <w:r w:rsidRPr="0091620A">
              <w:rPr>
                <w:rFonts w:ascii="Arial" w:hAnsi="Arial" w:cs="Arial"/>
                <w:sz w:val="20"/>
                <w:szCs w:val="20"/>
              </w:rPr>
              <w:br/>
            </w:r>
            <w:r w:rsidRPr="0091620A">
              <w:rPr>
                <w:rFonts w:ascii="Arial" w:hAnsi="Arial" w:cs="Arial"/>
                <w:b/>
                <w:bCs/>
                <w:sz w:val="20"/>
                <w:szCs w:val="20"/>
              </w:rPr>
              <w:t>---------</w:t>
            </w:r>
          </w:p>
        </w:tc>
        <w:tc>
          <w:tcPr>
            <w:tcW w:w="2722" w:type="pct"/>
            <w:shd w:val="clear" w:color="auto" w:fill="auto"/>
          </w:tcPr>
          <w:p w:rsidR="00C26CF5" w:rsidRPr="0091620A" w:rsidP="00D524CA">
            <w:pPr>
              <w:spacing w:before="120" w:after="0" w:line="240" w:lineRule="auto"/>
              <w:jc w:val="center"/>
              <w:rPr>
                <w:rFonts w:ascii="Arial" w:hAnsi="Arial" w:cs="Arial"/>
                <w:i/>
                <w:iCs/>
                <w:sz w:val="20"/>
                <w:szCs w:val="20"/>
              </w:rPr>
            </w:pPr>
            <w:r w:rsidRPr="0091620A">
              <w:rPr>
                <w:rFonts w:ascii="Arial" w:hAnsi="Arial" w:cs="Arial"/>
                <w:b/>
                <w:bCs/>
                <w:sz w:val="20"/>
                <w:szCs w:val="20"/>
              </w:rPr>
              <w:t>CỘNG HÒA XÃ HỘI CHỦ NGHĨA VIỆT NAM</w:t>
              <w:br/>
              <w:t xml:space="preserve">Độc lập - Tự do - Hạnh phúc </w:t>
              <w:br/>
              <w:t>---------------</w:t>
            </w:r>
          </w:p>
        </w:tc>
      </w:tr>
      <w:tr>
        <w:tblPrEx>
          <w:tblW w:w="5000" w:type="pct"/>
          <w:tblCellMar>
            <w:left w:w="0" w:type="dxa"/>
            <w:right w:w="0" w:type="dxa"/>
          </w:tblCellMar>
          <w:tblLook w:val="01E0"/>
        </w:tblPrEx>
        <w:tc>
          <w:tcPr>
            <w:tcW w:w="2278" w:type="pct"/>
            <w:shd w:val="clear" w:color="auto" w:fill="auto"/>
          </w:tcPr>
          <w:p w:rsidR="00C26CF5" w:rsidRPr="0091620A" w:rsidP="00D524CA">
            <w:pPr>
              <w:spacing w:before="120" w:after="0" w:line="240" w:lineRule="auto"/>
              <w:jc w:val="center"/>
              <w:rPr>
                <w:rFonts w:ascii="Arial" w:hAnsi="Arial" w:cs="Arial"/>
                <w:b/>
                <w:bCs/>
                <w:sz w:val="20"/>
                <w:szCs w:val="20"/>
              </w:rPr>
            </w:pPr>
            <w:r w:rsidRPr="0091620A">
              <w:rPr>
                <w:rFonts w:ascii="Arial" w:hAnsi="Arial" w:cs="Arial"/>
                <w:sz w:val="20"/>
                <w:szCs w:val="20"/>
              </w:rPr>
              <w:t>Số: .......</w:t>
            </w:r>
            <w:r w:rsidRPr="0091620A" w:rsidR="0042348F">
              <w:rPr>
                <w:rFonts w:ascii="Arial" w:hAnsi="Arial" w:cs="Arial"/>
                <w:sz w:val="20"/>
                <w:szCs w:val="20"/>
              </w:rPr>
              <w:t>/</w:t>
            </w:r>
            <w:r w:rsidRPr="0091620A">
              <w:rPr>
                <w:rFonts w:ascii="Arial" w:hAnsi="Arial" w:cs="Arial"/>
                <w:sz w:val="20"/>
                <w:szCs w:val="20"/>
              </w:rPr>
              <w:t>QĐ-BNNMT</w:t>
            </w:r>
          </w:p>
        </w:tc>
        <w:tc>
          <w:tcPr>
            <w:tcW w:w="2722" w:type="pct"/>
            <w:shd w:val="clear" w:color="auto" w:fill="auto"/>
          </w:tcPr>
          <w:p w:rsidR="00C26CF5" w:rsidRPr="0091620A" w:rsidP="00D524CA">
            <w:pPr>
              <w:spacing w:before="120" w:after="0" w:line="240" w:lineRule="auto"/>
              <w:jc w:val="right"/>
              <w:rPr>
                <w:rFonts w:ascii="Arial" w:hAnsi="Arial" w:cs="Arial"/>
                <w:b/>
                <w:bCs/>
                <w:sz w:val="20"/>
                <w:szCs w:val="20"/>
              </w:rPr>
            </w:pPr>
            <w:r w:rsidRPr="0091620A">
              <w:rPr>
                <w:rFonts w:ascii="Arial" w:hAnsi="Arial" w:cs="Arial"/>
                <w:i/>
                <w:iCs/>
                <w:sz w:val="20"/>
                <w:szCs w:val="20"/>
              </w:rPr>
              <w:t>Địa danh....., ngày ..... tháng ...... năm ......</w:t>
            </w:r>
          </w:p>
        </w:tc>
      </w:tr>
    </w:tbl>
    <w:p w:rsidR="00A77B3E" w:rsidRPr="0091620A" w:rsidP="00D524CA">
      <w:pPr>
        <w:spacing w:before="120" w:after="0" w:line="240" w:lineRule="auto"/>
        <w:jc w:val="center"/>
        <w:rPr>
          <w:rFonts w:ascii="Arial" w:hAnsi="Arial" w:cs="Arial"/>
          <w:b/>
          <w:bCs/>
          <w:color w:val="auto"/>
          <w:sz w:val="20"/>
          <w:szCs w:val="20"/>
        </w:rPr>
      </w:pPr>
    </w:p>
    <w:p w:rsidR="00C26CF5" w:rsidRPr="0091620A" w:rsidP="00D524CA">
      <w:pPr>
        <w:spacing w:before="120" w:after="0" w:line="240" w:lineRule="auto"/>
        <w:jc w:val="center"/>
        <w:rPr>
          <w:rFonts w:ascii="Arial" w:hAnsi="Arial" w:cs="Arial"/>
          <w:b/>
          <w:bCs/>
          <w:color w:val="auto"/>
          <w:sz w:val="20"/>
          <w:szCs w:val="20"/>
        </w:rPr>
      </w:pPr>
      <w:r w:rsidRPr="0091620A" w:rsidR="0042348F">
        <w:rPr>
          <w:rFonts w:ascii="Arial" w:hAnsi="Arial" w:cs="Arial"/>
          <w:b/>
          <w:bCs/>
          <w:color w:val="auto"/>
          <w:sz w:val="20"/>
          <w:szCs w:val="20"/>
        </w:rPr>
        <w:t>QUYẾT ĐỊNH</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Về việc đóng cửa mỏ khoáng sản</w:t>
      </w:r>
      <w:r w:rsidRPr="0091620A" w:rsidR="001F12FD">
        <w:rPr>
          <w:rFonts w:ascii="Arial" w:hAnsi="Arial" w:cs="Arial"/>
          <w:color w:val="auto"/>
          <w:sz w:val="20"/>
          <w:szCs w:val="20"/>
        </w:rPr>
        <w:br/>
      </w:r>
      <w:r w:rsidRPr="0091620A" w:rsidR="00C77983">
        <w:rPr>
          <w:rFonts w:ascii="Arial" w:hAnsi="Arial" w:cs="Arial"/>
          <w:b/>
          <w:bCs/>
          <w:color w:val="auto"/>
          <w:sz w:val="20"/>
          <w:szCs w:val="20"/>
        </w:rPr>
        <w:t xml:space="preserve">(đóng cửa một </w:t>
      </w:r>
      <w:r w:rsidRPr="0091620A" w:rsidR="00231B5F">
        <w:rPr>
          <w:rFonts w:ascii="Arial" w:hAnsi="Arial" w:cs="Arial"/>
          <w:b/>
          <w:bCs/>
          <w:color w:val="auto"/>
          <w:sz w:val="20"/>
          <w:szCs w:val="20"/>
        </w:rPr>
        <w:t>phần</w:t>
      </w:r>
      <w:r w:rsidRPr="0091620A" w:rsidR="00C77983">
        <w:rPr>
          <w:rFonts w:ascii="Arial" w:hAnsi="Arial" w:cs="Arial"/>
          <w:b/>
          <w:bCs/>
          <w:color w:val="auto"/>
          <w:sz w:val="20"/>
          <w:szCs w:val="20"/>
        </w:rPr>
        <w:t xml:space="preserve"> diện tích khu vực khai thác khoáng sản)</w:t>
      </w: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BỘ TRƯỞNG BỘ NÔNG NGHIỆP VÀ MÔI TRƯỜNG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bookmarkStart w:id="591" w:name="tvpllink_dlpntvbrtg_59"/>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Địa chất và khoáng sản</w:t>
      </w:r>
      <w:bookmarkEnd w:id="591"/>
      <w:r w:rsidRPr="0091620A" w:rsidR="00C77983">
        <w:rPr>
          <w:rFonts w:ascii="Arial" w:hAnsi="Arial" w:cs="Arial"/>
          <w:i/>
          <w:iCs/>
          <w:color w:val="auto"/>
          <w:sz w:val="20"/>
          <w:szCs w:val="20"/>
        </w:rPr>
        <w:t xml:space="preserve"> ngày 29 tháng 11 năm 2024, được sửa đổi, bổ sung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theo </w:t>
      </w:r>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số </w:t>
      </w:r>
      <w:bookmarkStart w:id="592" w:name="tvpllink_nucvepaket_22"/>
      <w:r w:rsidRPr="0091620A" w:rsidR="00C77983">
        <w:rPr>
          <w:rFonts w:ascii="Arial" w:hAnsi="Arial" w:cs="Arial"/>
          <w:i/>
          <w:iCs/>
          <w:color w:val="auto"/>
          <w:sz w:val="20"/>
          <w:szCs w:val="20"/>
        </w:rPr>
        <w:t>147</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QH15</w:t>
      </w:r>
      <w:bookmarkEnd w:id="592"/>
      <w:r w:rsidRPr="0091620A" w:rsidR="00C77983">
        <w:rPr>
          <w:rFonts w:ascii="Arial" w:hAnsi="Arial" w:cs="Arial"/>
          <w:i/>
          <w:iCs/>
          <w:color w:val="auto"/>
          <w:sz w:val="20"/>
          <w:szCs w:val="20"/>
        </w:rPr>
        <w:t xml:space="preserve"> ngày 11 tháng 12 năm 2025;</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bookmarkStart w:id="593" w:name="tvpllink_copweixcnx_6"/>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Bảo vệ môi trường</w:t>
      </w:r>
      <w:bookmarkEnd w:id="593"/>
      <w:r w:rsidRPr="0091620A" w:rsidR="00C77983">
        <w:rPr>
          <w:rFonts w:ascii="Arial" w:hAnsi="Arial" w:cs="Arial"/>
          <w:i/>
          <w:iCs/>
          <w:color w:val="auto"/>
          <w:sz w:val="20"/>
          <w:szCs w:val="20"/>
        </w:rPr>
        <w:t xml:space="preserve"> ngày 17 tháng 11 năm 2020;</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Nghị định</w:t>
      </w:r>
      <w:r w:rsidRPr="0091620A" w:rsidR="00C77983">
        <w:rPr>
          <w:rFonts w:ascii="Arial" w:hAnsi="Arial" w:cs="Arial"/>
          <w:i/>
          <w:iCs/>
          <w:color w:val="auto"/>
          <w:sz w:val="20"/>
          <w:szCs w:val="20"/>
        </w:rPr>
        <w:t xml:space="preserve"> số </w:t>
      </w:r>
      <w:bookmarkStart w:id="594" w:name="tvpllink_fyrmoauwhp_29"/>
      <w:r w:rsidRPr="0091620A" w:rsidR="00C77983">
        <w:rPr>
          <w:rFonts w:ascii="Arial" w:hAnsi="Arial" w:cs="Arial"/>
          <w:i/>
          <w:iCs/>
          <w:color w:val="auto"/>
          <w:sz w:val="20"/>
          <w:szCs w:val="20"/>
        </w:rPr>
        <w:t>193</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NĐ-CP</w:t>
      </w:r>
      <w:bookmarkEnd w:id="594"/>
      <w:r w:rsidRPr="0091620A" w:rsidR="00C77983">
        <w:rPr>
          <w:rFonts w:ascii="Arial" w:hAnsi="Arial" w:cs="Arial"/>
          <w:i/>
          <w:iCs/>
          <w:color w:val="auto"/>
          <w:sz w:val="20"/>
          <w:szCs w:val="20"/>
        </w:rPr>
        <w:t xml:space="preserve"> ngày 02 tháng 7 năm 2025, được sửa đổi, bổ sung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tại </w:t>
      </w:r>
      <w:r w:rsidRPr="0091620A" w:rsidR="0042348F">
        <w:rPr>
          <w:rFonts w:ascii="Arial" w:hAnsi="Arial" w:cs="Arial"/>
          <w:i/>
          <w:iCs/>
          <w:color w:val="auto"/>
          <w:sz w:val="20"/>
          <w:szCs w:val="20"/>
        </w:rPr>
        <w:t>Nghị định</w:t>
      </w:r>
      <w:r w:rsidRPr="0091620A" w:rsidR="00C77983">
        <w:rPr>
          <w:rFonts w:ascii="Arial" w:hAnsi="Arial" w:cs="Arial"/>
          <w:i/>
          <w:iCs/>
          <w:color w:val="auto"/>
          <w:sz w:val="20"/>
          <w:szCs w:val="20"/>
        </w:rPr>
        <w:t xml:space="preserve"> số </w:t>
      </w:r>
      <w:bookmarkStart w:id="595" w:name="tvpllink_nyskaukevd_15"/>
      <w:r w:rsidRPr="0091620A" w:rsidR="00C77983">
        <w:rPr>
          <w:rFonts w:ascii="Arial" w:hAnsi="Arial" w:cs="Arial"/>
          <w:i/>
          <w:iCs/>
          <w:color w:val="auto"/>
          <w:sz w:val="20"/>
          <w:szCs w:val="20"/>
        </w:rPr>
        <w:t>21</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2026</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NĐ-CP</w:t>
      </w:r>
      <w:bookmarkEnd w:id="595"/>
      <w:r w:rsidRPr="0091620A" w:rsidR="00C77983">
        <w:rPr>
          <w:rFonts w:ascii="Arial" w:hAnsi="Arial" w:cs="Arial"/>
          <w:i/>
          <w:iCs/>
          <w:color w:val="auto"/>
          <w:sz w:val="20"/>
          <w:szCs w:val="20"/>
        </w:rPr>
        <w:t xml:space="preserve"> ngày 16 tháng 01 năm 2026 của Chính phủ quy định chi tiết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và biện pháp thi hành của </w:t>
      </w:r>
      <w:bookmarkStart w:id="596" w:name="tvpllink_dlpntvbrtg_60"/>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Địa chất và khoáng sản</w:t>
      </w:r>
      <w:bookmarkEnd w:id="596"/>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Nghị định</w:t>
      </w:r>
      <w:r w:rsidRPr="0091620A" w:rsidR="00C77983">
        <w:rPr>
          <w:rFonts w:ascii="Arial" w:hAnsi="Arial" w:cs="Arial"/>
          <w:i/>
          <w:iCs/>
          <w:color w:val="auto"/>
          <w:sz w:val="20"/>
          <w:szCs w:val="20"/>
        </w:rPr>
        <w:t xml:space="preserve"> số </w:t>
      </w:r>
      <w:bookmarkStart w:id="597" w:name="tvpllink_biftzgblcd_2"/>
      <w:r w:rsidRPr="0091620A" w:rsidR="00C77983">
        <w:rPr>
          <w:rFonts w:ascii="Arial" w:hAnsi="Arial" w:cs="Arial"/>
          <w:i/>
          <w:iCs/>
          <w:color w:val="auto"/>
          <w:sz w:val="20"/>
          <w:szCs w:val="20"/>
        </w:rPr>
        <w:t>35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NĐ-CP</w:t>
      </w:r>
      <w:bookmarkEnd w:id="597"/>
      <w:r w:rsidRPr="0091620A" w:rsidR="00C77983">
        <w:rPr>
          <w:rFonts w:ascii="Arial" w:hAnsi="Arial" w:cs="Arial"/>
          <w:i/>
          <w:iCs/>
          <w:color w:val="auto"/>
          <w:sz w:val="20"/>
          <w:szCs w:val="20"/>
        </w:rPr>
        <w:t xml:space="preserve"> ngày 25 tháng 02 năm 2025 của Chính phủ quy định chức năng, nhiệm vụ, quyền hạn và cơ cấu tổ chức của Bộ Nông nghiệp và Môi trường;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Nghị định</w:t>
      </w:r>
      <w:r w:rsidRPr="0091620A" w:rsidR="00C77983">
        <w:rPr>
          <w:rFonts w:ascii="Arial" w:hAnsi="Arial" w:cs="Arial"/>
          <w:i/>
          <w:iCs/>
          <w:color w:val="auto"/>
          <w:sz w:val="20"/>
          <w:szCs w:val="20"/>
        </w:rPr>
        <w:t xml:space="preserve"> số </w:t>
      </w:r>
      <w:bookmarkStart w:id="598" w:name="tvpllink_lafnlpwvrf_2"/>
      <w:r w:rsidRPr="0091620A" w:rsidR="00C77983">
        <w:rPr>
          <w:rFonts w:ascii="Arial" w:hAnsi="Arial" w:cs="Arial"/>
          <w:i/>
          <w:iCs/>
          <w:color w:val="auto"/>
          <w:sz w:val="20"/>
          <w:szCs w:val="20"/>
        </w:rPr>
        <w:t>08</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2022</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NĐ-CP</w:t>
      </w:r>
      <w:bookmarkEnd w:id="598"/>
      <w:r w:rsidRPr="0091620A" w:rsidR="00C77983">
        <w:rPr>
          <w:rFonts w:ascii="Arial" w:hAnsi="Arial" w:cs="Arial"/>
          <w:i/>
          <w:iCs/>
          <w:color w:val="auto"/>
          <w:sz w:val="20"/>
          <w:szCs w:val="20"/>
        </w:rPr>
        <w:t xml:space="preserve"> ngày 10 tháng 01 năm 2022, được sửa đổi, bổ sung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tại </w:t>
      </w:r>
      <w:r w:rsidRPr="0091620A" w:rsidR="0042348F">
        <w:rPr>
          <w:rFonts w:ascii="Arial" w:hAnsi="Arial" w:cs="Arial"/>
          <w:i/>
          <w:iCs/>
          <w:color w:val="auto"/>
          <w:sz w:val="20"/>
          <w:szCs w:val="20"/>
        </w:rPr>
        <w:t>Nghị định</w:t>
      </w:r>
      <w:r w:rsidRPr="0091620A" w:rsidR="00C77983">
        <w:rPr>
          <w:rFonts w:ascii="Arial" w:hAnsi="Arial" w:cs="Arial"/>
          <w:i/>
          <w:iCs/>
          <w:color w:val="auto"/>
          <w:sz w:val="20"/>
          <w:szCs w:val="20"/>
        </w:rPr>
        <w:t xml:space="preserve"> số </w:t>
      </w:r>
      <w:bookmarkStart w:id="599" w:name="tvpllink_exmgevltob_2"/>
      <w:r w:rsidRPr="0091620A" w:rsidR="00C77983">
        <w:rPr>
          <w:rFonts w:ascii="Arial" w:hAnsi="Arial" w:cs="Arial"/>
          <w:i/>
          <w:iCs/>
          <w:color w:val="auto"/>
          <w:sz w:val="20"/>
          <w:szCs w:val="20"/>
        </w:rPr>
        <w:t>05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NĐ-CP</w:t>
      </w:r>
      <w:bookmarkEnd w:id="599"/>
      <w:r w:rsidRPr="0091620A" w:rsidR="00C77983">
        <w:rPr>
          <w:rFonts w:ascii="Arial" w:hAnsi="Arial" w:cs="Arial"/>
          <w:i/>
          <w:iCs/>
          <w:color w:val="auto"/>
          <w:sz w:val="20"/>
          <w:szCs w:val="20"/>
        </w:rPr>
        <w:t xml:space="preserve"> ngày 06 tháng 01 năm 2025 của Chính phủ quy định chi tiết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của </w:t>
      </w:r>
      <w:bookmarkStart w:id="600" w:name="tvpllink_copweixcnx_7"/>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Bảo vệ môi trường</w:t>
      </w:r>
      <w:bookmarkEnd w:id="600"/>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Thông tư</w:t>
      </w:r>
      <w:r w:rsidRPr="0091620A" w:rsidR="00C77983">
        <w:rPr>
          <w:rFonts w:ascii="Arial" w:hAnsi="Arial" w:cs="Arial"/>
          <w:i/>
          <w:iCs/>
          <w:color w:val="auto"/>
          <w:sz w:val="20"/>
          <w:szCs w:val="20"/>
        </w:rPr>
        <w:t xml:space="preserve"> số </w:t>
      </w:r>
      <w:bookmarkStart w:id="601" w:name="tvpllink_xxahzunkle_8"/>
      <w:r w:rsidRPr="0091620A" w:rsidR="00C77983">
        <w:rPr>
          <w:rFonts w:ascii="Arial" w:hAnsi="Arial" w:cs="Arial"/>
          <w:i/>
          <w:iCs/>
          <w:color w:val="auto"/>
          <w:sz w:val="20"/>
          <w:szCs w:val="20"/>
        </w:rPr>
        <w:t>39</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TT-BNNMT</w:t>
      </w:r>
      <w:bookmarkEnd w:id="601"/>
      <w:r w:rsidRPr="0091620A" w:rsidR="00C77983">
        <w:rPr>
          <w:rFonts w:ascii="Arial" w:hAnsi="Arial" w:cs="Arial"/>
          <w:i/>
          <w:iCs/>
          <w:color w:val="auto"/>
          <w:sz w:val="20"/>
          <w:szCs w:val="20"/>
        </w:rPr>
        <w:t xml:space="preserve"> ngày 02 tháng 7 năm 2025, được sửa đổi, bổ sung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tại </w:t>
      </w:r>
      <w:r w:rsidRPr="0091620A" w:rsidR="0042348F">
        <w:rPr>
          <w:rFonts w:ascii="Arial" w:hAnsi="Arial" w:cs="Arial"/>
          <w:i/>
          <w:iCs/>
          <w:color w:val="auto"/>
          <w:sz w:val="20"/>
          <w:szCs w:val="20"/>
        </w:rPr>
        <w:t>Thông tư</w:t>
      </w:r>
      <w:r w:rsidRPr="0091620A" w:rsidR="00C77983">
        <w:rPr>
          <w:rFonts w:ascii="Arial" w:hAnsi="Arial" w:cs="Arial"/>
          <w:i/>
          <w:iCs/>
          <w:color w:val="auto"/>
          <w:sz w:val="20"/>
          <w:szCs w:val="20"/>
        </w:rPr>
        <w:t xml:space="preserve"> số 04</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2026</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 xml:space="preserve">TT-BNNMT ngày 16 tháng 01 năm 2026 của Bộ trưởng Bộ Nông nghiệp và Môi trường quy định về nội dung đề án đóng cửa mỏ khoáng sản, phương án đóng cửa mỏ khoáng sản và </w:t>
      </w:r>
      <w:r w:rsidRPr="0091620A" w:rsidR="003556B9">
        <w:rPr>
          <w:rFonts w:ascii="Arial" w:hAnsi="Arial" w:cs="Arial"/>
          <w:i/>
          <w:iCs/>
          <w:color w:val="auto"/>
          <w:sz w:val="20"/>
          <w:szCs w:val="20"/>
        </w:rPr>
        <w:t>mẫu</w:t>
      </w:r>
      <w:r w:rsidRPr="0091620A" w:rsidR="00C77983">
        <w:rPr>
          <w:rFonts w:ascii="Arial" w:hAnsi="Arial" w:cs="Arial"/>
          <w:i/>
          <w:iCs/>
          <w:color w:val="auto"/>
          <w:sz w:val="20"/>
          <w:szCs w:val="20"/>
        </w:rPr>
        <w:t xml:space="preserve"> văn bản trong hoạt động đóng cửa mỏ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Thông tư</w:t>
      </w:r>
      <w:r w:rsidRPr="0091620A" w:rsidR="00C77983">
        <w:rPr>
          <w:rFonts w:ascii="Arial" w:hAnsi="Arial" w:cs="Arial"/>
          <w:i/>
          <w:iCs/>
          <w:color w:val="auto"/>
          <w:sz w:val="20"/>
          <w:szCs w:val="20"/>
        </w:rPr>
        <w:t xml:space="preserve"> số </w:t>
      </w:r>
      <w:bookmarkStart w:id="602" w:name="tvpllink_oqndeynkwv_2"/>
      <w:r w:rsidRPr="0091620A" w:rsidR="00C77983">
        <w:rPr>
          <w:rFonts w:ascii="Arial" w:hAnsi="Arial" w:cs="Arial"/>
          <w:i/>
          <w:iCs/>
          <w:color w:val="auto"/>
          <w:sz w:val="20"/>
          <w:szCs w:val="20"/>
        </w:rPr>
        <w:t>02</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2022</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TT-BTNMT</w:t>
      </w:r>
      <w:bookmarkEnd w:id="602"/>
      <w:r w:rsidRPr="0091620A" w:rsidR="00C77983">
        <w:rPr>
          <w:rFonts w:ascii="Arial" w:hAnsi="Arial" w:cs="Arial"/>
          <w:i/>
          <w:iCs/>
          <w:color w:val="auto"/>
          <w:sz w:val="20"/>
          <w:szCs w:val="20"/>
        </w:rPr>
        <w:t xml:space="preserve"> ngày 10 tháng 01 năm 2022 của Bộ trưởng Bộ Tài nguyên và Môi trường về quy định chi tiết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của </w:t>
      </w:r>
      <w:bookmarkStart w:id="603" w:name="tvpllink_copweixcnx_8"/>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Bảo vệ môi trường</w:t>
      </w:r>
      <w:bookmarkEnd w:id="603"/>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Căn cứ Giấy phép khai thác khoáng sản số ....</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 xml:space="preserve">..... ngày.... </w:t>
      </w:r>
      <w:r w:rsidRPr="0091620A" w:rsidR="001F12FD">
        <w:rPr>
          <w:rFonts w:ascii="Arial" w:hAnsi="Arial" w:cs="Arial"/>
          <w:i/>
          <w:iCs/>
          <w:color w:val="auto"/>
          <w:sz w:val="20"/>
          <w:szCs w:val="20"/>
        </w:rPr>
        <w:t xml:space="preserve">tháng.....năm..... </w:t>
      </w:r>
      <w:r w:rsidRPr="0091620A" w:rsidR="00C77983">
        <w:rPr>
          <w:rFonts w:ascii="Arial" w:hAnsi="Arial" w:cs="Arial"/>
          <w:i/>
          <w:iCs/>
          <w:color w:val="auto"/>
          <w:sz w:val="20"/>
          <w:szCs w:val="20"/>
        </w:rPr>
        <w:t>của .....(Tên cơ quan nhà nước, người có thẩm quyền cấp giấy phép) ....cho phép..... (Tên tổ chức, cá nhân) .....được khai thác ...... (tên loại khoáng sản).......tại khu vực .....,</w:t>
      </w:r>
      <w:r w:rsidRPr="0091620A" w:rsidR="001F12FD">
        <w:rPr>
          <w:rFonts w:ascii="Arial" w:hAnsi="Arial" w:cs="Arial"/>
          <w:i/>
          <w:iCs/>
          <w:color w:val="auto"/>
          <w:sz w:val="20"/>
          <w:szCs w:val="20"/>
        </w:rPr>
        <w:t xml:space="preserve"> ............(tên cấp xã)....... ,........</w:t>
      </w:r>
      <w:r w:rsidRPr="0091620A" w:rsidR="00C77983">
        <w:rPr>
          <w:rFonts w:ascii="Arial" w:hAnsi="Arial" w:cs="Arial"/>
          <w:i/>
          <w:iCs/>
          <w:color w:val="auto"/>
          <w:sz w:val="20"/>
          <w:szCs w:val="20"/>
        </w:rPr>
        <w:t xml:space="preserve"> (tên cấp tỉnh).....;</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Quyết định</w:t>
      </w:r>
      <w:r w:rsidRPr="0091620A" w:rsidR="00C77983">
        <w:rPr>
          <w:rFonts w:ascii="Arial" w:hAnsi="Arial" w:cs="Arial"/>
          <w:i/>
          <w:iCs/>
          <w:color w:val="auto"/>
          <w:sz w:val="20"/>
          <w:szCs w:val="20"/>
        </w:rPr>
        <w:t xml:space="preserve"> (Thông báo) số.....ngày .....tháng.... năm ....của............(Tên cơ quan nhà nước, người có thẩm quyền phê duyệt (chấp thuận) đề án (phương án))........ về việc phê duyệt (chấp thuận) Đề án (Phương án) đóng cửa mỏ khoáng sản (đóng cửa một </w:t>
      </w:r>
      <w:r w:rsidRPr="0091620A" w:rsidR="00231B5F">
        <w:rPr>
          <w:rFonts w:ascii="Arial" w:hAnsi="Arial" w:cs="Arial"/>
          <w:i/>
          <w:iCs/>
          <w:color w:val="auto"/>
          <w:sz w:val="20"/>
          <w:szCs w:val="20"/>
        </w:rPr>
        <w:t>phần</w:t>
      </w:r>
      <w:r w:rsidRPr="0091620A" w:rsidR="00C77983">
        <w:rPr>
          <w:rFonts w:ascii="Arial" w:hAnsi="Arial" w:cs="Arial"/>
          <w:i/>
          <w:iCs/>
          <w:color w:val="auto"/>
          <w:sz w:val="20"/>
          <w:szCs w:val="20"/>
        </w:rPr>
        <w:t xml:space="preserve"> khu vực khai thác khoáng sản ............. (tên loại khoáng sản) ..</w:t>
      </w:r>
      <w:r w:rsidRPr="0091620A" w:rsidR="001F12FD">
        <w:rPr>
          <w:rFonts w:ascii="Arial" w:hAnsi="Arial" w:cs="Arial"/>
          <w:i/>
          <w:iCs/>
          <w:color w:val="auto"/>
          <w:sz w:val="20"/>
          <w:szCs w:val="20"/>
        </w:rPr>
        <w:t>...........tại khu vực.........</w:t>
      </w:r>
      <w:r w:rsidRPr="0091620A" w:rsidR="00C77983">
        <w:rPr>
          <w:rFonts w:ascii="Arial" w:hAnsi="Arial" w:cs="Arial"/>
          <w:i/>
          <w:iCs/>
          <w:color w:val="auto"/>
          <w:sz w:val="20"/>
          <w:szCs w:val="20"/>
        </w:rPr>
        <w:t>, .......(tên cấp xã).... , ......(tên cấp tỉnh)..........;</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Căn cứ Báo cáo kết quả thực hiện Đề án (Phương án) đóng cửa mỏ khoáng sản số.......ngày ........tháng........</w:t>
      </w:r>
      <w:r w:rsidRPr="0091620A" w:rsidR="0030752E">
        <w:rPr>
          <w:rFonts w:ascii="Arial" w:hAnsi="Arial" w:cs="Arial"/>
          <w:i/>
          <w:iCs/>
          <w:color w:val="auto"/>
          <w:sz w:val="20"/>
          <w:szCs w:val="20"/>
        </w:rPr>
        <w:t xml:space="preserve">... </w:t>
      </w:r>
      <w:r w:rsidRPr="0091620A" w:rsidR="00C77983">
        <w:rPr>
          <w:rFonts w:ascii="Arial" w:hAnsi="Arial" w:cs="Arial"/>
          <w:i/>
          <w:iCs/>
          <w:color w:val="auto"/>
          <w:sz w:val="20"/>
          <w:szCs w:val="20"/>
        </w:rPr>
        <w:t>năm............. ; Biên bản kiểm tra thực địa và nghiệm thu kết quả thực hiện Đề án (Phương án) đóng cửa mỏ khoáng sản ngày.......tháng........năm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Căn cứ Văn bản của.............về việc tham gia ý kiến đối với kết quả thực hiện Đề án (Phương án) đóng cửa mỏ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Xét hồ sơ đề nghị đóng cửa mỏ khoáng sản ngày....tháng .........năm ..........của........(Tên tổ chức, cá nhân) ........nộp tại .............(Tên cơ quan thẩm định hồ sơ) ..........ngày .....tháng...</w:t>
      </w:r>
      <w:r w:rsidRPr="0091620A" w:rsidR="0030752E">
        <w:rPr>
          <w:rFonts w:ascii="Arial" w:hAnsi="Arial" w:cs="Arial"/>
          <w:i/>
          <w:iCs/>
          <w:color w:val="auto"/>
          <w:sz w:val="20"/>
          <w:szCs w:val="20"/>
        </w:rPr>
        <w:t xml:space="preserve">... </w:t>
      </w:r>
      <w:r w:rsidRPr="0091620A" w:rsidR="00C77983">
        <w:rPr>
          <w:rFonts w:ascii="Arial" w:hAnsi="Arial" w:cs="Arial"/>
          <w:i/>
          <w:iCs/>
          <w:color w:val="auto"/>
          <w:sz w:val="20"/>
          <w:szCs w:val="20"/>
        </w:rPr>
        <w:t>năm ........; bổ sung ngày ............ tháng ........ năm ................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Theo đề nghị của Cục trưởng Cục Địa chất và Khoáng sản Việt Nam.</w:t>
      </w:r>
    </w:p>
    <w:p w:rsidR="00A77B3E" w:rsidRPr="0091620A" w:rsidP="00D524CA">
      <w:pPr>
        <w:spacing w:before="120" w:after="0" w:line="240" w:lineRule="auto"/>
        <w:jc w:val="center"/>
        <w:rPr>
          <w:rFonts w:ascii="Arial" w:hAnsi="Arial" w:cs="Arial"/>
          <w:b/>
          <w:bCs/>
          <w:color w:val="auto"/>
          <w:sz w:val="20"/>
          <w:szCs w:val="20"/>
        </w:rPr>
      </w:pPr>
      <w:r w:rsidRPr="0091620A" w:rsidR="0042348F">
        <w:rPr>
          <w:rFonts w:ascii="Arial" w:hAnsi="Arial" w:cs="Arial"/>
          <w:b/>
          <w:bCs/>
          <w:color w:val="auto"/>
          <w:sz w:val="20"/>
          <w:szCs w:val="20"/>
        </w:rPr>
        <w:t>QUYẾT ĐỊNH</w:t>
      </w:r>
      <w:r w:rsidRPr="0091620A" w:rsidR="00C77983">
        <w:rPr>
          <w:rFonts w:ascii="Arial" w:hAnsi="Arial" w:cs="Arial"/>
          <w:b/>
          <w:b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1</w:t>
      </w:r>
      <w:r w:rsidRPr="0091620A" w:rsidR="00C77983">
        <w:rPr>
          <w:rFonts w:ascii="Arial" w:hAnsi="Arial" w:cs="Arial"/>
          <w:color w:val="auto"/>
          <w:sz w:val="20"/>
          <w:szCs w:val="20"/>
        </w:rPr>
        <w:t xml:space="preserve">. Đóng cửa mỏ khoáng sản (đóng cửa một </w:t>
      </w:r>
      <w:r w:rsidRPr="0091620A" w:rsidR="00231B5F">
        <w:rPr>
          <w:rFonts w:ascii="Arial" w:hAnsi="Arial" w:cs="Arial"/>
          <w:color w:val="auto"/>
          <w:sz w:val="20"/>
          <w:szCs w:val="20"/>
        </w:rPr>
        <w:t>phần</w:t>
      </w:r>
      <w:r w:rsidRPr="0091620A" w:rsidR="00C77983">
        <w:rPr>
          <w:rFonts w:ascii="Arial" w:hAnsi="Arial" w:cs="Arial"/>
          <w:color w:val="auto"/>
          <w:sz w:val="20"/>
          <w:szCs w:val="20"/>
        </w:rPr>
        <w:t xml:space="preserve"> diện tích khu vực khai thác khoáng sản) .........</w:t>
      </w:r>
      <w:r w:rsidRPr="0091620A" w:rsidR="00C77983">
        <w:rPr>
          <w:rFonts w:ascii="Arial" w:hAnsi="Arial" w:cs="Arial"/>
          <w:i/>
          <w:iCs/>
          <w:color w:val="auto"/>
          <w:sz w:val="20"/>
          <w:szCs w:val="20"/>
        </w:rPr>
        <w:t>(tên loại khoáng sản).........</w:t>
      </w:r>
      <w:r w:rsidRPr="0091620A" w:rsidR="00C77983">
        <w:rPr>
          <w:rFonts w:ascii="Arial" w:hAnsi="Arial" w:cs="Arial"/>
          <w:color w:val="auto"/>
          <w:sz w:val="20"/>
          <w:szCs w:val="20"/>
        </w:rPr>
        <w:t xml:space="preserve"> tại khu vực ...........</w:t>
      </w:r>
      <w:r w:rsidRPr="0091620A" w:rsidR="00C77983">
        <w:rPr>
          <w:rFonts w:ascii="Arial" w:hAnsi="Arial" w:cs="Arial"/>
          <w:i/>
          <w:iCs/>
          <w:color w:val="auto"/>
          <w:sz w:val="20"/>
          <w:szCs w:val="20"/>
        </w:rPr>
        <w:t>thuộc ........(tên cấp xã)...... , ........(tên cấp tỉnh)...........</w:t>
      </w:r>
      <w:r w:rsidRPr="0091620A" w:rsidR="00C77983">
        <w:rPr>
          <w:rFonts w:ascii="Arial" w:hAnsi="Arial" w:cs="Arial"/>
          <w:color w:val="auto"/>
          <w:sz w:val="20"/>
          <w:szCs w:val="20"/>
        </w:rPr>
        <w:t>theo Giấy phép khai thác khoáng sản số ....</w:t>
      </w:r>
      <w:r w:rsidRPr="0091620A" w:rsidR="0042348F">
        <w:rPr>
          <w:rFonts w:ascii="Arial" w:hAnsi="Arial" w:cs="Arial"/>
          <w:color w:val="auto"/>
          <w:sz w:val="20"/>
          <w:szCs w:val="20"/>
        </w:rPr>
        <w:t>/</w:t>
      </w:r>
      <w:r w:rsidRPr="0091620A" w:rsidR="00C77983">
        <w:rPr>
          <w:rFonts w:ascii="Arial" w:hAnsi="Arial" w:cs="Arial"/>
          <w:color w:val="auto"/>
          <w:sz w:val="20"/>
          <w:szCs w:val="20"/>
        </w:rPr>
        <w:t>..... ngày .....tháng ....năm.</w:t>
      </w:r>
      <w:r w:rsidRPr="0091620A" w:rsidR="0030752E">
        <w:rPr>
          <w:rFonts w:ascii="Arial" w:hAnsi="Arial" w:cs="Arial"/>
          <w:color w:val="auto"/>
          <w:sz w:val="20"/>
          <w:szCs w:val="20"/>
        </w:rPr>
        <w:t xml:space="preserve">... </w:t>
      </w:r>
      <w:r w:rsidRPr="0091620A" w:rsidR="00C77983">
        <w:rPr>
          <w:rFonts w:ascii="Arial" w:hAnsi="Arial" w:cs="Arial"/>
          <w:color w:val="auto"/>
          <w:sz w:val="20"/>
          <w:szCs w:val="20"/>
        </w:rPr>
        <w:t>của .....</w:t>
      </w:r>
      <w:r w:rsidRPr="0091620A" w:rsidR="00C77983">
        <w:rPr>
          <w:rFonts w:ascii="Arial" w:hAnsi="Arial" w:cs="Arial"/>
          <w:i/>
          <w:iCs/>
          <w:color w:val="auto"/>
          <w:sz w:val="20"/>
          <w:szCs w:val="20"/>
        </w:rPr>
        <w:t>(Tên cơ quan có thẩm quyền Cấp giấy phép)......</w:t>
      </w:r>
      <w:r w:rsidRPr="0091620A" w:rsidR="00C77983">
        <w:rPr>
          <w:rFonts w:ascii="Arial" w:hAnsi="Arial" w:cs="Arial"/>
          <w:color w:val="auto"/>
          <w:sz w:val="20"/>
          <w:szCs w:val="20"/>
        </w:rPr>
        <w:t xml:space="preserve"> cấp cho......</w:t>
      </w:r>
      <w:r w:rsidRPr="0091620A" w:rsidR="00C77983">
        <w:rPr>
          <w:rFonts w:ascii="Arial" w:hAnsi="Arial" w:cs="Arial"/>
          <w:i/>
          <w:iCs/>
          <w:color w:val="auto"/>
          <w:sz w:val="20"/>
          <w:szCs w:val="20"/>
        </w:rPr>
        <w:t>(Tên tổ chức, cá nhân)........</w:t>
      </w:r>
      <w:r w:rsidRPr="0091620A" w:rsidR="00C77983">
        <w:rPr>
          <w:rFonts w:ascii="Arial" w:hAnsi="Arial" w:cs="Arial"/>
          <w:color w:val="auto"/>
          <w:sz w:val="20"/>
          <w:szCs w:val="20"/>
        </w:rPr>
        <w:t xml:space="preserve"> với các nội dung cơ bản sau đây:</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1.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đích đóng cửa mỏ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w:t>
      </w:r>
      <w:r w:rsidRPr="0091620A" w:rsidR="00C26CF5">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w:t>
      </w:r>
      <w:r w:rsidRPr="0091620A" w:rsidR="00C26CF5">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w:t>
      </w:r>
      <w:r w:rsidRPr="0091620A" w:rsidR="00C26CF5">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2. Diện tích khu vực đóng cửa mỏ khoáng sản: ........ ha</w:t>
      </w:r>
      <w:r w:rsidRPr="0091620A" w:rsidR="0042348F">
        <w:rPr>
          <w:rFonts w:ascii="Arial" w:hAnsi="Arial" w:cs="Arial"/>
          <w:color w:val="auto"/>
          <w:sz w:val="20"/>
          <w:szCs w:val="20"/>
        </w:rPr>
        <w:t>/</w:t>
      </w:r>
      <w:r w:rsidRPr="0091620A" w:rsidR="00C77983">
        <w:rPr>
          <w:rFonts w:ascii="Arial" w:hAnsi="Arial" w:cs="Arial"/>
          <w:color w:val="auto"/>
          <w:sz w:val="20"/>
          <w:szCs w:val="20"/>
        </w:rPr>
        <w:t>km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 xml:space="preserve">, thuộc tờ bản đồ tỷ lệ 1:50.000 số hiệu .......... hệ VN 2000 kinh tuyến trục ........, múi chiếu được giới hạn bởi các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khép góc có tọa độ nêu tại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 và Bản đồ khu vực đóng cửa mỏ tại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II</w:t>
      </w:r>
      <w:r w:rsidRPr="0091620A" w:rsidR="00C26CF5">
        <w:rPr>
          <w:rFonts w:ascii="Arial" w:hAnsi="Arial" w:cs="Arial"/>
          <w:color w:val="auto"/>
          <w:sz w:val="20"/>
          <w:szCs w:val="20"/>
          <w:vertAlign w:val="superscript"/>
        </w:rPr>
        <w:t>1</w:t>
      </w:r>
      <w:r w:rsidRPr="0091620A" w:rsidR="00C77983">
        <w:rPr>
          <w:rFonts w:ascii="Arial" w:hAnsi="Arial" w:cs="Arial"/>
          <w:color w:val="auto"/>
          <w:sz w:val="20"/>
          <w:szCs w:val="20"/>
        </w:rPr>
        <w:t xml:space="preserve"> kèm theo </w:t>
      </w: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này.</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2</w:t>
      </w:r>
      <w:r w:rsidRPr="0091620A" w:rsidR="00C77983">
        <w:rPr>
          <w:rFonts w:ascii="Arial" w:hAnsi="Arial" w:cs="Arial"/>
          <w:color w:val="auto"/>
          <w:sz w:val="20"/>
          <w:szCs w:val="20"/>
        </w:rPr>
        <w:t>. ....... (Tên tổ chức, cá nhân) ...... đã hoàn thành cải tạo, phục hồi môi trường theo Đề án (Phương án) đóng cửa mỏ khoáng sản đã được .....</w:t>
      </w:r>
      <w:r w:rsidRPr="0091620A" w:rsidR="00C77983">
        <w:rPr>
          <w:rFonts w:ascii="Arial" w:hAnsi="Arial" w:cs="Arial"/>
          <w:i/>
          <w:iCs/>
          <w:color w:val="auto"/>
          <w:sz w:val="20"/>
          <w:szCs w:val="20"/>
        </w:rPr>
        <w:t>(Tên cơ quan nhà nước, người có thẩm quyền đóng cửa mỏ)......</w:t>
      </w:r>
      <w:r w:rsidRPr="0091620A" w:rsidR="00C77983">
        <w:rPr>
          <w:rFonts w:ascii="Arial" w:hAnsi="Arial" w:cs="Arial"/>
          <w:color w:val="auto"/>
          <w:sz w:val="20"/>
          <w:szCs w:val="20"/>
        </w:rPr>
        <w:t xml:space="preserve">phê duyệt (chấp thuận) tại </w:t>
      </w: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(Thông báo) số....ngày ....tháng..... năm....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1. Kết quả thực hiện khối lượng các hạng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công trình theo Đề án đóng cửa mỏ khoáng sản đã được nghiệm thu nêu tại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III kèm theo </w:t>
      </w: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này.</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2. Trên cơ sở hạng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khối lượng công tác đóng cửa mỏ và cải tạo, phục hồi môi trường đã thực hiện nêu tại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III kèm theo </w:t>
      </w: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này, ......</w:t>
      </w:r>
      <w:r w:rsidRPr="0091620A" w:rsidR="00C77983">
        <w:rPr>
          <w:rFonts w:ascii="Arial" w:hAnsi="Arial" w:cs="Arial"/>
          <w:i/>
          <w:iCs/>
          <w:color w:val="auto"/>
          <w:sz w:val="20"/>
          <w:szCs w:val="20"/>
        </w:rPr>
        <w:t xml:space="preserve">(Tên tổ chức, cá nhân) ....... </w:t>
      </w:r>
      <w:r w:rsidRPr="0091620A" w:rsidR="00C77983">
        <w:rPr>
          <w:rFonts w:ascii="Arial" w:hAnsi="Arial" w:cs="Arial"/>
          <w:color w:val="auto"/>
          <w:sz w:val="20"/>
          <w:szCs w:val="20"/>
        </w:rPr>
        <w:t>thực hiện thủ tục liên quan đối với số tiền đã ký quỹ cải tạo, phục hồi môi trường theo quy định.</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3 </w:t>
      </w:r>
      <w:r w:rsidRPr="0091620A" w:rsidR="00C77983">
        <w:rPr>
          <w:rFonts w:ascii="Arial" w:hAnsi="Arial" w:cs="Arial"/>
          <w:color w:val="auto"/>
          <w:sz w:val="20"/>
          <w:szCs w:val="20"/>
        </w:rPr>
        <w:t>......</w:t>
      </w:r>
      <w:r w:rsidRPr="0091620A" w:rsidR="00C77983">
        <w:rPr>
          <w:rFonts w:ascii="Arial" w:hAnsi="Arial" w:cs="Arial"/>
          <w:i/>
          <w:iCs/>
          <w:color w:val="auto"/>
          <w:sz w:val="20"/>
          <w:szCs w:val="20"/>
        </w:rPr>
        <w:t>(Tên tổ chức, cá nhân)..............</w:t>
      </w:r>
      <w:r w:rsidRPr="0091620A" w:rsidR="00C77983">
        <w:rPr>
          <w:rFonts w:ascii="Arial" w:hAnsi="Arial" w:cs="Arial"/>
          <w:color w:val="auto"/>
          <w:sz w:val="20"/>
          <w:szCs w:val="20"/>
        </w:rPr>
        <w:t>có trách nhiệm: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1. Báo cáo với các cơ quan chức năng có liên quan để thực hiện thủ tục bàn giao đối với khu vực có diện tích nêu tại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1 của </w:t>
      </w: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này để địa phương quản lý theo quy định của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về đất đai và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khác có liên quan.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2. Tiếp tục thực hiện duy tu, bảo dưỡng các công trình cải tạo, phục hồi môi trường theo thời hạn trong Đề án đóng cửa mỏ khoáng sản, Dự án cải tạo, phục hồi môi trường đã được phê duyệt.</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4</w:t>
      </w:r>
      <w:r w:rsidRPr="0091620A" w:rsidR="00C77983">
        <w:rPr>
          <w:rFonts w:ascii="Arial" w:hAnsi="Arial" w:cs="Arial"/>
          <w:color w:val="auto"/>
          <w:sz w:val="20"/>
          <w:szCs w:val="20"/>
        </w:rPr>
        <w:t>. Ủy ban nhân dân tỉnh (thành phố) ................... có trách nhiệm: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1. Tiếp nhận, quản lý, sử dụng đất khu vực đóng cửa mỏ, bảo vệ tài nguyên khoáng sản chưa khai thác trong khu vực theo quy định của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2. Chỉ đạo việc hoàn trả tiền ký quỹ cải tạo, phục hồi môi trường cho .........</w:t>
      </w:r>
      <w:r w:rsidRPr="0091620A" w:rsidR="00C77983">
        <w:rPr>
          <w:rFonts w:ascii="Arial" w:hAnsi="Arial" w:cs="Arial"/>
          <w:i/>
          <w:iCs/>
          <w:color w:val="auto"/>
          <w:sz w:val="20"/>
          <w:szCs w:val="20"/>
        </w:rPr>
        <w:t>(Tên tổ chức, cá nhân) ..............</w:t>
      </w:r>
      <w:r w:rsidRPr="0091620A" w:rsidR="00C77983">
        <w:rPr>
          <w:rFonts w:ascii="Arial" w:hAnsi="Arial" w:cs="Arial"/>
          <w:color w:val="auto"/>
          <w:sz w:val="20"/>
          <w:szCs w:val="20"/>
        </w:rPr>
        <w:t xml:space="preserve">theo quy định của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5</w:t>
      </w:r>
      <w:r w:rsidRPr="0091620A" w:rsidR="00C77983">
        <w:rPr>
          <w:rFonts w:ascii="Arial" w:hAnsi="Arial" w:cs="Arial"/>
          <w:color w:val="auto"/>
          <w:sz w:val="20"/>
          <w:szCs w:val="20"/>
        </w:rPr>
        <w:t xml:space="preserve">. </w:t>
      </w: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này có hiệu lực kể từ ngày ký.</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Chánh Văn phòng Bộ, Cục trưởng Cục Địa chất và Khoáng sản Việt Nam, Giám đốc Quỹ bảo vệ môi trường Việt Nam, ...........</w:t>
      </w:r>
      <w:r w:rsidRPr="0091620A" w:rsidR="00C77983">
        <w:rPr>
          <w:rFonts w:ascii="Arial" w:hAnsi="Arial" w:cs="Arial"/>
          <w:i/>
          <w:iCs/>
          <w:color w:val="auto"/>
          <w:sz w:val="20"/>
          <w:szCs w:val="20"/>
        </w:rPr>
        <w:t>(Tên tổ chức, cá nhân)................</w:t>
      </w:r>
      <w:r w:rsidRPr="0091620A" w:rsidR="00C77983">
        <w:rPr>
          <w:rFonts w:ascii="Arial" w:hAnsi="Arial" w:cs="Arial"/>
          <w:color w:val="auto"/>
          <w:sz w:val="20"/>
          <w:szCs w:val="20"/>
        </w:rPr>
        <w:t xml:space="preserve">và Thủ trưởng các cơ quan có liên quan chịu trách nhiệm thi hành </w:t>
      </w: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này.</w:t>
      </w:r>
      <w:r w:rsidRPr="0091620A" w:rsidR="0042348F">
        <w:rPr>
          <w:rFonts w:ascii="Arial" w:hAnsi="Arial" w:cs="Arial"/>
          <w:color w:val="auto"/>
          <w:sz w:val="20"/>
          <w:szCs w:val="20"/>
        </w:rPr>
        <w:t>/</w:t>
      </w:r>
      <w:r w:rsidRPr="0091620A" w:rsidR="00C77983">
        <w:rPr>
          <w:rFonts w:ascii="Arial" w:hAnsi="Arial" w:cs="Arial"/>
          <w:color w:val="auto"/>
          <w:sz w:val="20"/>
          <w:szCs w:val="20"/>
        </w:rPr>
        <w:t>.</w:t>
      </w:r>
    </w:p>
    <w:p w:rsidR="001F12FD" w:rsidRPr="0091620A" w:rsidP="00D524CA">
      <w:pPr>
        <w:spacing w:before="120" w:after="0" w:line="240" w:lineRule="auto"/>
        <w:rPr>
          <w:rFonts w:ascii="Arial" w:hAnsi="Arial" w:cs="Arial"/>
          <w:color w:val="auto"/>
          <w:sz w:val="20"/>
          <w:szCs w:val="20"/>
        </w:rPr>
      </w:pPr>
    </w:p>
    <w:tbl>
      <w:tblPr>
        <w:tblStyle w:val="TableNormal"/>
        <w:tblW w:w="5000" w:type="pct"/>
        <w:tblInd w:w="10" w:type="dxa"/>
        <w:tblCellMar>
          <w:left w:w="10" w:type="dxa"/>
        </w:tblCellMar>
        <w:tblLook w:val="00A0"/>
      </w:tblPr>
      <w:tblGrid>
        <w:gridCol w:w="4545"/>
        <w:gridCol w:w="4546"/>
      </w:tblGrid>
      <w:tr>
        <w:tblPrEx>
          <w:tblW w:w="5000" w:type="pct"/>
          <w:tblInd w:w="10" w:type="dxa"/>
          <w:tblCellMar>
            <w:left w:w="10" w:type="dxa"/>
          </w:tblCellMar>
          <w:tblLook w:val="00A0"/>
        </w:tblPrEx>
        <w:tc>
          <w:tcPr>
            <w:tcW w:w="4523" w:type="dxa"/>
            <w:tcMar>
              <w:top w:w="0" w:type="dxa"/>
              <w:left w:w="10" w:type="dxa"/>
              <w:bottom w:w="0" w:type="dxa"/>
              <w:right w:w="10" w:type="dxa"/>
            </w:tcMa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i/>
                <w:iCs/>
                <w:color w:val="auto"/>
                <w:sz w:val="20"/>
                <w:szCs w:val="20"/>
              </w:rPr>
              <w:t>Nơi nhận:</w:t>
            </w:r>
            <w:r w:rsidRPr="0091620A" w:rsidR="001F12FD">
              <w:rPr>
                <w:rFonts w:ascii="Arial" w:hAnsi="Arial" w:cs="Arial"/>
                <w:color w:val="auto"/>
                <w:sz w:val="20"/>
                <w:szCs w:val="20"/>
              </w:rPr>
              <w:br/>
            </w:r>
            <w:r w:rsidRPr="0091620A" w:rsidR="00C77983">
              <w:rPr>
                <w:rFonts w:ascii="Arial" w:hAnsi="Arial" w:cs="Arial"/>
                <w:i/>
                <w:iCs/>
                <w:color w:val="auto"/>
                <w:sz w:val="16"/>
                <w:szCs w:val="20"/>
              </w:rPr>
              <w:t>-</w:t>
            </w:r>
            <w:r w:rsidRPr="0091620A" w:rsidR="00C77983">
              <w:rPr>
                <w:rFonts w:ascii="Arial" w:hAnsi="Arial" w:cs="Arial"/>
                <w:color w:val="auto"/>
                <w:sz w:val="16"/>
                <w:szCs w:val="20"/>
              </w:rPr>
              <w:t xml:space="preserve"> Như </w:t>
            </w:r>
            <w:r w:rsidRPr="0091620A" w:rsidR="00231B5F">
              <w:rPr>
                <w:rFonts w:ascii="Arial" w:hAnsi="Arial" w:cs="Arial"/>
                <w:color w:val="auto"/>
                <w:sz w:val="16"/>
                <w:szCs w:val="20"/>
              </w:rPr>
              <w:t>Điều</w:t>
            </w:r>
            <w:r w:rsidRPr="0091620A" w:rsidR="00C77983">
              <w:rPr>
                <w:rFonts w:ascii="Arial" w:hAnsi="Arial" w:cs="Arial"/>
                <w:color w:val="auto"/>
                <w:sz w:val="16"/>
                <w:szCs w:val="20"/>
              </w:rPr>
              <w:t xml:space="preserve"> 5;</w:t>
            </w:r>
            <w:r w:rsidRPr="0091620A" w:rsidR="001F12FD">
              <w:rPr>
                <w:rFonts w:ascii="Arial" w:hAnsi="Arial" w:cs="Arial"/>
                <w:color w:val="auto"/>
                <w:sz w:val="16"/>
                <w:szCs w:val="20"/>
              </w:rPr>
              <w:br/>
            </w:r>
            <w:r w:rsidRPr="0091620A" w:rsidR="00C77983">
              <w:rPr>
                <w:rFonts w:ascii="Arial" w:hAnsi="Arial" w:cs="Arial"/>
                <w:i/>
                <w:iCs/>
                <w:color w:val="auto"/>
                <w:sz w:val="16"/>
                <w:szCs w:val="20"/>
              </w:rPr>
              <w:t>-</w:t>
            </w:r>
            <w:r w:rsidRPr="0091620A" w:rsidR="00C77983">
              <w:rPr>
                <w:rFonts w:ascii="Arial" w:hAnsi="Arial" w:cs="Arial"/>
                <w:color w:val="auto"/>
                <w:sz w:val="16"/>
                <w:szCs w:val="20"/>
              </w:rPr>
              <w:t xml:space="preserve"> UBND tỉnh (thành phố) ....;</w:t>
            </w:r>
            <w:r w:rsidRPr="0091620A" w:rsidR="001F12FD">
              <w:rPr>
                <w:rFonts w:ascii="Arial" w:hAnsi="Arial" w:cs="Arial"/>
                <w:color w:val="auto"/>
                <w:sz w:val="16"/>
                <w:szCs w:val="20"/>
              </w:rPr>
              <w:br/>
            </w:r>
            <w:r w:rsidRPr="0091620A" w:rsidR="00C77983">
              <w:rPr>
                <w:rFonts w:ascii="Arial" w:hAnsi="Arial" w:cs="Arial"/>
                <w:i/>
                <w:iCs/>
                <w:color w:val="auto"/>
                <w:sz w:val="16"/>
                <w:szCs w:val="20"/>
              </w:rPr>
              <w:t>-</w:t>
            </w:r>
            <w:r w:rsidRPr="0091620A" w:rsidR="00C77983">
              <w:rPr>
                <w:rFonts w:ascii="Arial" w:hAnsi="Arial" w:cs="Arial"/>
                <w:color w:val="auto"/>
                <w:sz w:val="16"/>
                <w:szCs w:val="20"/>
              </w:rPr>
              <w:t xml:space="preserve"> Cục ĐCKS Việt Nam; </w:t>
            </w:r>
            <w:r w:rsidRPr="0091620A" w:rsidR="001F12FD">
              <w:rPr>
                <w:rFonts w:ascii="Arial" w:hAnsi="Arial" w:cs="Arial"/>
                <w:color w:val="auto"/>
                <w:sz w:val="16"/>
                <w:szCs w:val="20"/>
              </w:rPr>
              <w:br/>
            </w:r>
            <w:r w:rsidRPr="0091620A" w:rsidR="00C77983">
              <w:rPr>
                <w:rFonts w:ascii="Arial" w:hAnsi="Arial" w:cs="Arial"/>
                <w:i/>
                <w:iCs/>
                <w:color w:val="auto"/>
                <w:sz w:val="16"/>
                <w:szCs w:val="20"/>
              </w:rPr>
              <w:t>-</w:t>
            </w:r>
            <w:r w:rsidRPr="0091620A" w:rsidR="00C77983">
              <w:rPr>
                <w:rFonts w:ascii="Arial" w:hAnsi="Arial" w:cs="Arial"/>
                <w:color w:val="auto"/>
                <w:sz w:val="16"/>
                <w:szCs w:val="20"/>
              </w:rPr>
              <w:t xml:space="preserve"> Sở NN&amp;MT tỉnh (thành phố)...;</w:t>
            </w:r>
            <w:r w:rsidRPr="0091620A" w:rsidR="001F12FD">
              <w:rPr>
                <w:rFonts w:ascii="Arial" w:hAnsi="Arial" w:cs="Arial"/>
                <w:color w:val="auto"/>
                <w:sz w:val="16"/>
                <w:szCs w:val="20"/>
              </w:rPr>
              <w:br/>
            </w:r>
            <w:r w:rsidRPr="0091620A" w:rsidR="00C77983">
              <w:rPr>
                <w:rFonts w:ascii="Arial" w:hAnsi="Arial" w:cs="Arial"/>
                <w:i/>
                <w:iCs/>
                <w:color w:val="auto"/>
                <w:sz w:val="16"/>
                <w:szCs w:val="20"/>
              </w:rPr>
              <w:t>-</w:t>
            </w:r>
            <w:r w:rsidRPr="0091620A" w:rsidR="00C77983">
              <w:rPr>
                <w:rFonts w:ascii="Arial" w:hAnsi="Arial" w:cs="Arial"/>
                <w:color w:val="auto"/>
                <w:sz w:val="16"/>
                <w:szCs w:val="20"/>
              </w:rPr>
              <w:t xml:space="preserve"> Lưu: VT, HS,....</w:t>
            </w:r>
          </w:p>
        </w:tc>
        <w:tc>
          <w:tcPr>
            <w:tcW w:w="4523" w:type="dxa"/>
            <w:tcMar>
              <w:top w:w="0" w:type="dxa"/>
              <w:left w:w="10" w:type="dxa"/>
              <w:bottom w:w="0" w:type="dxa"/>
              <w:right w:w="10" w:type="dxa"/>
            </w:tcMa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BỘ TRƯỞNG</w:t>
            </w:r>
            <w:r w:rsidRPr="0091620A" w:rsidR="00C77983">
              <w:rPr>
                <w:rFonts w:ascii="Arial" w:hAnsi="Arial" w:cs="Arial"/>
                <w:color w:val="auto"/>
                <w:sz w:val="20"/>
                <w:szCs w:val="20"/>
              </w:rPr>
              <w:br/>
            </w:r>
            <w:r w:rsidRPr="0091620A" w:rsidR="001F12FD">
              <w:rPr>
                <w:rFonts w:ascii="Arial" w:hAnsi="Arial" w:cs="Arial"/>
                <w:color w:val="auto"/>
                <w:sz w:val="20"/>
                <w:szCs w:val="20"/>
              </w:rPr>
              <w:br/>
              <w:br/>
            </w:r>
            <w:r w:rsidRPr="0091620A" w:rsidR="00C77983">
              <w:rPr>
                <w:rFonts w:ascii="Arial" w:hAnsi="Arial" w:cs="Arial"/>
                <w:color w:val="auto"/>
                <w:sz w:val="20"/>
                <w:szCs w:val="20"/>
              </w:rPr>
              <w:t>Chữ ký, đóng dấu</w:t>
              <w:br/>
            </w:r>
            <w:r w:rsidRPr="0091620A" w:rsidR="00C77983">
              <w:rPr>
                <w:rFonts w:ascii="Arial" w:hAnsi="Arial" w:cs="Arial"/>
                <w:b/>
                <w:bCs/>
                <w:i/>
                <w:iCs/>
                <w:color w:val="auto"/>
                <w:sz w:val="20"/>
                <w:szCs w:val="20"/>
              </w:rPr>
              <w:t>(Họ và tên)</w:t>
            </w:r>
          </w:p>
        </w:tc>
      </w:tr>
    </w:tbl>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____________</w:t>
      </w:r>
      <w:r w:rsidRPr="0091620A" w:rsidR="00C26CF5">
        <w:rPr>
          <w:rFonts w:ascii="Arial" w:hAnsi="Arial" w:cs="Arial"/>
          <w:color w:val="auto"/>
          <w:sz w:val="20"/>
          <w:szCs w:val="20"/>
        </w:rPr>
        <w:t>___________</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1</w:t>
      </w:r>
      <w:r w:rsidRPr="0091620A" w:rsidR="00C26CF5">
        <w:rPr>
          <w:rFonts w:ascii="Arial" w:hAnsi="Arial" w:cs="Arial"/>
          <w:color w:val="auto"/>
          <w:sz w:val="20"/>
          <w:szCs w:val="20"/>
          <w:vertAlign w:val="superscript"/>
        </w:rPr>
        <w:t xml:space="preserve">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II. Nội dung chi tiết của bản đồ thực hiện theo quy định tại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6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5 của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số 39</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 xml:space="preserve">TT-BNNMT và </w:t>
      </w:r>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19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ban hành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này.</w:t>
      </w:r>
    </w:p>
    <w:p w:rsidR="00C26CF5"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3556B9">
        <w:rPr>
          <w:rFonts w:ascii="Arial" w:hAnsi="Arial" w:cs="Arial"/>
          <w:b/>
          <w:bCs/>
          <w:color w:val="auto"/>
          <w:sz w:val="20"/>
          <w:szCs w:val="20"/>
        </w:rPr>
        <w:t>Phụ lục</w:t>
      </w:r>
      <w:r w:rsidRPr="0091620A" w:rsidR="00C77983">
        <w:rPr>
          <w:rFonts w:ascii="Arial" w:hAnsi="Arial" w:cs="Arial"/>
          <w:b/>
          <w:bCs/>
          <w:color w:val="auto"/>
          <w:sz w:val="20"/>
          <w:szCs w:val="20"/>
        </w:rPr>
        <w:t xml:space="preserve"> I</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TOẠ ĐỘ, DIỆN TÍCH KHU VỰC ĐÓNG CỬA MỎ KHOÁNG SẢN</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i/>
          <w:iCs/>
          <w:color w:val="auto"/>
          <w:sz w:val="20"/>
          <w:szCs w:val="20"/>
        </w:rPr>
        <w:t xml:space="preserve">(Kèm theo </w:t>
      </w:r>
      <w:r w:rsidRPr="0091620A" w:rsidR="0042348F">
        <w:rPr>
          <w:rFonts w:ascii="Arial" w:hAnsi="Arial" w:cs="Arial"/>
          <w:i/>
          <w:iCs/>
          <w:color w:val="auto"/>
          <w:sz w:val="20"/>
          <w:szCs w:val="20"/>
        </w:rPr>
        <w:t>Quyết định</w:t>
      </w:r>
      <w:r w:rsidRPr="0091620A" w:rsidR="00C77983">
        <w:rPr>
          <w:rFonts w:ascii="Arial" w:hAnsi="Arial" w:cs="Arial"/>
          <w:i/>
          <w:iCs/>
          <w:color w:val="auto"/>
          <w:sz w:val="20"/>
          <w:szCs w:val="20"/>
        </w:rPr>
        <w:t xml:space="preserve"> số ....</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QĐ-BNNMT ngày..... tháng ....năm......</w:t>
      </w:r>
      <w:r w:rsidRPr="0091620A" w:rsidR="00C26CF5">
        <w:rPr>
          <w:rFonts w:ascii="Arial" w:hAnsi="Arial" w:cs="Arial"/>
          <w:i/>
          <w:iCs/>
          <w:color w:val="auto"/>
          <w:sz w:val="20"/>
          <w:szCs w:val="20"/>
        </w:rPr>
        <w:t xml:space="preserve"> </w:t>
      </w:r>
      <w:r w:rsidRPr="0091620A" w:rsidR="00C77983">
        <w:rPr>
          <w:rFonts w:ascii="Arial" w:hAnsi="Arial" w:cs="Arial"/>
          <w:i/>
          <w:iCs/>
          <w:color w:val="auto"/>
          <w:sz w:val="20"/>
          <w:szCs w:val="20"/>
        </w:rPr>
        <w:t>của Bộ trưởng Bộ Nông nghiệp và Môi trường)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A0"/>
      </w:tblPr>
      <w:tblGrid>
        <w:gridCol w:w="692"/>
        <w:gridCol w:w="3191"/>
        <w:gridCol w:w="2604"/>
        <w:gridCol w:w="2604"/>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A0"/>
        </w:tblPrEx>
        <w:tc>
          <w:tcPr>
            <w:tcW w:w="381" w:type="pct"/>
            <w:vMerge w:val="restart"/>
            <w:shd w:val="clear" w:color="auto" w:fill="auto"/>
            <w:tcMar>
              <w:top w:w="0" w:type="dxa"/>
              <w:left w:w="10" w:type="dxa"/>
              <w:bottom w:w="0" w:type="dxa"/>
              <w:right w:w="10" w:type="dxa"/>
            </w:tcMar>
            <w:vAlign w:val="center"/>
          </w:tcPr>
          <w:p w:rsidR="00C26CF5"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STT</w:t>
            </w:r>
          </w:p>
        </w:tc>
        <w:tc>
          <w:tcPr>
            <w:tcW w:w="1755" w:type="pct"/>
            <w:vMerge w:val="restart"/>
            <w:shd w:val="clear" w:color="auto" w:fill="auto"/>
            <w:tcMar>
              <w:top w:w="0" w:type="dxa"/>
              <w:left w:w="10" w:type="dxa"/>
              <w:bottom w:w="0" w:type="dxa"/>
              <w:right w:w="10" w:type="dxa"/>
            </w:tcMar>
            <w:vAlign w:val="center"/>
          </w:tcPr>
          <w:p w:rsidR="00C26CF5"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Tên </w:t>
            </w:r>
            <w:r w:rsidRPr="0091620A" w:rsidR="00231B5F">
              <w:rPr>
                <w:rFonts w:ascii="Arial" w:hAnsi="Arial" w:cs="Arial"/>
                <w:b/>
                <w:bCs/>
                <w:color w:val="auto"/>
                <w:sz w:val="20"/>
                <w:szCs w:val="20"/>
              </w:rPr>
              <w:t>điểm</w:t>
            </w:r>
            <w:r w:rsidRPr="0091620A">
              <w:rPr>
                <w:rFonts w:ascii="Arial" w:hAnsi="Arial" w:cs="Arial"/>
                <w:b/>
                <w:bCs/>
                <w:color w:val="auto"/>
                <w:sz w:val="20"/>
                <w:szCs w:val="20"/>
              </w:rPr>
              <w:t xml:space="preserve"> khép góc</w:t>
            </w:r>
          </w:p>
        </w:tc>
        <w:tc>
          <w:tcPr>
            <w:tcW w:w="2863" w:type="pct"/>
            <w:gridSpan w:val="2"/>
            <w:shd w:val="clear" w:color="auto" w:fill="auto"/>
            <w:tcMar>
              <w:top w:w="0" w:type="dxa"/>
              <w:left w:w="10" w:type="dxa"/>
              <w:bottom w:w="0" w:type="dxa"/>
              <w:right w:w="10" w:type="dxa"/>
            </w:tcMar>
            <w:vAlign w:val="center"/>
          </w:tcPr>
          <w:p w:rsidR="00C26CF5"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Hệ tọa độ VN-2000</w:t>
            </w:r>
          </w:p>
          <w:p w:rsidR="00C26CF5"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color w:val="auto"/>
                <w:sz w:val="20"/>
                <w:szCs w:val="20"/>
              </w:rPr>
              <w:t>(Kinh tuyến trục...., múi chiếu…..)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A0"/>
        </w:tblPrEx>
        <w:tc>
          <w:tcPr>
            <w:tcW w:w="381" w:type="pct"/>
            <w:vMerge/>
            <w:shd w:val="clear" w:color="auto" w:fill="auto"/>
            <w:tcMar>
              <w:top w:w="0" w:type="dxa"/>
              <w:left w:w="10" w:type="dxa"/>
              <w:bottom w:w="0" w:type="dxa"/>
              <w:right w:w="10" w:type="dxa"/>
            </w:tcMar>
            <w:vAlign w:val="center"/>
          </w:tcPr>
          <w:p w:rsidR="00C26CF5" w:rsidRPr="0091620A" w:rsidP="00D524CA">
            <w:pPr>
              <w:widowControl w:val="0"/>
              <w:spacing w:before="120" w:after="0" w:line="240" w:lineRule="auto"/>
              <w:jc w:val="center"/>
              <w:rPr>
                <w:rFonts w:ascii="Arial" w:hAnsi="Arial" w:cs="Arial"/>
                <w:color w:val="auto"/>
                <w:sz w:val="20"/>
                <w:szCs w:val="20"/>
              </w:rPr>
            </w:pPr>
          </w:p>
        </w:tc>
        <w:tc>
          <w:tcPr>
            <w:tcW w:w="1755" w:type="pct"/>
            <w:vMerge/>
            <w:shd w:val="clear" w:color="auto" w:fill="auto"/>
            <w:tcMar>
              <w:top w:w="0" w:type="dxa"/>
              <w:left w:w="10" w:type="dxa"/>
              <w:bottom w:w="0" w:type="dxa"/>
              <w:right w:w="10" w:type="dxa"/>
            </w:tcMar>
            <w:vAlign w:val="center"/>
          </w:tcPr>
          <w:p w:rsidR="00C26CF5" w:rsidRPr="0091620A" w:rsidP="00D524CA">
            <w:pPr>
              <w:widowControl w:val="0"/>
              <w:spacing w:before="120" w:after="0" w:line="240" w:lineRule="auto"/>
              <w:jc w:val="center"/>
              <w:rPr>
                <w:rFonts w:ascii="Arial" w:hAnsi="Arial" w:cs="Arial"/>
                <w:color w:val="auto"/>
                <w:sz w:val="20"/>
                <w:szCs w:val="20"/>
              </w:rPr>
            </w:pPr>
          </w:p>
        </w:tc>
        <w:tc>
          <w:tcPr>
            <w:tcW w:w="1432" w:type="pct"/>
            <w:shd w:val="clear" w:color="auto" w:fill="auto"/>
            <w:tcMar>
              <w:top w:w="0" w:type="dxa"/>
              <w:left w:w="10" w:type="dxa"/>
              <w:bottom w:w="0" w:type="dxa"/>
              <w:right w:w="10" w:type="dxa"/>
            </w:tcMar>
            <w:vAlign w:val="center"/>
          </w:tcPr>
          <w:p w:rsidR="00C26CF5" w:rsidRPr="0091620A" w:rsidP="00D524CA">
            <w:pPr>
              <w:spacing w:before="120" w:after="0" w:line="240" w:lineRule="auto"/>
              <w:jc w:val="center"/>
              <w:rPr>
                <w:rFonts w:ascii="Arial" w:hAnsi="Arial" w:cs="Arial"/>
                <w:color w:val="auto"/>
                <w:sz w:val="20"/>
                <w:szCs w:val="20"/>
              </w:rPr>
            </w:pPr>
            <w:r w:rsidRPr="0091620A">
              <w:rPr>
                <w:rFonts w:ascii="Arial" w:hAnsi="Arial" w:cs="Arial"/>
                <w:b/>
                <w:color w:val="auto"/>
                <w:sz w:val="20"/>
                <w:szCs w:val="20"/>
              </w:rPr>
              <w:t>X</w:t>
            </w:r>
            <w:r w:rsidRPr="0091620A" w:rsidR="001F12FD">
              <w:rPr>
                <w:rFonts w:ascii="Arial" w:hAnsi="Arial" w:cs="Arial"/>
                <w:color w:val="auto"/>
                <w:sz w:val="20"/>
                <w:szCs w:val="20"/>
              </w:rPr>
              <w:t xml:space="preserve"> </w:t>
            </w:r>
            <w:r w:rsidRPr="0091620A">
              <w:rPr>
                <w:rFonts w:ascii="Arial" w:hAnsi="Arial" w:cs="Arial"/>
                <w:color w:val="auto"/>
                <w:sz w:val="20"/>
                <w:szCs w:val="20"/>
              </w:rPr>
              <w:t>(m)</w:t>
            </w:r>
          </w:p>
        </w:tc>
        <w:tc>
          <w:tcPr>
            <w:tcW w:w="1432" w:type="pct"/>
            <w:shd w:val="clear" w:color="auto" w:fill="auto"/>
            <w:tcMar>
              <w:top w:w="0" w:type="dxa"/>
              <w:left w:w="10" w:type="dxa"/>
              <w:bottom w:w="0" w:type="dxa"/>
              <w:right w:w="10" w:type="dxa"/>
            </w:tcMar>
            <w:vAlign w:val="center"/>
          </w:tcPr>
          <w:p w:rsidR="00C26CF5" w:rsidRPr="0091620A" w:rsidP="00D524CA">
            <w:pPr>
              <w:spacing w:before="120" w:after="0" w:line="240" w:lineRule="auto"/>
              <w:jc w:val="center"/>
              <w:rPr>
                <w:rFonts w:ascii="Arial" w:hAnsi="Arial" w:cs="Arial"/>
                <w:color w:val="auto"/>
                <w:sz w:val="20"/>
                <w:szCs w:val="20"/>
              </w:rPr>
            </w:pPr>
            <w:r w:rsidRPr="0091620A">
              <w:rPr>
                <w:rFonts w:ascii="Arial" w:hAnsi="Arial" w:cs="Arial"/>
                <w:b/>
                <w:color w:val="auto"/>
                <w:sz w:val="20"/>
                <w:szCs w:val="20"/>
              </w:rPr>
              <w:t>Y</w:t>
            </w:r>
            <w:r w:rsidRPr="0091620A" w:rsidR="001F12FD">
              <w:rPr>
                <w:rFonts w:ascii="Arial" w:hAnsi="Arial" w:cs="Arial"/>
                <w:color w:val="auto"/>
                <w:sz w:val="20"/>
                <w:szCs w:val="20"/>
              </w:rPr>
              <w:t xml:space="preserve"> </w:t>
            </w:r>
            <w:r w:rsidRPr="0091620A">
              <w:rPr>
                <w:rFonts w:ascii="Arial" w:hAnsi="Arial" w:cs="Arial"/>
                <w:color w:val="auto"/>
                <w:sz w:val="20"/>
                <w:szCs w:val="20"/>
              </w:rPr>
              <w:t>(m)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A0"/>
        </w:tblPrEx>
        <w:tc>
          <w:tcPr>
            <w:tcW w:w="381"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1</w:t>
            </w:r>
          </w:p>
        </w:tc>
        <w:tc>
          <w:tcPr>
            <w:tcW w:w="1755"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A</w:t>
            </w:r>
          </w:p>
        </w:tc>
        <w:tc>
          <w:tcPr>
            <w:tcW w:w="1432"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432"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A0"/>
        </w:tblPrEx>
        <w:tc>
          <w:tcPr>
            <w:tcW w:w="381"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2</w:t>
            </w:r>
          </w:p>
        </w:tc>
        <w:tc>
          <w:tcPr>
            <w:tcW w:w="1755"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B</w:t>
            </w:r>
          </w:p>
        </w:tc>
        <w:tc>
          <w:tcPr>
            <w:tcW w:w="1432"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432"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A0"/>
        </w:tblPrEx>
        <w:tc>
          <w:tcPr>
            <w:tcW w:w="381"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755"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432"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432"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A0"/>
        </w:tblPrEx>
        <w:tc>
          <w:tcPr>
            <w:tcW w:w="381"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755"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432"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432"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A0"/>
        </w:tblPrEx>
        <w:tc>
          <w:tcPr>
            <w:tcW w:w="5000" w:type="pct"/>
            <w:gridSpan w:val="4"/>
            <w:shd w:val="clear" w:color="auto" w:fill="auto"/>
            <w:tcMar>
              <w:top w:w="0" w:type="dxa"/>
              <w:left w:w="10" w:type="dxa"/>
              <w:bottom w:w="0" w:type="dxa"/>
              <w:right w:w="10" w:type="dxa"/>
            </w:tcMar>
            <w:vAlign w:val="center"/>
          </w:tcPr>
          <w:p w:rsidR="00C26CF5"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Tổng diện tích: ........ </w:t>
            </w:r>
            <w:r w:rsidRPr="0091620A">
              <w:rPr>
                <w:rFonts w:ascii="Arial" w:hAnsi="Arial" w:cs="Arial"/>
                <w:b/>
                <w:bCs/>
                <w:i/>
                <w:iCs/>
                <w:color w:val="auto"/>
                <w:sz w:val="20"/>
                <w:szCs w:val="20"/>
              </w:rPr>
              <w:t>ha</w:t>
            </w:r>
            <w:r w:rsidRPr="0091620A" w:rsidR="0042348F">
              <w:rPr>
                <w:rFonts w:ascii="Arial" w:hAnsi="Arial" w:cs="Arial"/>
                <w:b/>
                <w:bCs/>
                <w:i/>
                <w:iCs/>
                <w:color w:val="auto"/>
                <w:sz w:val="20"/>
                <w:szCs w:val="20"/>
              </w:rPr>
              <w:t>/</w:t>
            </w:r>
            <w:r w:rsidRPr="0091620A">
              <w:rPr>
                <w:rFonts w:ascii="Arial" w:hAnsi="Arial" w:cs="Arial"/>
                <w:b/>
                <w:bCs/>
                <w:i/>
                <w:iCs/>
                <w:color w:val="auto"/>
                <w:sz w:val="20"/>
                <w:szCs w:val="20"/>
              </w:rPr>
              <w:t>km</w:t>
            </w:r>
            <w:r w:rsidRPr="0091620A">
              <w:rPr>
                <w:rFonts w:ascii="Arial" w:hAnsi="Arial" w:cs="Arial"/>
                <w:b/>
                <w:bCs/>
                <w:i/>
                <w:iCs/>
                <w:color w:val="auto"/>
                <w:sz w:val="20"/>
                <w:szCs w:val="20"/>
                <w:vertAlign w:val="superscript"/>
              </w:rPr>
              <w:t>2</w:t>
            </w:r>
          </w:p>
        </w:tc>
      </w:tr>
    </w:tbl>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3556B9">
        <w:rPr>
          <w:rFonts w:ascii="Arial" w:hAnsi="Arial" w:cs="Arial"/>
          <w:b/>
          <w:bCs/>
          <w:color w:val="auto"/>
          <w:sz w:val="20"/>
          <w:szCs w:val="20"/>
        </w:rPr>
        <w:t>Phụ lục</w:t>
      </w:r>
      <w:r w:rsidRPr="0091620A" w:rsidR="00C77983">
        <w:rPr>
          <w:rFonts w:ascii="Arial" w:hAnsi="Arial" w:cs="Arial"/>
          <w:b/>
          <w:bCs/>
          <w:color w:val="auto"/>
          <w:sz w:val="20"/>
          <w:szCs w:val="20"/>
        </w:rPr>
        <w:t xml:space="preserve"> III</w:t>
      </w:r>
    </w:p>
    <w:p w:rsidR="00A77B3E" w:rsidRPr="0091620A" w:rsidP="00D524CA">
      <w:pPr>
        <w:spacing w:before="120" w:after="0" w:line="240" w:lineRule="auto"/>
        <w:jc w:val="center"/>
        <w:rPr>
          <w:rFonts w:ascii="Arial" w:hAnsi="Arial" w:cs="Arial"/>
          <w:color w:val="auto"/>
          <w:sz w:val="20"/>
          <w:szCs w:val="20"/>
        </w:rPr>
      </w:pPr>
      <w:r w:rsidRPr="0091620A" w:rsidR="003556B9">
        <w:rPr>
          <w:rFonts w:ascii="Arial" w:hAnsi="Arial" w:cs="Arial"/>
          <w:b/>
          <w:bCs/>
          <w:color w:val="auto"/>
          <w:sz w:val="20"/>
          <w:szCs w:val="20"/>
        </w:rPr>
        <w:t>BẢNG</w:t>
      </w:r>
      <w:r w:rsidRPr="0091620A" w:rsidR="00C77983">
        <w:rPr>
          <w:rFonts w:ascii="Arial" w:hAnsi="Arial" w:cs="Arial"/>
          <w:b/>
          <w:bCs/>
          <w:color w:val="auto"/>
          <w:sz w:val="20"/>
          <w:szCs w:val="20"/>
        </w:rPr>
        <w:t xml:space="preserve"> TỔNG HỢP KẾT QUẢ NGHIỆM THU KHỐI LƯỢNG THEO ĐỀ</w:t>
      </w:r>
      <w:r w:rsidRPr="0091620A" w:rsidR="00C26CF5">
        <w:rPr>
          <w:rFonts w:ascii="Arial" w:hAnsi="Arial" w:cs="Arial"/>
          <w:b/>
          <w:bCs/>
          <w:color w:val="auto"/>
          <w:sz w:val="20"/>
          <w:szCs w:val="20"/>
        </w:rPr>
        <w:t xml:space="preserve"> </w:t>
      </w:r>
      <w:r w:rsidRPr="0091620A" w:rsidR="00C77983">
        <w:rPr>
          <w:rFonts w:ascii="Arial" w:hAnsi="Arial" w:cs="Arial"/>
          <w:b/>
          <w:bCs/>
          <w:color w:val="auto"/>
          <w:sz w:val="20"/>
          <w:szCs w:val="20"/>
        </w:rPr>
        <w:t>ÁN</w:t>
      </w:r>
      <w:r w:rsidRPr="0091620A" w:rsidR="0042348F">
        <w:rPr>
          <w:rFonts w:ascii="Arial" w:hAnsi="Arial" w:cs="Arial"/>
          <w:b/>
          <w:bCs/>
          <w:color w:val="auto"/>
          <w:sz w:val="20"/>
          <w:szCs w:val="20"/>
        </w:rPr>
        <w:t>/</w:t>
      </w:r>
      <w:r w:rsidRPr="0091620A" w:rsidR="00C77983">
        <w:rPr>
          <w:rFonts w:ascii="Arial" w:hAnsi="Arial" w:cs="Arial"/>
          <w:b/>
          <w:bCs/>
          <w:color w:val="auto"/>
          <w:sz w:val="20"/>
          <w:szCs w:val="20"/>
        </w:rPr>
        <w:t>PHƯƠNG ÁN ĐÓNG CỬA MỎ KHOÁNG SẢN</w:t>
      </w:r>
      <w:r w:rsidRPr="0091620A" w:rsidR="001F12FD">
        <w:rPr>
          <w:rFonts w:ascii="Arial" w:hAnsi="Arial" w:cs="Arial"/>
          <w:color w:val="auto"/>
          <w:sz w:val="20"/>
          <w:szCs w:val="20"/>
        </w:rPr>
        <w:br/>
      </w:r>
      <w:r w:rsidRPr="0091620A" w:rsidR="00C77983">
        <w:rPr>
          <w:rFonts w:ascii="Arial" w:hAnsi="Arial" w:cs="Arial"/>
          <w:i/>
          <w:iCs/>
          <w:color w:val="auto"/>
          <w:sz w:val="20"/>
          <w:szCs w:val="20"/>
        </w:rPr>
        <w:t xml:space="preserve">(Kèm theo </w:t>
      </w:r>
      <w:r w:rsidRPr="0091620A" w:rsidR="0042348F">
        <w:rPr>
          <w:rFonts w:ascii="Arial" w:hAnsi="Arial" w:cs="Arial"/>
          <w:i/>
          <w:iCs/>
          <w:color w:val="auto"/>
          <w:sz w:val="20"/>
          <w:szCs w:val="20"/>
        </w:rPr>
        <w:t>Quyết định</w:t>
      </w:r>
      <w:r w:rsidRPr="0091620A" w:rsidR="00C77983">
        <w:rPr>
          <w:rFonts w:ascii="Arial" w:hAnsi="Arial" w:cs="Arial"/>
          <w:i/>
          <w:iCs/>
          <w:color w:val="auto"/>
          <w:sz w:val="20"/>
          <w:szCs w:val="20"/>
        </w:rPr>
        <w:t xml:space="preserve"> số ........</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QĐ-BNNMT ngày ... tháng ... năm ...</w:t>
      </w:r>
      <w:r w:rsidRPr="0091620A" w:rsidR="00C26CF5">
        <w:rPr>
          <w:rFonts w:ascii="Arial" w:hAnsi="Arial" w:cs="Arial"/>
          <w:i/>
          <w:iCs/>
          <w:color w:val="auto"/>
          <w:sz w:val="20"/>
          <w:szCs w:val="20"/>
        </w:rPr>
        <w:t xml:space="preserve"> </w:t>
      </w:r>
      <w:r w:rsidRPr="0091620A" w:rsidR="00C77983">
        <w:rPr>
          <w:rFonts w:ascii="Arial" w:hAnsi="Arial" w:cs="Arial"/>
          <w:i/>
          <w:iCs/>
          <w:color w:val="auto"/>
          <w:sz w:val="20"/>
          <w:szCs w:val="20"/>
        </w:rPr>
        <w:t>của Bộ trưởng Bộ Nông nghiệp và Môi trường)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A0"/>
      </w:tblPr>
      <w:tblGrid>
        <w:gridCol w:w="401"/>
        <w:gridCol w:w="1693"/>
        <w:gridCol w:w="955"/>
        <w:gridCol w:w="2018"/>
        <w:gridCol w:w="2293"/>
        <w:gridCol w:w="1036"/>
        <w:gridCol w:w="69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A0"/>
        </w:tblPrEx>
        <w:tc>
          <w:tcPr>
            <w:tcW w:w="221" w:type="pct"/>
            <w:vMerge w:val="restart"/>
            <w:shd w:val="clear" w:color="auto" w:fill="auto"/>
            <w:tcMar>
              <w:top w:w="0" w:type="dxa"/>
              <w:left w:w="10" w:type="dxa"/>
              <w:bottom w:w="0" w:type="dxa"/>
              <w:right w:w="10" w:type="dxa"/>
            </w:tcMar>
            <w:vAlign w:val="center"/>
          </w:tcPr>
          <w:p w:rsidR="00C26CF5"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STT</w:t>
            </w:r>
          </w:p>
        </w:tc>
        <w:tc>
          <w:tcPr>
            <w:tcW w:w="931" w:type="pct"/>
            <w:vMerge w:val="restart"/>
            <w:shd w:val="clear" w:color="auto" w:fill="auto"/>
            <w:tcMar>
              <w:top w:w="0" w:type="dxa"/>
              <w:left w:w="10" w:type="dxa"/>
              <w:bottom w:w="0" w:type="dxa"/>
              <w:right w:w="10" w:type="dxa"/>
            </w:tcMar>
            <w:vAlign w:val="center"/>
          </w:tcPr>
          <w:p w:rsidR="00C26CF5"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Hạng </w:t>
            </w:r>
            <w:r w:rsidRPr="0091620A" w:rsidR="00231B5F">
              <w:rPr>
                <w:rFonts w:ascii="Arial" w:hAnsi="Arial" w:cs="Arial"/>
                <w:b/>
                <w:bCs/>
                <w:color w:val="auto"/>
                <w:sz w:val="20"/>
                <w:szCs w:val="20"/>
              </w:rPr>
              <w:t>mục</w:t>
            </w:r>
            <w:r w:rsidRPr="0091620A">
              <w:rPr>
                <w:rFonts w:ascii="Arial" w:hAnsi="Arial" w:cs="Arial"/>
                <w:b/>
                <w:bCs/>
                <w:color w:val="auto"/>
                <w:sz w:val="20"/>
                <w:szCs w:val="20"/>
              </w:rPr>
              <w:t xml:space="preserve"> công việc</w:t>
            </w:r>
          </w:p>
        </w:tc>
        <w:tc>
          <w:tcPr>
            <w:tcW w:w="525" w:type="pct"/>
            <w:vMerge w:val="restart"/>
            <w:shd w:val="clear" w:color="auto" w:fill="auto"/>
            <w:tcMar>
              <w:top w:w="0" w:type="dxa"/>
              <w:left w:w="10" w:type="dxa"/>
              <w:bottom w:w="0" w:type="dxa"/>
              <w:right w:w="10" w:type="dxa"/>
            </w:tcMar>
            <w:vAlign w:val="center"/>
          </w:tcPr>
          <w:p w:rsidR="00C26CF5"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Đơn vị tính</w:t>
            </w:r>
          </w:p>
        </w:tc>
        <w:tc>
          <w:tcPr>
            <w:tcW w:w="2371" w:type="pct"/>
            <w:gridSpan w:val="2"/>
            <w:shd w:val="clear" w:color="auto" w:fill="auto"/>
            <w:tcMar>
              <w:top w:w="0" w:type="dxa"/>
              <w:left w:w="10" w:type="dxa"/>
              <w:bottom w:w="0" w:type="dxa"/>
              <w:right w:w="10" w:type="dxa"/>
            </w:tcMar>
            <w:vAlign w:val="center"/>
          </w:tcPr>
          <w:p w:rsidR="00C26CF5"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Khối lượng</w:t>
            </w:r>
          </w:p>
        </w:tc>
        <w:tc>
          <w:tcPr>
            <w:tcW w:w="570" w:type="pct"/>
            <w:vMerge w:val="restart"/>
            <w:shd w:val="clear" w:color="auto" w:fill="auto"/>
            <w:tcMar>
              <w:top w:w="0" w:type="dxa"/>
              <w:left w:w="10" w:type="dxa"/>
              <w:bottom w:w="0" w:type="dxa"/>
              <w:right w:w="10" w:type="dxa"/>
            </w:tcMar>
            <w:vAlign w:val="center"/>
          </w:tcPr>
          <w:p w:rsidR="00C26CF5"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Tỷ lệ đạt (%)</w:t>
            </w:r>
          </w:p>
        </w:tc>
        <w:tc>
          <w:tcPr>
            <w:tcW w:w="382" w:type="pct"/>
            <w:vMerge w:val="restart"/>
            <w:shd w:val="clear" w:color="auto" w:fill="auto"/>
            <w:tcMar>
              <w:top w:w="0" w:type="dxa"/>
              <w:left w:w="10" w:type="dxa"/>
              <w:bottom w:w="0" w:type="dxa"/>
              <w:right w:w="10" w:type="dxa"/>
            </w:tcMar>
            <w:vAlign w:val="center"/>
          </w:tcPr>
          <w:p w:rsidR="00C26CF5"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Ghi 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A0"/>
        </w:tblPrEx>
        <w:tc>
          <w:tcPr>
            <w:tcW w:w="221" w:type="pct"/>
            <w:vMerge/>
            <w:shd w:val="clear" w:color="auto" w:fill="auto"/>
            <w:tcMar>
              <w:top w:w="0" w:type="dxa"/>
              <w:left w:w="10" w:type="dxa"/>
              <w:bottom w:w="0" w:type="dxa"/>
              <w:right w:w="10" w:type="dxa"/>
            </w:tcMar>
            <w:vAlign w:val="center"/>
          </w:tcPr>
          <w:p w:rsidR="00C26CF5" w:rsidRPr="0091620A" w:rsidP="00D524CA">
            <w:pPr>
              <w:widowControl w:val="0"/>
              <w:spacing w:before="120" w:after="0" w:line="240" w:lineRule="auto"/>
              <w:rPr>
                <w:rFonts w:ascii="Arial" w:hAnsi="Arial" w:cs="Arial"/>
                <w:color w:val="auto"/>
                <w:sz w:val="20"/>
                <w:szCs w:val="20"/>
              </w:rPr>
            </w:pPr>
          </w:p>
        </w:tc>
        <w:tc>
          <w:tcPr>
            <w:tcW w:w="931" w:type="pct"/>
            <w:vMerge/>
            <w:shd w:val="clear" w:color="auto" w:fill="auto"/>
            <w:tcMar>
              <w:top w:w="0" w:type="dxa"/>
              <w:left w:w="10" w:type="dxa"/>
              <w:bottom w:w="0" w:type="dxa"/>
              <w:right w:w="10" w:type="dxa"/>
            </w:tcMar>
            <w:vAlign w:val="center"/>
          </w:tcPr>
          <w:p w:rsidR="00C26CF5" w:rsidRPr="0091620A" w:rsidP="00D524CA">
            <w:pPr>
              <w:widowControl w:val="0"/>
              <w:spacing w:before="120" w:after="0" w:line="240" w:lineRule="auto"/>
              <w:rPr>
                <w:rFonts w:ascii="Arial" w:hAnsi="Arial" w:cs="Arial"/>
                <w:color w:val="auto"/>
                <w:sz w:val="20"/>
                <w:szCs w:val="20"/>
              </w:rPr>
            </w:pPr>
          </w:p>
        </w:tc>
        <w:tc>
          <w:tcPr>
            <w:tcW w:w="525" w:type="pct"/>
            <w:vMerge/>
            <w:shd w:val="clear" w:color="auto" w:fill="auto"/>
            <w:tcMar>
              <w:top w:w="0" w:type="dxa"/>
              <w:left w:w="10" w:type="dxa"/>
              <w:bottom w:w="0" w:type="dxa"/>
              <w:right w:w="10" w:type="dxa"/>
            </w:tcMar>
            <w:vAlign w:val="center"/>
          </w:tcPr>
          <w:p w:rsidR="00C26CF5" w:rsidRPr="0091620A" w:rsidP="00D524CA">
            <w:pPr>
              <w:widowControl w:val="0"/>
              <w:spacing w:before="120" w:after="0" w:line="240" w:lineRule="auto"/>
              <w:rPr>
                <w:rFonts w:ascii="Arial" w:hAnsi="Arial" w:cs="Arial"/>
                <w:color w:val="auto"/>
                <w:sz w:val="20"/>
                <w:szCs w:val="20"/>
              </w:rPr>
            </w:pPr>
          </w:p>
        </w:tc>
        <w:tc>
          <w:tcPr>
            <w:tcW w:w="1110" w:type="pct"/>
            <w:shd w:val="clear" w:color="auto" w:fill="auto"/>
            <w:tcMar>
              <w:top w:w="0" w:type="dxa"/>
              <w:left w:w="10" w:type="dxa"/>
              <w:bottom w:w="0" w:type="dxa"/>
              <w:right w:w="10" w:type="dxa"/>
            </w:tcMar>
            <w:vAlign w:val="center"/>
          </w:tcPr>
          <w:p w:rsidR="00C26CF5"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Theo Đề án được phê duyệt</w:t>
            </w:r>
          </w:p>
        </w:tc>
        <w:tc>
          <w:tcPr>
            <w:tcW w:w="1261" w:type="pct"/>
            <w:shd w:val="clear" w:color="auto" w:fill="auto"/>
            <w:tcMar>
              <w:top w:w="0" w:type="dxa"/>
              <w:left w:w="10" w:type="dxa"/>
              <w:bottom w:w="0" w:type="dxa"/>
              <w:right w:w="10" w:type="dxa"/>
            </w:tcMar>
            <w:vAlign w:val="center"/>
          </w:tcPr>
          <w:p w:rsidR="00C26CF5"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Đã thực hiện </w:t>
              <w:br/>
            </w:r>
            <w:r w:rsidRPr="0091620A">
              <w:rPr>
                <w:rFonts w:ascii="Arial" w:hAnsi="Arial" w:cs="Arial"/>
                <w:i/>
                <w:iCs/>
                <w:color w:val="auto"/>
                <w:sz w:val="20"/>
                <w:szCs w:val="20"/>
              </w:rPr>
              <w:t xml:space="preserve">(Tại thời </w:t>
            </w:r>
            <w:r w:rsidRPr="0091620A" w:rsidR="00231B5F">
              <w:rPr>
                <w:rFonts w:ascii="Arial" w:hAnsi="Arial" w:cs="Arial"/>
                <w:i/>
                <w:iCs/>
                <w:color w:val="auto"/>
                <w:sz w:val="20"/>
                <w:szCs w:val="20"/>
              </w:rPr>
              <w:t>điểm</w:t>
            </w:r>
            <w:r w:rsidRPr="0091620A">
              <w:rPr>
                <w:rFonts w:ascii="Arial" w:hAnsi="Arial" w:cs="Arial"/>
                <w:i/>
                <w:iCs/>
                <w:color w:val="auto"/>
                <w:sz w:val="20"/>
                <w:szCs w:val="20"/>
              </w:rPr>
              <w:t xml:space="preserve"> nghiệm thu)</w:t>
            </w:r>
          </w:p>
        </w:tc>
        <w:tc>
          <w:tcPr>
            <w:tcW w:w="570" w:type="pct"/>
            <w:vMerge/>
            <w:shd w:val="clear" w:color="auto" w:fill="auto"/>
            <w:tcMar>
              <w:top w:w="0" w:type="dxa"/>
              <w:left w:w="10" w:type="dxa"/>
              <w:bottom w:w="0" w:type="dxa"/>
              <w:right w:w="10" w:type="dxa"/>
            </w:tcMar>
            <w:vAlign w:val="center"/>
          </w:tcPr>
          <w:p w:rsidR="00C26CF5" w:rsidRPr="0091620A" w:rsidP="00D524CA">
            <w:pPr>
              <w:widowControl w:val="0"/>
              <w:spacing w:before="120" w:after="0" w:line="240" w:lineRule="auto"/>
              <w:rPr>
                <w:rFonts w:ascii="Arial" w:hAnsi="Arial" w:cs="Arial"/>
                <w:color w:val="auto"/>
                <w:sz w:val="20"/>
                <w:szCs w:val="20"/>
              </w:rPr>
            </w:pPr>
          </w:p>
        </w:tc>
        <w:tc>
          <w:tcPr>
            <w:tcW w:w="382" w:type="pct"/>
            <w:vMerge/>
            <w:shd w:val="clear" w:color="auto" w:fill="auto"/>
            <w:tcMar>
              <w:top w:w="0" w:type="dxa"/>
              <w:left w:w="10" w:type="dxa"/>
              <w:bottom w:w="0" w:type="dxa"/>
              <w:right w:w="10" w:type="dxa"/>
            </w:tcMar>
            <w:vAlign w:val="center"/>
          </w:tcPr>
          <w:p w:rsidR="00C26CF5" w:rsidRPr="0091620A" w:rsidP="00D524CA">
            <w:pPr>
              <w:widowControl w:val="0"/>
              <w:spacing w:before="120" w:after="0" w:line="240" w:lineRule="auto"/>
              <w:rPr>
                <w:rFonts w:ascii="Arial" w:hAnsi="Arial" w:cs="Arial"/>
                <w:color w:val="auto"/>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A0"/>
        </w:tblPrEx>
        <w:tc>
          <w:tcPr>
            <w:tcW w:w="221"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1</w:t>
            </w:r>
          </w:p>
        </w:tc>
        <w:tc>
          <w:tcPr>
            <w:tcW w:w="931"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525"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110"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261"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570"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382"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A0"/>
        </w:tblPrEx>
        <w:tc>
          <w:tcPr>
            <w:tcW w:w="221"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2</w:t>
            </w:r>
          </w:p>
        </w:tc>
        <w:tc>
          <w:tcPr>
            <w:tcW w:w="931"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525"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110"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261"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570"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382"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A0"/>
        </w:tblPrEx>
        <w:tc>
          <w:tcPr>
            <w:tcW w:w="221"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931"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525"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110"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261"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570"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382"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A0"/>
        </w:tblPrEx>
        <w:tc>
          <w:tcPr>
            <w:tcW w:w="221"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931"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525"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110"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261"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570"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382"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bl>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bookmarkStart w:id="604" w:name="chuong_pl_62"/>
      <w:r w:rsidRPr="0091620A" w:rsidR="003556B9">
        <w:rPr>
          <w:rFonts w:ascii="Arial" w:hAnsi="Arial" w:cs="Arial"/>
          <w:b/>
          <w:bCs/>
          <w:color w:val="auto"/>
          <w:sz w:val="20"/>
          <w:szCs w:val="20"/>
        </w:rPr>
        <w:t>Mẫu</w:t>
      </w:r>
      <w:r w:rsidRPr="0091620A" w:rsidR="00402ABF">
        <w:rPr>
          <w:rFonts w:ascii="Arial" w:hAnsi="Arial" w:cs="Arial"/>
          <w:b/>
          <w:bCs/>
          <w:color w:val="auto"/>
          <w:sz w:val="20"/>
          <w:szCs w:val="20"/>
        </w:rPr>
        <w:t xml:space="preserve"> số 18: </w:t>
      </w:r>
      <w:r w:rsidRPr="0091620A" w:rsidR="0042348F">
        <w:rPr>
          <w:rFonts w:ascii="Arial" w:hAnsi="Arial" w:cs="Arial"/>
          <w:b/>
          <w:bCs/>
          <w:color w:val="auto"/>
          <w:sz w:val="20"/>
          <w:szCs w:val="20"/>
        </w:rPr>
        <w:t>Quyết định</w:t>
      </w:r>
      <w:r w:rsidRPr="0091620A" w:rsidR="00402ABF">
        <w:rPr>
          <w:rFonts w:ascii="Arial" w:hAnsi="Arial" w:cs="Arial"/>
          <w:b/>
          <w:bCs/>
          <w:color w:val="auto"/>
          <w:sz w:val="20"/>
          <w:szCs w:val="20"/>
        </w:rPr>
        <w:t xml:space="preserve"> đóng cửa mỏ khoáng sản (đóng cửa một </w:t>
      </w:r>
      <w:r w:rsidRPr="0091620A" w:rsidR="00231B5F">
        <w:rPr>
          <w:rFonts w:ascii="Arial" w:hAnsi="Arial" w:cs="Arial"/>
          <w:b/>
          <w:bCs/>
          <w:color w:val="auto"/>
          <w:sz w:val="20"/>
          <w:szCs w:val="20"/>
        </w:rPr>
        <w:t>phần</w:t>
      </w:r>
      <w:r w:rsidRPr="0091620A" w:rsidR="00402ABF">
        <w:rPr>
          <w:rFonts w:ascii="Arial" w:hAnsi="Arial" w:cs="Arial"/>
          <w:b/>
          <w:bCs/>
          <w:color w:val="auto"/>
          <w:sz w:val="20"/>
          <w:szCs w:val="20"/>
        </w:rPr>
        <w:t xml:space="preserve"> diện tích khu vực khai thác khoáng sản) thuộc thẩm quyền của Chủ tịch Ủy ban nhân dân cấp tỉnh</w:t>
      </w:r>
      <w:bookmarkEnd w:id="604"/>
    </w:p>
    <w:tbl>
      <w:tblPr>
        <w:tblStyle w:val="TableNormal"/>
        <w:tblW w:w="5000" w:type="pct"/>
        <w:tblCellMar>
          <w:left w:w="0" w:type="dxa"/>
          <w:right w:w="0" w:type="dxa"/>
        </w:tblCellMar>
        <w:tblLook w:val="01E0"/>
      </w:tblPr>
      <w:tblGrid>
        <w:gridCol w:w="4129"/>
        <w:gridCol w:w="4942"/>
      </w:tblGrid>
      <w:tr>
        <w:tblPrEx>
          <w:tblW w:w="5000" w:type="pct"/>
          <w:tblCellMar>
            <w:left w:w="0" w:type="dxa"/>
            <w:right w:w="0" w:type="dxa"/>
          </w:tblCellMar>
          <w:tblLook w:val="01E0"/>
        </w:tblPrEx>
        <w:tc>
          <w:tcPr>
            <w:tcW w:w="2276" w:type="pct"/>
            <w:shd w:val="clear" w:color="auto" w:fill="auto"/>
          </w:tcPr>
          <w:p w:rsidR="008C094B" w:rsidRPr="0091620A" w:rsidP="00D524CA">
            <w:pPr>
              <w:spacing w:before="120" w:after="0" w:line="240" w:lineRule="auto"/>
              <w:jc w:val="center"/>
              <w:rPr>
                <w:rFonts w:ascii="Arial" w:hAnsi="Arial" w:cs="Arial"/>
                <w:sz w:val="20"/>
                <w:szCs w:val="20"/>
              </w:rPr>
            </w:pPr>
            <w:r w:rsidRPr="0091620A">
              <w:rPr>
                <w:rFonts w:ascii="Arial" w:hAnsi="Arial" w:cs="Arial"/>
                <w:b/>
                <w:bCs/>
                <w:sz w:val="20"/>
                <w:szCs w:val="20"/>
              </w:rPr>
              <w:t>UBND TỈNH (THÀNH PHỐ) .........</w:t>
            </w:r>
            <w:r w:rsidRPr="0091620A">
              <w:rPr>
                <w:rFonts w:ascii="Arial" w:hAnsi="Arial" w:cs="Arial"/>
                <w:sz w:val="20"/>
                <w:szCs w:val="20"/>
              </w:rPr>
              <w:br/>
            </w:r>
            <w:r w:rsidRPr="0091620A">
              <w:rPr>
                <w:rFonts w:ascii="Arial" w:hAnsi="Arial" w:cs="Arial"/>
                <w:b/>
                <w:sz w:val="20"/>
                <w:szCs w:val="20"/>
              </w:rPr>
              <w:t>--------</w:t>
            </w:r>
          </w:p>
        </w:tc>
        <w:tc>
          <w:tcPr>
            <w:tcW w:w="2724" w:type="pct"/>
            <w:shd w:val="clear" w:color="auto" w:fill="auto"/>
          </w:tcPr>
          <w:p w:rsidR="008C094B" w:rsidRPr="0091620A" w:rsidP="00D524CA">
            <w:pPr>
              <w:spacing w:before="120" w:after="0" w:line="240" w:lineRule="auto"/>
              <w:jc w:val="center"/>
              <w:rPr>
                <w:rFonts w:ascii="Arial" w:hAnsi="Arial" w:cs="Arial"/>
                <w:sz w:val="20"/>
                <w:szCs w:val="20"/>
              </w:rPr>
            </w:pPr>
            <w:r w:rsidRPr="0091620A">
              <w:rPr>
                <w:rFonts w:ascii="Arial" w:hAnsi="Arial" w:cs="Arial"/>
                <w:b/>
                <w:bCs/>
                <w:sz w:val="20"/>
                <w:szCs w:val="20"/>
              </w:rPr>
              <w:t>CỘNG HÒA XÃ HỘI CHỦ NGHĨA VIỆT NAM</w:t>
              <w:br/>
              <w:t xml:space="preserve">Độc lập - Tự do - Hạnh phúc </w:t>
              <w:br/>
              <w:t>---------------</w:t>
            </w:r>
          </w:p>
        </w:tc>
      </w:tr>
      <w:tr>
        <w:tblPrEx>
          <w:tblW w:w="5000" w:type="pct"/>
          <w:tblCellMar>
            <w:left w:w="0" w:type="dxa"/>
            <w:right w:w="0" w:type="dxa"/>
          </w:tblCellMar>
          <w:tblLook w:val="01E0"/>
        </w:tblPrEx>
        <w:tc>
          <w:tcPr>
            <w:tcW w:w="2276" w:type="pct"/>
            <w:shd w:val="clear" w:color="auto" w:fill="auto"/>
            <w:vAlign w:val="center"/>
          </w:tcPr>
          <w:p w:rsidR="008C094B" w:rsidRPr="0091620A" w:rsidP="00D524CA">
            <w:pPr>
              <w:spacing w:before="120" w:after="0" w:line="240" w:lineRule="auto"/>
              <w:jc w:val="center"/>
              <w:rPr>
                <w:rFonts w:ascii="Arial" w:hAnsi="Arial" w:cs="Arial"/>
                <w:b/>
                <w:bCs/>
                <w:sz w:val="20"/>
                <w:szCs w:val="20"/>
              </w:rPr>
            </w:pPr>
            <w:r w:rsidRPr="0091620A">
              <w:rPr>
                <w:rFonts w:ascii="Arial" w:hAnsi="Arial" w:cs="Arial"/>
                <w:sz w:val="20"/>
                <w:szCs w:val="20"/>
              </w:rPr>
              <w:t>Số: ..........</w:t>
            </w:r>
            <w:r w:rsidRPr="0091620A" w:rsidR="0042348F">
              <w:rPr>
                <w:rFonts w:ascii="Arial" w:hAnsi="Arial" w:cs="Arial"/>
                <w:sz w:val="20"/>
                <w:szCs w:val="20"/>
              </w:rPr>
              <w:t>/</w:t>
            </w:r>
            <w:r w:rsidRPr="0091620A">
              <w:rPr>
                <w:rFonts w:ascii="Arial" w:hAnsi="Arial" w:cs="Arial"/>
                <w:sz w:val="20"/>
                <w:szCs w:val="20"/>
              </w:rPr>
              <w:t>QĐ-UBND</w:t>
            </w:r>
          </w:p>
        </w:tc>
        <w:tc>
          <w:tcPr>
            <w:tcW w:w="2724" w:type="pct"/>
            <w:shd w:val="clear" w:color="auto" w:fill="auto"/>
            <w:vAlign w:val="center"/>
          </w:tcPr>
          <w:p w:rsidR="008C094B" w:rsidRPr="0091620A" w:rsidP="00D524CA">
            <w:pPr>
              <w:spacing w:before="120" w:after="0" w:line="240" w:lineRule="auto"/>
              <w:jc w:val="right"/>
              <w:rPr>
                <w:rFonts w:ascii="Arial" w:hAnsi="Arial" w:cs="Arial"/>
                <w:b/>
                <w:bCs/>
                <w:sz w:val="20"/>
                <w:szCs w:val="20"/>
              </w:rPr>
            </w:pPr>
            <w:r w:rsidRPr="0091620A">
              <w:rPr>
                <w:rFonts w:ascii="Arial" w:hAnsi="Arial" w:cs="Arial"/>
                <w:i/>
                <w:iCs/>
                <w:sz w:val="20"/>
                <w:szCs w:val="20"/>
              </w:rPr>
              <w:t>Địa danh.........., ngày... tháng... năm....</w:t>
            </w:r>
          </w:p>
        </w:tc>
      </w:tr>
    </w:tbl>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42348F">
        <w:rPr>
          <w:rFonts w:ascii="Arial" w:hAnsi="Arial" w:cs="Arial"/>
          <w:b/>
          <w:bCs/>
          <w:color w:val="auto"/>
          <w:sz w:val="20"/>
          <w:szCs w:val="20"/>
        </w:rPr>
        <w:t>QUYẾT ĐỊNH</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Về việc đóng cửa mỏ khoáng sản</w:t>
      </w:r>
      <w:r w:rsidRPr="0091620A" w:rsidR="008C094B">
        <w:rPr>
          <w:rFonts w:ascii="Arial" w:hAnsi="Arial" w:cs="Arial"/>
          <w:b/>
          <w:bCs/>
          <w:color w:val="auto"/>
          <w:sz w:val="20"/>
          <w:szCs w:val="20"/>
        </w:rPr>
        <w:t xml:space="preserve"> </w:t>
      </w:r>
      <w:r w:rsidRPr="0091620A" w:rsidR="00C77983">
        <w:rPr>
          <w:rFonts w:ascii="Arial" w:hAnsi="Arial" w:cs="Arial"/>
          <w:b/>
          <w:bCs/>
          <w:color w:val="auto"/>
          <w:sz w:val="20"/>
          <w:szCs w:val="20"/>
        </w:rPr>
        <w:t xml:space="preserve">(đóng cửa một </w:t>
      </w:r>
      <w:r w:rsidRPr="0091620A" w:rsidR="00231B5F">
        <w:rPr>
          <w:rFonts w:ascii="Arial" w:hAnsi="Arial" w:cs="Arial"/>
          <w:b/>
          <w:bCs/>
          <w:color w:val="auto"/>
          <w:sz w:val="20"/>
          <w:szCs w:val="20"/>
        </w:rPr>
        <w:t>phần</w:t>
      </w:r>
      <w:r w:rsidRPr="0091620A" w:rsidR="00C77983">
        <w:rPr>
          <w:rFonts w:ascii="Arial" w:hAnsi="Arial" w:cs="Arial"/>
          <w:b/>
          <w:bCs/>
          <w:color w:val="auto"/>
          <w:sz w:val="20"/>
          <w:szCs w:val="20"/>
        </w:rPr>
        <w:t xml:space="preserve"> diện tích khu vực khai thác khoáng sản)</w:t>
      </w: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CHỦ TỊCH ỦY BAN NHÂN DÂN TỈNH (THÀNH PHỐ)</w:t>
      </w:r>
      <w:r w:rsidRPr="0091620A" w:rsidR="006D72AF">
        <w:rPr>
          <w:rFonts w:ascii="Arial" w:hAnsi="Arial" w:cs="Arial"/>
          <w:b/>
          <w:b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bookmarkStart w:id="605" w:name="tvpllink_dlpntvbrtg_61"/>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Địa chất và khoáng sản</w:t>
      </w:r>
      <w:bookmarkEnd w:id="605"/>
      <w:r w:rsidRPr="0091620A" w:rsidR="00C77983">
        <w:rPr>
          <w:rFonts w:ascii="Arial" w:hAnsi="Arial" w:cs="Arial"/>
          <w:i/>
          <w:iCs/>
          <w:color w:val="auto"/>
          <w:sz w:val="20"/>
          <w:szCs w:val="20"/>
        </w:rPr>
        <w:t xml:space="preserve"> ngày 29 tháng 11 năm 2024, được sửa đổi, bổ sung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theo </w:t>
      </w:r>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số </w:t>
      </w:r>
      <w:bookmarkStart w:id="606" w:name="tvpllink_nucvepaket_23"/>
      <w:r w:rsidRPr="0091620A" w:rsidR="00C77983">
        <w:rPr>
          <w:rFonts w:ascii="Arial" w:hAnsi="Arial" w:cs="Arial"/>
          <w:i/>
          <w:iCs/>
          <w:color w:val="auto"/>
          <w:sz w:val="20"/>
          <w:szCs w:val="20"/>
        </w:rPr>
        <w:t>147</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QH15</w:t>
      </w:r>
      <w:bookmarkEnd w:id="606"/>
      <w:r w:rsidRPr="0091620A" w:rsidR="00C77983">
        <w:rPr>
          <w:rFonts w:ascii="Arial" w:hAnsi="Arial" w:cs="Arial"/>
          <w:i/>
          <w:iCs/>
          <w:color w:val="auto"/>
          <w:sz w:val="20"/>
          <w:szCs w:val="20"/>
        </w:rPr>
        <w:t xml:space="preserve"> ngày 11 tháng 12 năm 2025;</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bookmarkStart w:id="607" w:name="tvpllink_copweixcnx_9"/>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Bảo vệ môi trường</w:t>
      </w:r>
      <w:bookmarkEnd w:id="607"/>
      <w:r w:rsidRPr="0091620A" w:rsidR="00C77983">
        <w:rPr>
          <w:rFonts w:ascii="Arial" w:hAnsi="Arial" w:cs="Arial"/>
          <w:i/>
          <w:iCs/>
          <w:color w:val="auto"/>
          <w:sz w:val="20"/>
          <w:szCs w:val="20"/>
        </w:rPr>
        <w:t xml:space="preserve"> ngày 17 tháng 11 năm 2020;</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bookmarkStart w:id="608" w:name="tvpllink_ybxjodnhtg_12"/>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Tổ chức chính quyền địa phương</w:t>
      </w:r>
      <w:bookmarkEnd w:id="608"/>
      <w:r w:rsidRPr="0091620A" w:rsidR="00C77983">
        <w:rPr>
          <w:rFonts w:ascii="Arial" w:hAnsi="Arial" w:cs="Arial"/>
          <w:i/>
          <w:iCs/>
          <w:color w:val="auto"/>
          <w:sz w:val="20"/>
          <w:szCs w:val="20"/>
        </w:rPr>
        <w:t xml:space="preserve"> ngày 16 tháng 6 năm 2025;</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Nghị định</w:t>
      </w:r>
      <w:r w:rsidRPr="0091620A" w:rsidR="00C77983">
        <w:rPr>
          <w:rFonts w:ascii="Arial" w:hAnsi="Arial" w:cs="Arial"/>
          <w:i/>
          <w:iCs/>
          <w:color w:val="auto"/>
          <w:sz w:val="20"/>
          <w:szCs w:val="20"/>
        </w:rPr>
        <w:t xml:space="preserve"> số </w:t>
      </w:r>
      <w:bookmarkStart w:id="609" w:name="tvpllink_fyrmoauwhp_28"/>
      <w:r w:rsidRPr="0091620A" w:rsidR="00C77983">
        <w:rPr>
          <w:rFonts w:ascii="Arial" w:hAnsi="Arial" w:cs="Arial"/>
          <w:i/>
          <w:iCs/>
          <w:color w:val="auto"/>
          <w:sz w:val="20"/>
          <w:szCs w:val="20"/>
        </w:rPr>
        <w:t>193</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NĐ-CP</w:t>
      </w:r>
      <w:bookmarkEnd w:id="609"/>
      <w:r w:rsidRPr="0091620A" w:rsidR="00C77983">
        <w:rPr>
          <w:rFonts w:ascii="Arial" w:hAnsi="Arial" w:cs="Arial"/>
          <w:i/>
          <w:iCs/>
          <w:color w:val="auto"/>
          <w:sz w:val="20"/>
          <w:szCs w:val="20"/>
        </w:rPr>
        <w:t xml:space="preserve"> ngày 02 tháng 7 năm 2025, được sửa đổi, bổ sung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tại </w:t>
      </w:r>
      <w:r w:rsidRPr="0091620A" w:rsidR="0042348F">
        <w:rPr>
          <w:rFonts w:ascii="Arial" w:hAnsi="Arial" w:cs="Arial"/>
          <w:i/>
          <w:iCs/>
          <w:color w:val="auto"/>
          <w:sz w:val="20"/>
          <w:szCs w:val="20"/>
        </w:rPr>
        <w:t>Nghị định</w:t>
      </w:r>
      <w:r w:rsidRPr="0091620A" w:rsidR="00C77983">
        <w:rPr>
          <w:rFonts w:ascii="Arial" w:hAnsi="Arial" w:cs="Arial"/>
          <w:i/>
          <w:iCs/>
          <w:color w:val="auto"/>
          <w:sz w:val="20"/>
          <w:szCs w:val="20"/>
        </w:rPr>
        <w:t xml:space="preserve"> số </w:t>
      </w:r>
      <w:bookmarkStart w:id="610" w:name="tvpllink_nyskaukevd_16"/>
      <w:r w:rsidRPr="0091620A" w:rsidR="00C77983">
        <w:rPr>
          <w:rFonts w:ascii="Arial" w:hAnsi="Arial" w:cs="Arial"/>
          <w:i/>
          <w:iCs/>
          <w:color w:val="auto"/>
          <w:sz w:val="20"/>
          <w:szCs w:val="20"/>
        </w:rPr>
        <w:t>21</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2026</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NĐ-CP</w:t>
      </w:r>
      <w:bookmarkEnd w:id="610"/>
      <w:r w:rsidRPr="0091620A" w:rsidR="00C77983">
        <w:rPr>
          <w:rFonts w:ascii="Arial" w:hAnsi="Arial" w:cs="Arial"/>
          <w:i/>
          <w:iCs/>
          <w:color w:val="auto"/>
          <w:sz w:val="20"/>
          <w:szCs w:val="20"/>
        </w:rPr>
        <w:t xml:space="preserve"> ngày 16 tháng 01 năm 2026 của Chính phủ quy định chi tiết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và biện pháp thi hành của </w:t>
      </w:r>
      <w:bookmarkStart w:id="611" w:name="tvpllink_dlpntvbrtg_62"/>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Địa chất và khoáng sản</w:t>
      </w:r>
      <w:bookmarkEnd w:id="611"/>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Nghị định</w:t>
      </w:r>
      <w:r w:rsidRPr="0091620A" w:rsidR="00C77983">
        <w:rPr>
          <w:rFonts w:ascii="Arial" w:hAnsi="Arial" w:cs="Arial"/>
          <w:i/>
          <w:iCs/>
          <w:color w:val="auto"/>
          <w:sz w:val="20"/>
          <w:szCs w:val="20"/>
        </w:rPr>
        <w:t xml:space="preserve"> số </w:t>
      </w:r>
      <w:bookmarkStart w:id="612" w:name="tvpllink_lafnlpwvrf_3"/>
      <w:r w:rsidRPr="0091620A" w:rsidR="00C77983">
        <w:rPr>
          <w:rFonts w:ascii="Arial" w:hAnsi="Arial" w:cs="Arial"/>
          <w:i/>
          <w:iCs/>
          <w:color w:val="auto"/>
          <w:sz w:val="20"/>
          <w:szCs w:val="20"/>
        </w:rPr>
        <w:t>08</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2022</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NĐ-CP</w:t>
      </w:r>
      <w:bookmarkEnd w:id="612"/>
      <w:r w:rsidRPr="0091620A" w:rsidR="00C77983">
        <w:rPr>
          <w:rFonts w:ascii="Arial" w:hAnsi="Arial" w:cs="Arial"/>
          <w:i/>
          <w:iCs/>
          <w:color w:val="auto"/>
          <w:sz w:val="20"/>
          <w:szCs w:val="20"/>
        </w:rPr>
        <w:t xml:space="preserve"> ngày 10 tháng 01 năm 2022, được sửa đổi, bổ sung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tại </w:t>
      </w:r>
      <w:r w:rsidRPr="0091620A" w:rsidR="0042348F">
        <w:rPr>
          <w:rFonts w:ascii="Arial" w:hAnsi="Arial" w:cs="Arial"/>
          <w:i/>
          <w:iCs/>
          <w:color w:val="auto"/>
          <w:sz w:val="20"/>
          <w:szCs w:val="20"/>
        </w:rPr>
        <w:t>Nghị định</w:t>
      </w:r>
      <w:r w:rsidRPr="0091620A" w:rsidR="00C77983">
        <w:rPr>
          <w:rFonts w:ascii="Arial" w:hAnsi="Arial" w:cs="Arial"/>
          <w:i/>
          <w:iCs/>
          <w:color w:val="auto"/>
          <w:sz w:val="20"/>
          <w:szCs w:val="20"/>
        </w:rPr>
        <w:t xml:space="preserve"> số </w:t>
      </w:r>
      <w:bookmarkStart w:id="613" w:name="tvpllink_exmgevltob_3"/>
      <w:r w:rsidRPr="0091620A" w:rsidR="00C77983">
        <w:rPr>
          <w:rFonts w:ascii="Arial" w:hAnsi="Arial" w:cs="Arial"/>
          <w:i/>
          <w:iCs/>
          <w:color w:val="auto"/>
          <w:sz w:val="20"/>
          <w:szCs w:val="20"/>
        </w:rPr>
        <w:t>05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NĐ-CP</w:t>
      </w:r>
      <w:bookmarkEnd w:id="613"/>
      <w:r w:rsidRPr="0091620A" w:rsidR="00C77983">
        <w:rPr>
          <w:rFonts w:ascii="Arial" w:hAnsi="Arial" w:cs="Arial"/>
          <w:i/>
          <w:iCs/>
          <w:color w:val="auto"/>
          <w:sz w:val="20"/>
          <w:szCs w:val="20"/>
        </w:rPr>
        <w:t xml:space="preserve"> ngày 06 tháng 01 năm 2025 của Chính phủ quy định chi tiết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của </w:t>
      </w:r>
      <w:bookmarkStart w:id="614" w:name="tvpllink_copweixcnx_10"/>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Bảo vệ môi trường</w:t>
      </w:r>
      <w:bookmarkEnd w:id="614"/>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Thông tư</w:t>
      </w:r>
      <w:r w:rsidRPr="0091620A" w:rsidR="00C77983">
        <w:rPr>
          <w:rFonts w:ascii="Arial" w:hAnsi="Arial" w:cs="Arial"/>
          <w:i/>
          <w:iCs/>
          <w:color w:val="auto"/>
          <w:sz w:val="20"/>
          <w:szCs w:val="20"/>
        </w:rPr>
        <w:t xml:space="preserve"> số </w:t>
      </w:r>
      <w:bookmarkStart w:id="615" w:name="tvpllink_xxahzunkle_9"/>
      <w:r w:rsidRPr="0091620A" w:rsidR="00C77983">
        <w:rPr>
          <w:rFonts w:ascii="Arial" w:hAnsi="Arial" w:cs="Arial"/>
          <w:i/>
          <w:iCs/>
          <w:color w:val="auto"/>
          <w:sz w:val="20"/>
          <w:szCs w:val="20"/>
        </w:rPr>
        <w:t>39</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2025</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TT-BNNMT</w:t>
      </w:r>
      <w:bookmarkEnd w:id="615"/>
      <w:r w:rsidRPr="0091620A" w:rsidR="00C77983">
        <w:rPr>
          <w:rFonts w:ascii="Arial" w:hAnsi="Arial" w:cs="Arial"/>
          <w:i/>
          <w:iCs/>
          <w:color w:val="auto"/>
          <w:sz w:val="20"/>
          <w:szCs w:val="20"/>
        </w:rPr>
        <w:t xml:space="preserve"> ngày 02 tháng 7 năm 2025, được sửa đổi, bổ sung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tại </w:t>
      </w:r>
      <w:r w:rsidRPr="0091620A" w:rsidR="0042348F">
        <w:rPr>
          <w:rFonts w:ascii="Arial" w:hAnsi="Arial" w:cs="Arial"/>
          <w:i/>
          <w:iCs/>
          <w:color w:val="auto"/>
          <w:sz w:val="20"/>
          <w:szCs w:val="20"/>
        </w:rPr>
        <w:t>Thông tư</w:t>
      </w:r>
      <w:r w:rsidRPr="0091620A" w:rsidR="00C77983">
        <w:rPr>
          <w:rFonts w:ascii="Arial" w:hAnsi="Arial" w:cs="Arial"/>
          <w:i/>
          <w:iCs/>
          <w:color w:val="auto"/>
          <w:sz w:val="20"/>
          <w:szCs w:val="20"/>
        </w:rPr>
        <w:t xml:space="preserve"> số 04</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2026</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 xml:space="preserve">TT-BNNMT ngày 16 tháng 01 năm 2026 của Bộ trưởng Bộ Nông nghiệp và Môi trường quy định về nội dung đề án đóng cửa mỏ khoáng sản, phương án đóng cửa mỏ khoáng sản và </w:t>
      </w:r>
      <w:r w:rsidRPr="0091620A" w:rsidR="003556B9">
        <w:rPr>
          <w:rFonts w:ascii="Arial" w:hAnsi="Arial" w:cs="Arial"/>
          <w:i/>
          <w:iCs/>
          <w:color w:val="auto"/>
          <w:sz w:val="20"/>
          <w:szCs w:val="20"/>
        </w:rPr>
        <w:t>mẫu</w:t>
      </w:r>
      <w:r w:rsidRPr="0091620A" w:rsidR="00C77983">
        <w:rPr>
          <w:rFonts w:ascii="Arial" w:hAnsi="Arial" w:cs="Arial"/>
          <w:i/>
          <w:iCs/>
          <w:color w:val="auto"/>
          <w:sz w:val="20"/>
          <w:szCs w:val="20"/>
        </w:rPr>
        <w:t xml:space="preserve"> văn bản trong hoạt động đóng cửa mỏ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Thông tư</w:t>
      </w:r>
      <w:r w:rsidRPr="0091620A" w:rsidR="00C77983">
        <w:rPr>
          <w:rFonts w:ascii="Arial" w:hAnsi="Arial" w:cs="Arial"/>
          <w:i/>
          <w:iCs/>
          <w:color w:val="auto"/>
          <w:sz w:val="20"/>
          <w:szCs w:val="20"/>
        </w:rPr>
        <w:t xml:space="preserve"> số </w:t>
      </w:r>
      <w:bookmarkStart w:id="616" w:name="tvpllink_oqndeynkwv_3"/>
      <w:r w:rsidRPr="0091620A" w:rsidR="00C77983">
        <w:rPr>
          <w:rFonts w:ascii="Arial" w:hAnsi="Arial" w:cs="Arial"/>
          <w:i/>
          <w:iCs/>
          <w:color w:val="auto"/>
          <w:sz w:val="20"/>
          <w:szCs w:val="20"/>
        </w:rPr>
        <w:t>02</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2022</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TT-BTNMT</w:t>
      </w:r>
      <w:bookmarkEnd w:id="616"/>
      <w:r w:rsidRPr="0091620A" w:rsidR="00C77983">
        <w:rPr>
          <w:rFonts w:ascii="Arial" w:hAnsi="Arial" w:cs="Arial"/>
          <w:i/>
          <w:iCs/>
          <w:color w:val="auto"/>
          <w:sz w:val="20"/>
          <w:szCs w:val="20"/>
        </w:rPr>
        <w:t xml:space="preserve"> ngày 10 tháng 01 năm 2022 của Bộ trưởng Bộ Tài nguyên và Môi trường về quy định chi tiết một số </w:t>
      </w:r>
      <w:r w:rsidRPr="0091620A" w:rsidR="00231B5F">
        <w:rPr>
          <w:rFonts w:ascii="Arial" w:hAnsi="Arial" w:cs="Arial"/>
          <w:i/>
          <w:iCs/>
          <w:color w:val="auto"/>
          <w:sz w:val="20"/>
          <w:szCs w:val="20"/>
        </w:rPr>
        <w:t>điều</w:t>
      </w:r>
      <w:r w:rsidRPr="0091620A" w:rsidR="00C77983">
        <w:rPr>
          <w:rFonts w:ascii="Arial" w:hAnsi="Arial" w:cs="Arial"/>
          <w:i/>
          <w:iCs/>
          <w:color w:val="auto"/>
          <w:sz w:val="20"/>
          <w:szCs w:val="20"/>
        </w:rPr>
        <w:t xml:space="preserve"> của </w:t>
      </w:r>
      <w:bookmarkStart w:id="617" w:name="tvpllink_copweixcnx_11"/>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xml:space="preserve"> Bảo vệ môi trường</w:t>
      </w:r>
      <w:bookmarkEnd w:id="617"/>
      <w:r w:rsidRPr="0091620A" w:rsidR="00C77983">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Căn cứ Giấy phép khai thác khoáng sản số .....</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 ngày.....tháng ....năm .....của .......(Tên cơ quan nhà nước, người có thẩm quyền cấp giấy phép) .....cho phép .....(Tên tổ chức, cá nhân)..... được khai thác..... (tên loại khoáng sản) .....tại khu vực..... thuộc .....(tên cấp xã)....., .....(tên cấp tỉnh).......;</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 xml:space="preserve">Căn cứ </w:t>
      </w:r>
      <w:r w:rsidRPr="0091620A" w:rsidR="0042348F">
        <w:rPr>
          <w:rFonts w:ascii="Arial" w:hAnsi="Arial" w:cs="Arial"/>
          <w:i/>
          <w:iCs/>
          <w:color w:val="auto"/>
          <w:sz w:val="20"/>
          <w:szCs w:val="20"/>
        </w:rPr>
        <w:t>Quyết định</w:t>
      </w:r>
      <w:r w:rsidRPr="0091620A" w:rsidR="00C77983">
        <w:rPr>
          <w:rFonts w:ascii="Arial" w:hAnsi="Arial" w:cs="Arial"/>
          <w:i/>
          <w:iCs/>
          <w:color w:val="auto"/>
          <w:sz w:val="20"/>
          <w:szCs w:val="20"/>
        </w:rPr>
        <w:t xml:space="preserve"> (Thông báo) số .....ngày ....tháng ....năm.....của........(Tên cơ quan nhà nước, người có thẩm quyền phê duyệt (chấp thuận) đề án (phương án))...... về việc phê duyệt (chấp thuận) Đề án (Phương án) đóng cửa mỏ khoáng sản .......(đóng cửa một </w:t>
      </w:r>
      <w:r w:rsidRPr="0091620A" w:rsidR="00231B5F">
        <w:rPr>
          <w:rFonts w:ascii="Arial" w:hAnsi="Arial" w:cs="Arial"/>
          <w:i/>
          <w:iCs/>
          <w:color w:val="auto"/>
          <w:sz w:val="20"/>
          <w:szCs w:val="20"/>
        </w:rPr>
        <w:t>phần</w:t>
      </w:r>
      <w:r w:rsidRPr="0091620A" w:rsidR="00C77983">
        <w:rPr>
          <w:rFonts w:ascii="Arial" w:hAnsi="Arial" w:cs="Arial"/>
          <w:i/>
          <w:iCs/>
          <w:color w:val="auto"/>
          <w:sz w:val="20"/>
          <w:szCs w:val="20"/>
        </w:rPr>
        <w:t xml:space="preserve"> khu vực khai thác khoáng sản........(tên loại khoáng sản) ........tại khu vực .......,.....</w:t>
      </w:r>
      <w:r w:rsidRPr="0091620A" w:rsidR="0030752E">
        <w:rPr>
          <w:rFonts w:ascii="Arial" w:hAnsi="Arial" w:cs="Arial"/>
          <w:i/>
          <w:iCs/>
          <w:color w:val="auto"/>
          <w:sz w:val="20"/>
          <w:szCs w:val="20"/>
        </w:rPr>
        <w:t xml:space="preserve">... </w:t>
      </w:r>
      <w:r w:rsidRPr="0091620A" w:rsidR="00C77983">
        <w:rPr>
          <w:rFonts w:ascii="Arial" w:hAnsi="Arial" w:cs="Arial"/>
          <w:i/>
          <w:iCs/>
          <w:color w:val="auto"/>
          <w:sz w:val="20"/>
          <w:szCs w:val="20"/>
        </w:rPr>
        <w:t>(tên cấp xã) ........, .........(tên cấp tỉnh)...........;</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Căn cứ Báo cáo kết quả thực hiện Đề án (Phương án) đóng cửa mỏ khoáng sản số ....ngày ....tháng ...năm ......; Biên bản kiểm tra thực địa và nghiệm thu kết quả thực hiện Đề án (Phương án) đóng cửa mỏ khoáng sản ngày .....tháng ....năm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Căn cứ Văn bản số......của ........về việc tham gia ý kiến đối với kết quả thực hiện Đề án (Phương án) đóng cửa mỏ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Xét hồ sơ đề nghị đóng cửa mỏ khoáng sản ngày....tháng ....năm .....của.........(Tên tổ chức, cá nhân)......... nộp tại .........(Tên cơ quan thẩm định hồ sơ) ........ngày .....tháng ....năm .....; bổ sung ngày .... tháng ....năm .....;</w:t>
      </w:r>
    </w:p>
    <w:p w:rsidR="00A77B3E" w:rsidRPr="0091620A" w:rsidP="00D524CA">
      <w:pPr>
        <w:spacing w:before="120" w:after="0" w:line="240" w:lineRule="auto"/>
        <w:rPr>
          <w:rFonts w:ascii="Arial" w:hAnsi="Arial" w:cs="Arial"/>
          <w:i/>
          <w:iCs/>
          <w:color w:val="auto"/>
          <w:sz w:val="20"/>
          <w:szCs w:val="20"/>
        </w:rPr>
      </w:pPr>
      <w:r w:rsidRPr="0091620A" w:rsidR="00C77983">
        <w:rPr>
          <w:rFonts w:ascii="Arial" w:hAnsi="Arial" w:cs="Arial"/>
          <w:i/>
          <w:iCs/>
          <w:color w:val="auto"/>
          <w:sz w:val="20"/>
          <w:szCs w:val="20"/>
        </w:rPr>
        <w:t>Theo đề nghị của Giám đốc Sở Nông nghiệp và Môi trường.</w:t>
      </w:r>
    </w:p>
    <w:p w:rsidR="00A77B3E" w:rsidRPr="0091620A" w:rsidP="00D524CA">
      <w:pPr>
        <w:spacing w:before="120" w:after="0" w:line="240" w:lineRule="auto"/>
        <w:jc w:val="center"/>
        <w:rPr>
          <w:rFonts w:ascii="Arial" w:hAnsi="Arial" w:cs="Arial"/>
          <w:b/>
          <w:bCs/>
          <w:color w:val="auto"/>
          <w:sz w:val="20"/>
          <w:szCs w:val="20"/>
        </w:rPr>
      </w:pPr>
      <w:r w:rsidRPr="0091620A" w:rsidR="0042348F">
        <w:rPr>
          <w:rFonts w:ascii="Arial" w:hAnsi="Arial" w:cs="Arial"/>
          <w:b/>
          <w:bCs/>
          <w:color w:val="auto"/>
          <w:sz w:val="20"/>
          <w:szCs w:val="20"/>
        </w:rPr>
        <w:t>QUYẾT ĐỊNH</w:t>
      </w:r>
      <w:r w:rsidRPr="0091620A" w:rsidR="00C77983">
        <w:rPr>
          <w:rFonts w:ascii="Arial" w:hAnsi="Arial" w:cs="Arial"/>
          <w:b/>
          <w:b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1.</w:t>
      </w:r>
      <w:r w:rsidRPr="0091620A" w:rsidR="00C77983">
        <w:rPr>
          <w:rFonts w:ascii="Arial" w:hAnsi="Arial" w:cs="Arial"/>
          <w:color w:val="auto"/>
          <w:sz w:val="20"/>
          <w:szCs w:val="20"/>
        </w:rPr>
        <w:t xml:space="preserve"> Đóng cửa mỏ khoáng sản......... (đóng cửa một </w:t>
      </w:r>
      <w:r w:rsidRPr="0091620A" w:rsidR="00231B5F">
        <w:rPr>
          <w:rFonts w:ascii="Arial" w:hAnsi="Arial" w:cs="Arial"/>
          <w:color w:val="auto"/>
          <w:sz w:val="20"/>
          <w:szCs w:val="20"/>
        </w:rPr>
        <w:t>phần</w:t>
      </w:r>
      <w:r w:rsidRPr="0091620A" w:rsidR="00C77983">
        <w:rPr>
          <w:rFonts w:ascii="Arial" w:hAnsi="Arial" w:cs="Arial"/>
          <w:color w:val="auto"/>
          <w:sz w:val="20"/>
          <w:szCs w:val="20"/>
        </w:rPr>
        <w:t xml:space="preserve"> diện tích khu vực khai thác khoáng sản)...........</w:t>
      </w:r>
      <w:r w:rsidRPr="0091620A" w:rsidR="00C77983">
        <w:rPr>
          <w:rFonts w:ascii="Arial" w:hAnsi="Arial" w:cs="Arial"/>
          <w:i/>
          <w:iCs/>
          <w:color w:val="auto"/>
          <w:sz w:val="20"/>
          <w:szCs w:val="20"/>
        </w:rPr>
        <w:t>(tên loại khoáng sản)................</w:t>
      </w:r>
      <w:r w:rsidRPr="0091620A" w:rsidR="00C77983">
        <w:rPr>
          <w:rFonts w:ascii="Arial" w:hAnsi="Arial" w:cs="Arial"/>
          <w:color w:val="auto"/>
          <w:sz w:val="20"/>
          <w:szCs w:val="20"/>
        </w:rPr>
        <w:t xml:space="preserve"> tại khu vực............</w:t>
      </w:r>
      <w:r w:rsidRPr="0091620A" w:rsidR="00C77983">
        <w:rPr>
          <w:rFonts w:ascii="Arial" w:hAnsi="Arial" w:cs="Arial"/>
          <w:i/>
          <w:iCs/>
          <w:color w:val="auto"/>
          <w:sz w:val="20"/>
          <w:szCs w:val="20"/>
        </w:rPr>
        <w:t>thuộc ......(tên cấp xã) ......, .......... (tên cấp tỉnh)..........</w:t>
      </w:r>
      <w:r w:rsidRPr="0091620A" w:rsidR="00C77983">
        <w:rPr>
          <w:rFonts w:ascii="Arial" w:hAnsi="Arial" w:cs="Arial"/>
          <w:color w:val="auto"/>
          <w:sz w:val="20"/>
          <w:szCs w:val="20"/>
        </w:rPr>
        <w:t>theo Giấy phép khai thác khoáng sản số ....</w:t>
      </w:r>
      <w:r w:rsidRPr="0091620A" w:rsidR="0042348F">
        <w:rPr>
          <w:rFonts w:ascii="Arial" w:hAnsi="Arial" w:cs="Arial"/>
          <w:color w:val="auto"/>
          <w:sz w:val="20"/>
          <w:szCs w:val="20"/>
        </w:rPr>
        <w:t>/</w:t>
      </w:r>
      <w:r w:rsidRPr="0091620A" w:rsidR="00C77983">
        <w:rPr>
          <w:rFonts w:ascii="Arial" w:hAnsi="Arial" w:cs="Arial"/>
          <w:color w:val="auto"/>
          <w:sz w:val="20"/>
          <w:szCs w:val="20"/>
        </w:rPr>
        <w:t>...... ngày ....tháng ....năm..... của .........</w:t>
      </w:r>
      <w:r w:rsidRPr="0091620A" w:rsidR="00C77983">
        <w:rPr>
          <w:rFonts w:ascii="Arial" w:hAnsi="Arial" w:cs="Arial"/>
          <w:i/>
          <w:iCs/>
          <w:color w:val="auto"/>
          <w:sz w:val="20"/>
          <w:szCs w:val="20"/>
        </w:rPr>
        <w:t>(Tên cơ quan nhà nước, người có thẩm quyền cấp giấy phép) ........</w:t>
      </w:r>
      <w:r w:rsidRPr="0091620A" w:rsidR="00C77983">
        <w:rPr>
          <w:rFonts w:ascii="Arial" w:hAnsi="Arial" w:cs="Arial"/>
          <w:color w:val="auto"/>
          <w:sz w:val="20"/>
          <w:szCs w:val="20"/>
        </w:rPr>
        <w:t>cấp cho .......</w:t>
      </w:r>
      <w:r w:rsidRPr="0091620A" w:rsidR="00C77983">
        <w:rPr>
          <w:rFonts w:ascii="Arial" w:hAnsi="Arial" w:cs="Arial"/>
          <w:i/>
          <w:iCs/>
          <w:color w:val="auto"/>
          <w:sz w:val="20"/>
          <w:szCs w:val="20"/>
        </w:rPr>
        <w:t xml:space="preserve">(Tên tổ chức, cá nhân)............ </w:t>
      </w:r>
      <w:r w:rsidRPr="0091620A" w:rsidR="00C77983">
        <w:rPr>
          <w:rFonts w:ascii="Arial" w:hAnsi="Arial" w:cs="Arial"/>
          <w:color w:val="auto"/>
          <w:sz w:val="20"/>
          <w:szCs w:val="20"/>
        </w:rPr>
        <w:t>với các nội dung cơ bản sau đây:</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1.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đích đóng cửa mỏ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w:t>
      </w:r>
      <w:r w:rsidRPr="0091620A" w:rsidR="008C094B">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w:t>
      </w:r>
      <w:r w:rsidRPr="0091620A" w:rsidR="008C094B">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w:t>
      </w:r>
      <w:r w:rsidRPr="0091620A" w:rsidR="008C094B">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2. Diện tích khu vực đóng cửa mỏ khoáng sản: ..........ha</w:t>
      </w:r>
      <w:r w:rsidRPr="0091620A" w:rsidR="0042348F">
        <w:rPr>
          <w:rFonts w:ascii="Arial" w:hAnsi="Arial" w:cs="Arial"/>
          <w:color w:val="auto"/>
          <w:sz w:val="20"/>
          <w:szCs w:val="20"/>
        </w:rPr>
        <w:t>/</w:t>
      </w:r>
      <w:r w:rsidRPr="0091620A" w:rsidR="00C77983">
        <w:rPr>
          <w:rFonts w:ascii="Arial" w:hAnsi="Arial" w:cs="Arial"/>
          <w:color w:val="auto"/>
          <w:sz w:val="20"/>
          <w:szCs w:val="20"/>
        </w:rPr>
        <w:t>km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 xml:space="preserve">, thuộc tờ bản đồ tỷ lệ 1:50.000 số hiệu............hệ VN 2000 kinh tuyến trục............ , múi chiếu ............, được giới hạn bởi các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khép góc có tọa độ nêu tại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 và Bản đồ khu</w:t>
      </w:r>
      <w:r w:rsidRPr="0091620A" w:rsidR="008C094B">
        <w:rPr>
          <w:rFonts w:ascii="Arial" w:hAnsi="Arial" w:cs="Arial"/>
          <w:color w:val="auto"/>
          <w:sz w:val="20"/>
          <w:szCs w:val="20"/>
        </w:rPr>
        <w:t xml:space="preserve"> vực đóng cửa mỏ tại </w:t>
      </w:r>
      <w:r w:rsidRPr="0091620A" w:rsidR="003556B9">
        <w:rPr>
          <w:rFonts w:ascii="Arial" w:hAnsi="Arial" w:cs="Arial"/>
          <w:color w:val="auto"/>
          <w:sz w:val="20"/>
          <w:szCs w:val="20"/>
        </w:rPr>
        <w:t>Phụ lục</w:t>
      </w:r>
      <w:r w:rsidRPr="0091620A" w:rsidR="008C094B">
        <w:rPr>
          <w:rFonts w:ascii="Arial" w:hAnsi="Arial" w:cs="Arial"/>
          <w:color w:val="auto"/>
          <w:sz w:val="20"/>
          <w:szCs w:val="20"/>
        </w:rPr>
        <w:t xml:space="preserve"> II</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 xml:space="preserve"> kèm theo </w:t>
      </w: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này.</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2 </w:t>
      </w:r>
      <w:r w:rsidRPr="0091620A" w:rsidR="00C77983">
        <w:rPr>
          <w:rFonts w:ascii="Arial" w:hAnsi="Arial" w:cs="Arial"/>
          <w:color w:val="auto"/>
          <w:sz w:val="20"/>
          <w:szCs w:val="20"/>
        </w:rPr>
        <w:t>............</w:t>
      </w:r>
      <w:r w:rsidRPr="0091620A" w:rsidR="00C77983">
        <w:rPr>
          <w:rFonts w:ascii="Arial" w:hAnsi="Arial" w:cs="Arial"/>
          <w:i/>
          <w:iCs/>
          <w:color w:val="auto"/>
          <w:sz w:val="20"/>
          <w:szCs w:val="20"/>
        </w:rPr>
        <w:t>(Tên tổ chức, cá nhân)</w:t>
      </w:r>
      <w:r w:rsidRPr="0091620A" w:rsidR="00C77983">
        <w:rPr>
          <w:rFonts w:ascii="Arial" w:hAnsi="Arial" w:cs="Arial"/>
          <w:color w:val="auto"/>
          <w:sz w:val="20"/>
          <w:szCs w:val="20"/>
        </w:rPr>
        <w:t>............đã hoàn thành cải tạo, phục hồi môi trường theo Đề án (Phương án) đóng cửa mỏ khoáng sản đã được ............</w:t>
      </w:r>
      <w:r w:rsidRPr="0091620A" w:rsidR="00C77983">
        <w:rPr>
          <w:rFonts w:ascii="Arial" w:hAnsi="Arial" w:cs="Arial"/>
          <w:i/>
          <w:iCs/>
          <w:color w:val="auto"/>
          <w:sz w:val="20"/>
          <w:szCs w:val="20"/>
        </w:rPr>
        <w:t xml:space="preserve">(Tên cơ quan nhà nước, người có thẩm quyền đóng cửa mỏ) </w:t>
      </w:r>
      <w:r w:rsidRPr="0091620A" w:rsidR="00C77983">
        <w:rPr>
          <w:rFonts w:ascii="Arial" w:hAnsi="Arial" w:cs="Arial"/>
          <w:color w:val="auto"/>
          <w:sz w:val="20"/>
          <w:szCs w:val="20"/>
        </w:rPr>
        <w:t xml:space="preserve">............phê duyệt (chấp thuận) tại </w:t>
      </w: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(Thông báo) số ............ngày............ tháng............ năm............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1. Kết quả thực hiện khối lượng các hạng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công trình theo Đề án đóng cửa mỏ khoáng sản đã được nghiệm thu nêu tại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III kèm theo </w:t>
      </w: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này.</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2. Trên cơ sở hạng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khối lượng công tác đóng cửa mỏ và cải tạo, phục hồi môi trường đã thực hiện nêu tại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III kèm theo </w:t>
      </w: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này, ............</w:t>
      </w:r>
      <w:r w:rsidRPr="0091620A" w:rsidR="00C77983">
        <w:rPr>
          <w:rFonts w:ascii="Arial" w:hAnsi="Arial" w:cs="Arial"/>
          <w:i/>
          <w:iCs/>
          <w:color w:val="auto"/>
          <w:sz w:val="20"/>
          <w:szCs w:val="20"/>
        </w:rPr>
        <w:t xml:space="preserve">(Tên tổ chức, cá nhân) </w:t>
      </w:r>
      <w:r w:rsidRPr="0091620A" w:rsidR="00C77983">
        <w:rPr>
          <w:rFonts w:ascii="Arial" w:hAnsi="Arial" w:cs="Arial"/>
          <w:color w:val="auto"/>
          <w:sz w:val="20"/>
          <w:szCs w:val="20"/>
        </w:rPr>
        <w:t>............thực hiện thủ tục liên quan đối với số tiền đã ký quỹ cải tạo, phục hồi môi trường theo quy định.</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3 </w:t>
      </w:r>
      <w:r w:rsidRPr="0091620A" w:rsidR="00C77983">
        <w:rPr>
          <w:rFonts w:ascii="Arial" w:hAnsi="Arial" w:cs="Arial"/>
          <w:color w:val="auto"/>
          <w:sz w:val="20"/>
          <w:szCs w:val="20"/>
        </w:rPr>
        <w:t>............</w:t>
      </w:r>
      <w:r w:rsidRPr="0091620A" w:rsidR="00C77983">
        <w:rPr>
          <w:rFonts w:ascii="Arial" w:hAnsi="Arial" w:cs="Arial"/>
          <w:i/>
          <w:iCs/>
          <w:color w:val="auto"/>
          <w:sz w:val="20"/>
          <w:szCs w:val="20"/>
        </w:rPr>
        <w:t>(Tên tổ chức, cá nhân)</w:t>
      </w:r>
      <w:r w:rsidRPr="0091620A" w:rsidR="00C77983">
        <w:rPr>
          <w:rFonts w:ascii="Arial" w:hAnsi="Arial" w:cs="Arial"/>
          <w:color w:val="auto"/>
          <w:sz w:val="20"/>
          <w:szCs w:val="20"/>
        </w:rPr>
        <w:t>............có trách nhiệm: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1. Báo cáo với các cơ quan chức năng có liên quan để thực hiện thủ tục bàn giao đối với khu vực có diện tích nêu tại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1 của </w:t>
      </w: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này để địa phương quản lý theo quy định của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về đất đai và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khác có liên quan.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2. Tiếp tục thực hiện duy tu, bảo dưỡng các công trình cải tạo, phục hồi môi trường theo thời hạn trong Đề án đóng cửa mỏ khoáng sản, Dự án cải tạo, phục hồi môi trường đã được phê duyệt.</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4</w:t>
      </w:r>
      <w:r w:rsidRPr="0091620A" w:rsidR="00C77983">
        <w:rPr>
          <w:rFonts w:ascii="Arial" w:hAnsi="Arial" w:cs="Arial"/>
          <w:color w:val="auto"/>
          <w:sz w:val="20"/>
          <w:szCs w:val="20"/>
        </w:rPr>
        <w:t>. Ủy ban nhân dân xã (phường)............có trách nhiệm: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Tiếp nhận, quản lý, sử dụng đất khu vực đóng cửa mỏ, bảo vệ tài nguyên khoáng sản chưa khai thác trong khu vực theo quy định của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5. </w:t>
      </w:r>
      <w:r w:rsidRPr="0091620A" w:rsidR="00C77983">
        <w:rPr>
          <w:rFonts w:ascii="Arial" w:hAnsi="Arial" w:cs="Arial"/>
          <w:color w:val="auto"/>
          <w:sz w:val="20"/>
          <w:szCs w:val="20"/>
        </w:rPr>
        <w:t>Sở Nông nghiệp và Môi trường tỉnh (thành phố)</w:t>
      </w:r>
      <w:r w:rsidRPr="0091620A" w:rsidR="00F42137">
        <w:rPr>
          <w:rFonts w:ascii="Arial" w:hAnsi="Arial" w:cs="Arial"/>
          <w:color w:val="auto"/>
          <w:sz w:val="20"/>
          <w:szCs w:val="20"/>
        </w:rPr>
        <w:t>……….</w:t>
      </w:r>
      <w:r w:rsidRPr="0091620A" w:rsidR="00C77983">
        <w:rPr>
          <w:rFonts w:ascii="Arial" w:hAnsi="Arial" w:cs="Arial"/>
          <w:color w:val="auto"/>
          <w:sz w:val="20"/>
          <w:szCs w:val="20"/>
        </w:rPr>
        <w:t xml:space="preserve"> có trách nhiệm: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Phối hợp với Quỹ bảo vệ môi trường ............trong việc hoàn trả tiền ký quỹ cải tạo, phục hồi môi trường cho............</w:t>
      </w:r>
      <w:r w:rsidRPr="0091620A" w:rsidR="00C77983">
        <w:rPr>
          <w:rFonts w:ascii="Arial" w:hAnsi="Arial" w:cs="Arial"/>
          <w:i/>
          <w:iCs/>
          <w:color w:val="auto"/>
          <w:sz w:val="20"/>
          <w:szCs w:val="20"/>
        </w:rPr>
        <w:t>(Tên tổ chức, cá nhân)</w:t>
      </w:r>
      <w:r w:rsidRPr="0091620A" w:rsidR="00C77983">
        <w:rPr>
          <w:rFonts w:ascii="Arial" w:hAnsi="Arial" w:cs="Arial"/>
          <w:color w:val="auto"/>
          <w:sz w:val="20"/>
          <w:szCs w:val="20"/>
        </w:rPr>
        <w:t xml:space="preserve">............ theo quy định của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b/>
          <w:bCs/>
          <w:color w:val="auto"/>
          <w:sz w:val="20"/>
          <w:szCs w:val="20"/>
        </w:rPr>
        <w:t>Điều</w:t>
      </w:r>
      <w:r w:rsidRPr="0091620A" w:rsidR="00C77983">
        <w:rPr>
          <w:rFonts w:ascii="Arial" w:hAnsi="Arial" w:cs="Arial"/>
          <w:b/>
          <w:bCs/>
          <w:color w:val="auto"/>
          <w:sz w:val="20"/>
          <w:szCs w:val="20"/>
        </w:rPr>
        <w:t xml:space="preserve"> 6. </w:t>
      </w: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này có hiệu lực kể từ ngày ký.</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Chánh Văn phòng Ủy ban nhân dân tỉnh (thành phố)............, Giám đốc Sở Nông nghiệp và Môi trường, Giám đốc Quỹ bảo vệ môi trường</w:t>
      </w:r>
      <w:r w:rsidRPr="0091620A" w:rsidR="00F42137">
        <w:rPr>
          <w:rFonts w:ascii="Arial" w:hAnsi="Arial" w:cs="Arial"/>
          <w:color w:val="auto"/>
          <w:sz w:val="20"/>
          <w:szCs w:val="20"/>
        </w:rPr>
        <w:t>…………</w:t>
      </w:r>
      <w:r w:rsidRPr="0091620A" w:rsidR="00C77983">
        <w:rPr>
          <w:rFonts w:ascii="Arial" w:hAnsi="Arial" w:cs="Arial"/>
          <w:i/>
          <w:iCs/>
          <w:color w:val="auto"/>
          <w:sz w:val="20"/>
          <w:szCs w:val="20"/>
        </w:rPr>
        <w:t>,</w:t>
      </w:r>
      <w:r w:rsidRPr="0091620A" w:rsidR="00F42137">
        <w:rPr>
          <w:rFonts w:ascii="Arial" w:hAnsi="Arial" w:cs="Arial"/>
          <w:i/>
          <w:iCs/>
          <w:color w:val="auto"/>
          <w:sz w:val="20"/>
          <w:szCs w:val="20"/>
        </w:rPr>
        <w:t xml:space="preserve"> </w:t>
      </w:r>
      <w:r w:rsidRPr="0091620A" w:rsidR="00C77983">
        <w:rPr>
          <w:rFonts w:ascii="Arial" w:hAnsi="Arial" w:cs="Arial"/>
          <w:color w:val="auto"/>
          <w:sz w:val="20"/>
          <w:szCs w:val="20"/>
        </w:rPr>
        <w:t>............</w:t>
      </w:r>
      <w:r w:rsidRPr="0091620A" w:rsidR="00C77983">
        <w:rPr>
          <w:rFonts w:ascii="Arial" w:hAnsi="Arial" w:cs="Arial"/>
          <w:i/>
          <w:iCs/>
          <w:color w:val="auto"/>
          <w:sz w:val="20"/>
          <w:szCs w:val="20"/>
        </w:rPr>
        <w:t xml:space="preserve"> (Tên tổ chức, cá nhân) </w:t>
      </w:r>
      <w:r w:rsidRPr="0091620A" w:rsidR="00C77983">
        <w:rPr>
          <w:rFonts w:ascii="Arial" w:hAnsi="Arial" w:cs="Arial"/>
          <w:color w:val="auto"/>
          <w:sz w:val="20"/>
          <w:szCs w:val="20"/>
        </w:rPr>
        <w:t xml:space="preserve">............ và Thủ trưởng các cơ quan có liên quan chịu trách nhiệm thi hành </w:t>
      </w:r>
      <w:r w:rsidRPr="0091620A" w:rsidR="0042348F">
        <w:rPr>
          <w:rFonts w:ascii="Arial" w:hAnsi="Arial" w:cs="Arial"/>
          <w:color w:val="auto"/>
          <w:sz w:val="20"/>
          <w:szCs w:val="20"/>
        </w:rPr>
        <w:t>Quyết định</w:t>
      </w:r>
      <w:r w:rsidRPr="0091620A" w:rsidR="00C77983">
        <w:rPr>
          <w:rFonts w:ascii="Arial" w:hAnsi="Arial" w:cs="Arial"/>
          <w:color w:val="auto"/>
          <w:sz w:val="20"/>
          <w:szCs w:val="20"/>
        </w:rPr>
        <w:t xml:space="preserve"> này.</w:t>
      </w:r>
      <w:r w:rsidRPr="0091620A" w:rsidR="0042348F">
        <w:rPr>
          <w:rFonts w:ascii="Arial" w:hAnsi="Arial" w:cs="Arial"/>
          <w:color w:val="auto"/>
          <w:sz w:val="20"/>
          <w:szCs w:val="20"/>
        </w:rPr>
        <w:t>/</w:t>
      </w:r>
      <w:r w:rsidRPr="0091620A" w:rsidR="00C77983">
        <w:rPr>
          <w:rFonts w:ascii="Arial" w:hAnsi="Arial" w:cs="Arial"/>
          <w:color w:val="auto"/>
          <w:sz w:val="20"/>
          <w:szCs w:val="20"/>
        </w:rPr>
        <w:t>.</w:t>
      </w:r>
    </w:p>
    <w:p w:rsidR="00F42137" w:rsidRPr="0091620A" w:rsidP="00D524CA">
      <w:pPr>
        <w:spacing w:before="120" w:after="0" w:line="240" w:lineRule="auto"/>
        <w:rPr>
          <w:rFonts w:ascii="Arial" w:hAnsi="Arial" w:cs="Arial"/>
          <w:color w:val="auto"/>
          <w:sz w:val="20"/>
          <w:szCs w:val="20"/>
        </w:rPr>
      </w:pPr>
    </w:p>
    <w:tbl>
      <w:tblPr>
        <w:tblStyle w:val="TableNormal"/>
        <w:tblW w:w="5000" w:type="pct"/>
        <w:tblInd w:w="10" w:type="dxa"/>
        <w:tblCellMar>
          <w:left w:w="10" w:type="dxa"/>
        </w:tblCellMar>
        <w:tblLook w:val="00A0"/>
      </w:tblPr>
      <w:tblGrid>
        <w:gridCol w:w="4545"/>
        <w:gridCol w:w="4546"/>
      </w:tblGrid>
      <w:tr>
        <w:tblPrEx>
          <w:tblW w:w="5000" w:type="pct"/>
          <w:tblInd w:w="10" w:type="dxa"/>
          <w:tblCellMar>
            <w:left w:w="10" w:type="dxa"/>
          </w:tblCellMar>
          <w:tblLook w:val="00A0"/>
        </w:tblPrEx>
        <w:tc>
          <w:tcPr>
            <w:tcW w:w="4523" w:type="dxa"/>
            <w:tcMar>
              <w:top w:w="0" w:type="dxa"/>
              <w:left w:w="10" w:type="dxa"/>
              <w:bottom w:w="0" w:type="dxa"/>
              <w:right w:w="10" w:type="dxa"/>
            </w:tcMa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i/>
                <w:iCs/>
                <w:color w:val="auto"/>
                <w:sz w:val="20"/>
                <w:szCs w:val="20"/>
              </w:rPr>
              <w:t>Nơi nhận:</w:t>
            </w:r>
            <w:r w:rsidRPr="0091620A" w:rsidR="00F42137">
              <w:rPr>
                <w:rFonts w:ascii="Arial" w:hAnsi="Arial" w:cs="Arial"/>
                <w:color w:val="auto"/>
                <w:sz w:val="20"/>
                <w:szCs w:val="20"/>
              </w:rPr>
              <w:br/>
            </w:r>
            <w:r w:rsidRPr="0091620A" w:rsidR="00C77983">
              <w:rPr>
                <w:rFonts w:ascii="Arial" w:hAnsi="Arial" w:cs="Arial"/>
                <w:color w:val="auto"/>
                <w:sz w:val="16"/>
                <w:szCs w:val="20"/>
              </w:rPr>
              <w:t xml:space="preserve">- Như </w:t>
            </w:r>
            <w:r w:rsidRPr="0091620A" w:rsidR="00231B5F">
              <w:rPr>
                <w:rFonts w:ascii="Arial" w:hAnsi="Arial" w:cs="Arial"/>
                <w:color w:val="auto"/>
                <w:sz w:val="16"/>
                <w:szCs w:val="20"/>
              </w:rPr>
              <w:t>Điều</w:t>
            </w:r>
            <w:r w:rsidRPr="0091620A" w:rsidR="00C77983">
              <w:rPr>
                <w:rFonts w:ascii="Arial" w:hAnsi="Arial" w:cs="Arial"/>
                <w:color w:val="auto"/>
                <w:sz w:val="16"/>
                <w:szCs w:val="20"/>
              </w:rPr>
              <w:t xml:space="preserve"> 6;</w:t>
            </w:r>
            <w:r w:rsidRPr="0091620A" w:rsidR="00F42137">
              <w:rPr>
                <w:rFonts w:ascii="Arial" w:hAnsi="Arial" w:cs="Arial"/>
                <w:color w:val="auto"/>
                <w:sz w:val="16"/>
                <w:szCs w:val="20"/>
              </w:rPr>
              <w:br/>
            </w:r>
            <w:r w:rsidRPr="0091620A" w:rsidR="00C77983">
              <w:rPr>
                <w:rFonts w:ascii="Arial" w:hAnsi="Arial" w:cs="Arial"/>
                <w:color w:val="auto"/>
                <w:sz w:val="16"/>
                <w:szCs w:val="20"/>
              </w:rPr>
              <w:t>- Bộ NN&amp;MT;</w:t>
            </w:r>
            <w:r w:rsidRPr="0091620A" w:rsidR="00F42137">
              <w:rPr>
                <w:rFonts w:ascii="Arial" w:hAnsi="Arial" w:cs="Arial"/>
                <w:color w:val="auto"/>
                <w:sz w:val="16"/>
                <w:szCs w:val="20"/>
              </w:rPr>
              <w:br/>
            </w:r>
            <w:r w:rsidRPr="0091620A" w:rsidR="00C77983">
              <w:rPr>
                <w:rFonts w:ascii="Arial" w:hAnsi="Arial" w:cs="Arial"/>
                <w:color w:val="auto"/>
                <w:sz w:val="16"/>
                <w:szCs w:val="20"/>
              </w:rPr>
              <w:t xml:space="preserve">- Sở NN&amp;MT; </w:t>
            </w:r>
            <w:r w:rsidRPr="0091620A" w:rsidR="00F42137">
              <w:rPr>
                <w:rFonts w:ascii="Arial" w:hAnsi="Arial" w:cs="Arial"/>
                <w:color w:val="auto"/>
                <w:sz w:val="16"/>
                <w:szCs w:val="20"/>
              </w:rPr>
              <w:br/>
            </w:r>
            <w:r w:rsidRPr="0091620A" w:rsidR="00C77983">
              <w:rPr>
                <w:rFonts w:ascii="Arial" w:hAnsi="Arial" w:cs="Arial"/>
                <w:color w:val="auto"/>
                <w:sz w:val="16"/>
                <w:szCs w:val="20"/>
              </w:rPr>
              <w:t>- ……</w:t>
            </w:r>
            <w:r w:rsidRPr="0091620A" w:rsidR="00F42137">
              <w:rPr>
                <w:rFonts w:ascii="Arial" w:hAnsi="Arial" w:cs="Arial"/>
                <w:color w:val="auto"/>
                <w:sz w:val="16"/>
                <w:szCs w:val="20"/>
              </w:rPr>
              <w:br/>
            </w:r>
            <w:r w:rsidRPr="0091620A" w:rsidR="00C77983">
              <w:rPr>
                <w:rFonts w:ascii="Arial" w:hAnsi="Arial" w:cs="Arial"/>
                <w:color w:val="auto"/>
                <w:sz w:val="16"/>
                <w:szCs w:val="20"/>
              </w:rPr>
              <w:t>- Lưu: VT, HS,....</w:t>
            </w:r>
          </w:p>
        </w:tc>
        <w:tc>
          <w:tcPr>
            <w:tcW w:w="4523" w:type="dxa"/>
            <w:tcMar>
              <w:top w:w="0" w:type="dxa"/>
              <w:left w:w="10" w:type="dxa"/>
              <w:bottom w:w="0" w:type="dxa"/>
              <w:right w:w="10" w:type="dxa"/>
            </w:tcMa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CHỦ TỊCH</w:t>
            </w:r>
            <w:r w:rsidRPr="0091620A" w:rsidR="00F42137">
              <w:rPr>
                <w:rFonts w:ascii="Arial" w:hAnsi="Arial" w:cs="Arial"/>
                <w:b/>
                <w:bCs/>
                <w:color w:val="auto"/>
                <w:sz w:val="20"/>
                <w:szCs w:val="20"/>
              </w:rPr>
              <w:br/>
              <w:br/>
            </w:r>
            <w:r w:rsidRPr="0091620A" w:rsidR="00C77983">
              <w:rPr>
                <w:rFonts w:ascii="Arial" w:hAnsi="Arial" w:cs="Arial"/>
                <w:i/>
                <w:iCs/>
                <w:color w:val="auto"/>
                <w:sz w:val="20"/>
                <w:szCs w:val="20"/>
              </w:rPr>
              <w:t>Chữ ký, đóng dấu</w:t>
            </w:r>
            <w:r w:rsidRPr="0091620A" w:rsidR="00F42137">
              <w:rPr>
                <w:rFonts w:ascii="Arial" w:hAnsi="Arial" w:cs="Arial"/>
                <w:color w:val="auto"/>
                <w:sz w:val="20"/>
                <w:szCs w:val="20"/>
              </w:rPr>
              <w:br/>
            </w:r>
            <w:r w:rsidRPr="0091620A" w:rsidR="00C77983">
              <w:rPr>
                <w:rFonts w:ascii="Arial" w:hAnsi="Arial" w:cs="Arial"/>
                <w:b/>
                <w:bCs/>
                <w:i/>
                <w:iCs/>
                <w:color w:val="auto"/>
                <w:sz w:val="20"/>
                <w:szCs w:val="20"/>
              </w:rPr>
              <w:t>(Họ và tên)</w:t>
            </w:r>
          </w:p>
        </w:tc>
      </w:tr>
    </w:tbl>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___________________</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 xml:space="preserve">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II. Nội dung chi tiết của bản đồ thực hiện theo quy định tại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 6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5 của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số 30</w:t>
      </w:r>
      <w:r w:rsidRPr="0091620A" w:rsidR="0042348F">
        <w:rPr>
          <w:rFonts w:ascii="Arial" w:hAnsi="Arial" w:cs="Arial"/>
          <w:color w:val="auto"/>
          <w:sz w:val="20"/>
          <w:szCs w:val="20"/>
        </w:rPr>
        <w:t>/</w:t>
      </w:r>
      <w:r w:rsidRPr="0091620A" w:rsidR="00C77983">
        <w:rPr>
          <w:rFonts w:ascii="Arial" w:hAnsi="Arial" w:cs="Arial"/>
          <w:color w:val="auto"/>
          <w:sz w:val="20"/>
          <w:szCs w:val="20"/>
        </w:rPr>
        <w:t>2025</w:t>
      </w:r>
      <w:r w:rsidRPr="0091620A" w:rsidR="0042348F">
        <w:rPr>
          <w:rFonts w:ascii="Arial" w:hAnsi="Arial" w:cs="Arial"/>
          <w:color w:val="auto"/>
          <w:sz w:val="20"/>
          <w:szCs w:val="20"/>
        </w:rPr>
        <w:t>/</w:t>
      </w:r>
      <w:r w:rsidRPr="0091620A" w:rsidR="00C77983">
        <w:rPr>
          <w:rFonts w:ascii="Arial" w:hAnsi="Arial" w:cs="Arial"/>
          <w:color w:val="auto"/>
          <w:sz w:val="20"/>
          <w:szCs w:val="20"/>
        </w:rPr>
        <w:t xml:space="preserve">TT-BNNMT và </w:t>
      </w:r>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số 19 </w:t>
      </w:r>
      <w:r w:rsidRPr="0091620A" w:rsidR="003556B9">
        <w:rPr>
          <w:rFonts w:ascii="Arial" w:hAnsi="Arial" w:cs="Arial"/>
          <w:color w:val="auto"/>
          <w:sz w:val="20"/>
          <w:szCs w:val="20"/>
        </w:rPr>
        <w:t>Phụ lục</w:t>
      </w:r>
      <w:r w:rsidRPr="0091620A" w:rsidR="00C77983">
        <w:rPr>
          <w:rFonts w:ascii="Arial" w:hAnsi="Arial" w:cs="Arial"/>
          <w:color w:val="auto"/>
          <w:sz w:val="20"/>
          <w:szCs w:val="20"/>
        </w:rPr>
        <w:t xml:space="preserve"> ban hành kèm theo </w:t>
      </w:r>
      <w:r w:rsidRPr="0091620A" w:rsidR="0042348F">
        <w:rPr>
          <w:rFonts w:ascii="Arial" w:hAnsi="Arial" w:cs="Arial"/>
          <w:color w:val="auto"/>
          <w:sz w:val="20"/>
          <w:szCs w:val="20"/>
        </w:rPr>
        <w:t>Thông tư</w:t>
      </w:r>
      <w:r w:rsidRPr="0091620A" w:rsidR="00C77983">
        <w:rPr>
          <w:rFonts w:ascii="Arial" w:hAnsi="Arial" w:cs="Arial"/>
          <w:color w:val="auto"/>
          <w:sz w:val="20"/>
          <w:szCs w:val="20"/>
        </w:rPr>
        <w:t xml:space="preserve"> này.</w:t>
      </w:r>
    </w:p>
    <w:p w:rsidR="008C094B"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3556B9">
        <w:rPr>
          <w:rFonts w:ascii="Arial" w:hAnsi="Arial" w:cs="Arial"/>
          <w:b/>
          <w:bCs/>
          <w:color w:val="auto"/>
          <w:sz w:val="20"/>
          <w:szCs w:val="20"/>
        </w:rPr>
        <w:t>Phụ lục</w:t>
      </w:r>
      <w:r w:rsidRPr="0091620A" w:rsidR="00C77983">
        <w:rPr>
          <w:rFonts w:ascii="Arial" w:hAnsi="Arial" w:cs="Arial"/>
          <w:b/>
          <w:bCs/>
          <w:color w:val="auto"/>
          <w:sz w:val="20"/>
          <w:szCs w:val="20"/>
        </w:rPr>
        <w:t xml:space="preserve"> I</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TOẠ ĐỘ, DIỆN TÍCH KHU VỰC ĐÓNG CỬA MỎ KHOÁNG SẢN</w:t>
      </w:r>
      <w:r w:rsidRPr="0091620A" w:rsidR="008C094B">
        <w:rPr>
          <w:rFonts w:ascii="Arial" w:hAnsi="Arial" w:cs="Arial"/>
          <w:b/>
          <w:bCs/>
          <w:color w:val="auto"/>
          <w:sz w:val="20"/>
          <w:szCs w:val="20"/>
        </w:rPr>
        <w:t xml:space="preserve"> </w:t>
      </w:r>
      <w:r w:rsidRPr="0091620A" w:rsidR="00C77983">
        <w:rPr>
          <w:rFonts w:ascii="Arial" w:hAnsi="Arial" w:cs="Arial"/>
          <w:b/>
          <w:bCs/>
          <w:color w:val="auto"/>
          <w:sz w:val="20"/>
          <w:szCs w:val="20"/>
        </w:rPr>
        <w:t xml:space="preserve">(ĐÓNG CỬA MỘT </w:t>
      </w:r>
      <w:r w:rsidRPr="0091620A" w:rsidR="00231B5F">
        <w:rPr>
          <w:rFonts w:ascii="Arial" w:hAnsi="Arial" w:cs="Arial"/>
          <w:b/>
          <w:bCs/>
          <w:color w:val="auto"/>
          <w:sz w:val="20"/>
          <w:szCs w:val="20"/>
        </w:rPr>
        <w:t>PHẦN</w:t>
      </w:r>
      <w:r w:rsidRPr="0091620A" w:rsidR="00C77983">
        <w:rPr>
          <w:rFonts w:ascii="Arial" w:hAnsi="Arial" w:cs="Arial"/>
          <w:b/>
          <w:bCs/>
          <w:color w:val="auto"/>
          <w:sz w:val="20"/>
          <w:szCs w:val="20"/>
        </w:rPr>
        <w:t xml:space="preserve"> DIỆN TÍCH KHU VỰC KHAI THÁC</w:t>
      </w:r>
      <w:r w:rsidRPr="0091620A" w:rsidR="008C094B">
        <w:rPr>
          <w:rFonts w:ascii="Arial" w:hAnsi="Arial" w:cs="Arial"/>
          <w:b/>
          <w:bCs/>
          <w:color w:val="auto"/>
          <w:sz w:val="20"/>
          <w:szCs w:val="20"/>
        </w:rPr>
        <w:t xml:space="preserve"> </w:t>
      </w:r>
      <w:r w:rsidRPr="0091620A" w:rsidR="00C77983">
        <w:rPr>
          <w:rFonts w:ascii="Arial" w:hAnsi="Arial" w:cs="Arial"/>
          <w:b/>
          <w:bCs/>
          <w:color w:val="auto"/>
          <w:sz w:val="20"/>
          <w:szCs w:val="20"/>
        </w:rPr>
        <w:t xml:space="preserve"> KHOÁNG SẢN)</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i/>
          <w:iCs/>
          <w:color w:val="auto"/>
          <w:sz w:val="20"/>
          <w:szCs w:val="20"/>
        </w:rPr>
        <w:t xml:space="preserve">(Kèm theo </w:t>
      </w:r>
      <w:r w:rsidRPr="0091620A" w:rsidR="0042348F">
        <w:rPr>
          <w:rFonts w:ascii="Arial" w:hAnsi="Arial" w:cs="Arial"/>
          <w:i/>
          <w:iCs/>
          <w:color w:val="auto"/>
          <w:sz w:val="20"/>
          <w:szCs w:val="20"/>
        </w:rPr>
        <w:t>Quyết định</w:t>
      </w:r>
      <w:r w:rsidRPr="0091620A" w:rsidR="00C77983">
        <w:rPr>
          <w:rFonts w:ascii="Arial" w:hAnsi="Arial" w:cs="Arial"/>
          <w:i/>
          <w:iCs/>
          <w:color w:val="auto"/>
          <w:sz w:val="20"/>
          <w:szCs w:val="20"/>
        </w:rPr>
        <w:t xml:space="preserve"> số .....</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QĐ-UBND ngày.... tháng ....năm......</w:t>
      </w:r>
      <w:r w:rsidRPr="0091620A" w:rsidR="008C094B">
        <w:rPr>
          <w:rFonts w:ascii="Arial" w:hAnsi="Arial" w:cs="Arial"/>
          <w:i/>
          <w:iCs/>
          <w:color w:val="auto"/>
          <w:sz w:val="20"/>
          <w:szCs w:val="20"/>
        </w:rPr>
        <w:t xml:space="preserve"> </w:t>
      </w:r>
      <w:r w:rsidRPr="0091620A" w:rsidR="00C77983">
        <w:rPr>
          <w:rFonts w:ascii="Arial" w:hAnsi="Arial" w:cs="Arial"/>
          <w:i/>
          <w:iCs/>
          <w:color w:val="auto"/>
          <w:sz w:val="20"/>
          <w:szCs w:val="20"/>
        </w:rPr>
        <w:t>của Chủ tịch Ủy ban nhân dân tỉnh (thành phố)...............)</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A0"/>
      </w:tblPr>
      <w:tblGrid>
        <w:gridCol w:w="1254"/>
        <w:gridCol w:w="2962"/>
        <w:gridCol w:w="2455"/>
        <w:gridCol w:w="242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A0"/>
        </w:tblPrEx>
        <w:tc>
          <w:tcPr>
            <w:tcW w:w="690" w:type="pct"/>
            <w:vMerge w:val="restart"/>
            <w:shd w:val="clear" w:color="auto" w:fill="auto"/>
            <w:tcMar>
              <w:top w:w="0" w:type="dxa"/>
              <w:left w:w="10" w:type="dxa"/>
              <w:bottom w:w="0" w:type="dxa"/>
              <w:right w:w="10" w:type="dxa"/>
            </w:tcMar>
            <w:vAlign w:val="center"/>
          </w:tcPr>
          <w:p w:rsidR="008C094B"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STT</w:t>
            </w:r>
          </w:p>
        </w:tc>
        <w:tc>
          <w:tcPr>
            <w:tcW w:w="1629" w:type="pct"/>
            <w:vMerge w:val="restart"/>
            <w:shd w:val="clear" w:color="auto" w:fill="auto"/>
            <w:tcMar>
              <w:top w:w="0" w:type="dxa"/>
              <w:left w:w="10" w:type="dxa"/>
              <w:bottom w:w="0" w:type="dxa"/>
              <w:right w:w="10" w:type="dxa"/>
            </w:tcMar>
            <w:vAlign w:val="center"/>
          </w:tcPr>
          <w:p w:rsidR="008C094B"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Tên </w:t>
            </w:r>
            <w:r w:rsidRPr="0091620A" w:rsidR="00231B5F">
              <w:rPr>
                <w:rFonts w:ascii="Arial" w:hAnsi="Arial" w:cs="Arial"/>
                <w:b/>
                <w:bCs/>
                <w:color w:val="auto"/>
                <w:sz w:val="20"/>
                <w:szCs w:val="20"/>
              </w:rPr>
              <w:t>điểm</w:t>
            </w:r>
            <w:r w:rsidRPr="0091620A">
              <w:rPr>
                <w:rFonts w:ascii="Arial" w:hAnsi="Arial" w:cs="Arial"/>
                <w:b/>
                <w:bCs/>
                <w:color w:val="auto"/>
                <w:sz w:val="20"/>
                <w:szCs w:val="20"/>
              </w:rPr>
              <w:t xml:space="preserve"> khép góc</w:t>
            </w:r>
          </w:p>
        </w:tc>
        <w:tc>
          <w:tcPr>
            <w:tcW w:w="2681" w:type="pct"/>
            <w:gridSpan w:val="2"/>
            <w:shd w:val="clear" w:color="auto" w:fill="auto"/>
            <w:tcMar>
              <w:top w:w="0" w:type="dxa"/>
              <w:left w:w="10" w:type="dxa"/>
              <w:bottom w:w="0" w:type="dxa"/>
              <w:right w:w="10" w:type="dxa"/>
            </w:tcMar>
            <w:vAlign w:val="center"/>
          </w:tcPr>
          <w:p w:rsidR="008C094B"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Hệ tọa độ VN-2000</w:t>
            </w:r>
          </w:p>
          <w:p w:rsidR="008C094B"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color w:val="auto"/>
                <w:sz w:val="20"/>
                <w:szCs w:val="20"/>
              </w:rPr>
              <w:t>(Kinh tuyến trục...., múi chiếu…..)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A0"/>
        </w:tblPrEx>
        <w:tc>
          <w:tcPr>
            <w:tcW w:w="690" w:type="pct"/>
            <w:vMerge/>
            <w:shd w:val="clear" w:color="auto" w:fill="auto"/>
            <w:tcMar>
              <w:top w:w="0" w:type="dxa"/>
              <w:left w:w="10" w:type="dxa"/>
              <w:bottom w:w="0" w:type="dxa"/>
              <w:right w:w="10" w:type="dxa"/>
            </w:tcMar>
            <w:vAlign w:val="center"/>
          </w:tcPr>
          <w:p w:rsidR="008C094B" w:rsidRPr="0091620A" w:rsidP="00D524CA">
            <w:pPr>
              <w:widowControl w:val="0"/>
              <w:spacing w:before="120" w:after="0" w:line="240" w:lineRule="auto"/>
              <w:rPr>
                <w:rFonts w:ascii="Arial" w:hAnsi="Arial" w:cs="Arial"/>
                <w:color w:val="auto"/>
                <w:sz w:val="20"/>
                <w:szCs w:val="20"/>
              </w:rPr>
            </w:pPr>
          </w:p>
        </w:tc>
        <w:tc>
          <w:tcPr>
            <w:tcW w:w="1629" w:type="pct"/>
            <w:vMerge/>
            <w:shd w:val="clear" w:color="auto" w:fill="auto"/>
            <w:tcMar>
              <w:top w:w="0" w:type="dxa"/>
              <w:left w:w="10" w:type="dxa"/>
              <w:bottom w:w="0" w:type="dxa"/>
              <w:right w:w="10" w:type="dxa"/>
            </w:tcMar>
            <w:vAlign w:val="center"/>
          </w:tcPr>
          <w:p w:rsidR="008C094B" w:rsidRPr="0091620A" w:rsidP="00D524CA">
            <w:pPr>
              <w:widowControl w:val="0"/>
              <w:spacing w:before="120" w:after="0" w:line="240" w:lineRule="auto"/>
              <w:rPr>
                <w:rFonts w:ascii="Arial" w:hAnsi="Arial" w:cs="Arial"/>
                <w:color w:val="auto"/>
                <w:sz w:val="20"/>
                <w:szCs w:val="20"/>
              </w:rPr>
            </w:pPr>
          </w:p>
        </w:tc>
        <w:tc>
          <w:tcPr>
            <w:tcW w:w="1350" w:type="pct"/>
            <w:shd w:val="clear" w:color="auto" w:fill="auto"/>
            <w:tcMar>
              <w:top w:w="0" w:type="dxa"/>
              <w:left w:w="10" w:type="dxa"/>
              <w:bottom w:w="0" w:type="dxa"/>
              <w:right w:w="10" w:type="dxa"/>
            </w:tcMar>
            <w:vAlign w:val="center"/>
          </w:tcPr>
          <w:p w:rsidR="008C094B" w:rsidRPr="0091620A" w:rsidP="00D524CA">
            <w:pPr>
              <w:spacing w:before="120" w:after="0" w:line="240" w:lineRule="auto"/>
              <w:jc w:val="center"/>
              <w:rPr>
                <w:rFonts w:ascii="Arial" w:hAnsi="Arial" w:cs="Arial"/>
                <w:color w:val="auto"/>
                <w:sz w:val="20"/>
                <w:szCs w:val="20"/>
              </w:rPr>
            </w:pPr>
            <w:r w:rsidRPr="0091620A">
              <w:rPr>
                <w:rFonts w:ascii="Arial" w:hAnsi="Arial" w:cs="Arial"/>
                <w:b/>
                <w:color w:val="auto"/>
                <w:sz w:val="20"/>
                <w:szCs w:val="20"/>
              </w:rPr>
              <w:t>X</w:t>
            </w:r>
            <w:r w:rsidRPr="0091620A" w:rsidR="00F42137">
              <w:rPr>
                <w:rFonts w:ascii="Arial" w:hAnsi="Arial" w:cs="Arial"/>
                <w:color w:val="auto"/>
                <w:sz w:val="20"/>
                <w:szCs w:val="20"/>
              </w:rPr>
              <w:t xml:space="preserve"> </w:t>
            </w:r>
            <w:r w:rsidRPr="0091620A">
              <w:rPr>
                <w:rFonts w:ascii="Arial" w:hAnsi="Arial" w:cs="Arial"/>
                <w:color w:val="auto"/>
                <w:sz w:val="20"/>
                <w:szCs w:val="20"/>
              </w:rPr>
              <w:t>(m)</w:t>
            </w:r>
          </w:p>
        </w:tc>
        <w:tc>
          <w:tcPr>
            <w:tcW w:w="1331" w:type="pct"/>
            <w:shd w:val="clear" w:color="auto" w:fill="auto"/>
            <w:tcMar>
              <w:top w:w="0" w:type="dxa"/>
              <w:left w:w="10" w:type="dxa"/>
              <w:bottom w:w="0" w:type="dxa"/>
              <w:right w:w="10" w:type="dxa"/>
            </w:tcMar>
            <w:vAlign w:val="center"/>
          </w:tcPr>
          <w:p w:rsidR="008C094B" w:rsidRPr="0091620A" w:rsidP="00D524CA">
            <w:pPr>
              <w:spacing w:before="120" w:after="0" w:line="240" w:lineRule="auto"/>
              <w:jc w:val="center"/>
              <w:rPr>
                <w:rFonts w:ascii="Arial" w:hAnsi="Arial" w:cs="Arial"/>
                <w:color w:val="auto"/>
                <w:sz w:val="20"/>
                <w:szCs w:val="20"/>
              </w:rPr>
            </w:pPr>
            <w:r w:rsidRPr="0091620A">
              <w:rPr>
                <w:rFonts w:ascii="Arial" w:hAnsi="Arial" w:cs="Arial"/>
                <w:b/>
                <w:color w:val="auto"/>
                <w:sz w:val="20"/>
                <w:szCs w:val="20"/>
              </w:rPr>
              <w:t>Y</w:t>
            </w:r>
            <w:r w:rsidRPr="0091620A" w:rsidR="00F42137">
              <w:rPr>
                <w:rFonts w:ascii="Arial" w:hAnsi="Arial" w:cs="Arial"/>
                <w:color w:val="auto"/>
                <w:sz w:val="20"/>
                <w:szCs w:val="20"/>
              </w:rPr>
              <w:t xml:space="preserve"> </w:t>
            </w:r>
            <w:r w:rsidRPr="0091620A">
              <w:rPr>
                <w:rFonts w:ascii="Arial" w:hAnsi="Arial" w:cs="Arial"/>
                <w:color w:val="auto"/>
                <w:sz w:val="20"/>
                <w:szCs w:val="20"/>
              </w:rPr>
              <w:t>(m)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A0"/>
        </w:tblPrEx>
        <w:tc>
          <w:tcPr>
            <w:tcW w:w="690"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1</w:t>
            </w:r>
          </w:p>
        </w:tc>
        <w:tc>
          <w:tcPr>
            <w:tcW w:w="1629"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A</w:t>
            </w:r>
          </w:p>
        </w:tc>
        <w:tc>
          <w:tcPr>
            <w:tcW w:w="1350"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331"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A0"/>
        </w:tblPrEx>
        <w:tc>
          <w:tcPr>
            <w:tcW w:w="690"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2</w:t>
            </w:r>
          </w:p>
        </w:tc>
        <w:tc>
          <w:tcPr>
            <w:tcW w:w="1629"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B</w:t>
            </w:r>
          </w:p>
        </w:tc>
        <w:tc>
          <w:tcPr>
            <w:tcW w:w="1350"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331"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A0"/>
        </w:tblPrEx>
        <w:tc>
          <w:tcPr>
            <w:tcW w:w="690"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629"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350"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331"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A0"/>
        </w:tblPrEx>
        <w:tc>
          <w:tcPr>
            <w:tcW w:w="690"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629"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350"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331"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A0"/>
        </w:tblPrEx>
        <w:tc>
          <w:tcPr>
            <w:tcW w:w="5000" w:type="pct"/>
            <w:gridSpan w:val="4"/>
            <w:shd w:val="clear" w:color="auto" w:fill="auto"/>
            <w:tcMar>
              <w:top w:w="0" w:type="dxa"/>
              <w:left w:w="10" w:type="dxa"/>
              <w:bottom w:w="0" w:type="dxa"/>
              <w:right w:w="10" w:type="dxa"/>
            </w:tcMar>
            <w:vAlign w:val="center"/>
          </w:tcPr>
          <w:p w:rsidR="008C094B"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Tổng diện tích: ...........</w:t>
            </w:r>
            <w:r w:rsidRPr="0091620A">
              <w:rPr>
                <w:rFonts w:ascii="Arial" w:hAnsi="Arial" w:cs="Arial"/>
                <w:i/>
                <w:iCs/>
                <w:color w:val="auto"/>
                <w:sz w:val="20"/>
                <w:szCs w:val="20"/>
              </w:rPr>
              <w:t>ha</w:t>
            </w:r>
            <w:r w:rsidRPr="0091620A" w:rsidR="0042348F">
              <w:rPr>
                <w:rFonts w:ascii="Arial" w:hAnsi="Arial" w:cs="Arial"/>
                <w:i/>
                <w:iCs/>
                <w:color w:val="auto"/>
                <w:sz w:val="20"/>
                <w:szCs w:val="20"/>
              </w:rPr>
              <w:t>/</w:t>
            </w:r>
            <w:r w:rsidRPr="0091620A">
              <w:rPr>
                <w:rFonts w:ascii="Arial" w:hAnsi="Arial" w:cs="Arial"/>
                <w:i/>
                <w:iCs/>
                <w:color w:val="auto"/>
                <w:sz w:val="20"/>
                <w:szCs w:val="20"/>
              </w:rPr>
              <w:t>km</w:t>
            </w:r>
            <w:r w:rsidRPr="0091620A">
              <w:rPr>
                <w:rFonts w:ascii="Arial" w:hAnsi="Arial" w:cs="Arial"/>
                <w:i/>
                <w:iCs/>
                <w:color w:val="auto"/>
                <w:sz w:val="20"/>
                <w:szCs w:val="20"/>
                <w:vertAlign w:val="superscript"/>
              </w:rPr>
              <w:t>2</w:t>
            </w:r>
          </w:p>
        </w:tc>
      </w:tr>
    </w:tbl>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3556B9">
        <w:rPr>
          <w:rFonts w:ascii="Arial" w:hAnsi="Arial" w:cs="Arial"/>
          <w:b/>
          <w:bCs/>
          <w:color w:val="auto"/>
          <w:sz w:val="20"/>
          <w:szCs w:val="20"/>
        </w:rPr>
        <w:t>Phụ lục</w:t>
      </w:r>
      <w:r w:rsidRPr="0091620A" w:rsidR="00C77983">
        <w:rPr>
          <w:rFonts w:ascii="Arial" w:hAnsi="Arial" w:cs="Arial"/>
          <w:b/>
          <w:bCs/>
          <w:color w:val="auto"/>
          <w:sz w:val="20"/>
          <w:szCs w:val="20"/>
        </w:rPr>
        <w:t xml:space="preserve"> III</w:t>
      </w:r>
    </w:p>
    <w:p w:rsidR="00A77B3E" w:rsidRPr="0091620A" w:rsidP="00D524CA">
      <w:pPr>
        <w:spacing w:before="120" w:after="0" w:line="240" w:lineRule="auto"/>
        <w:jc w:val="center"/>
        <w:rPr>
          <w:rFonts w:ascii="Arial" w:hAnsi="Arial" w:cs="Arial"/>
          <w:color w:val="auto"/>
          <w:sz w:val="20"/>
          <w:szCs w:val="20"/>
        </w:rPr>
      </w:pPr>
      <w:r w:rsidRPr="0091620A" w:rsidR="003556B9">
        <w:rPr>
          <w:rFonts w:ascii="Arial" w:hAnsi="Arial" w:cs="Arial"/>
          <w:b/>
          <w:bCs/>
          <w:color w:val="auto"/>
          <w:sz w:val="20"/>
          <w:szCs w:val="20"/>
        </w:rPr>
        <w:t>BẢNG</w:t>
      </w:r>
      <w:r w:rsidRPr="0091620A" w:rsidR="00C77983">
        <w:rPr>
          <w:rFonts w:ascii="Arial" w:hAnsi="Arial" w:cs="Arial"/>
          <w:b/>
          <w:bCs/>
          <w:color w:val="auto"/>
          <w:sz w:val="20"/>
          <w:szCs w:val="20"/>
        </w:rPr>
        <w:t xml:space="preserve"> TỔNG HỢP KẾT QUẢ NGHIỆM THU KHỐI LƯỢNG THEO ĐỀ</w:t>
      </w:r>
      <w:r w:rsidRPr="0091620A" w:rsidR="008C094B">
        <w:rPr>
          <w:rFonts w:ascii="Arial" w:hAnsi="Arial" w:cs="Arial"/>
          <w:b/>
          <w:bCs/>
          <w:color w:val="auto"/>
          <w:sz w:val="20"/>
          <w:szCs w:val="20"/>
        </w:rPr>
        <w:t xml:space="preserve"> </w:t>
      </w:r>
      <w:r w:rsidRPr="0091620A" w:rsidR="00C77983">
        <w:rPr>
          <w:rFonts w:ascii="Arial" w:hAnsi="Arial" w:cs="Arial"/>
          <w:b/>
          <w:bCs/>
          <w:color w:val="auto"/>
          <w:sz w:val="20"/>
          <w:szCs w:val="20"/>
        </w:rPr>
        <w:t xml:space="preserve">ÁN ĐÓNG CỬA MỎ KHOÁNG SẢN (ĐÓNG CỬA MỘT </w:t>
      </w:r>
      <w:r w:rsidRPr="0091620A" w:rsidR="00231B5F">
        <w:rPr>
          <w:rFonts w:ascii="Arial" w:hAnsi="Arial" w:cs="Arial"/>
          <w:b/>
          <w:bCs/>
          <w:color w:val="auto"/>
          <w:sz w:val="20"/>
          <w:szCs w:val="20"/>
        </w:rPr>
        <w:t>PHẦN</w:t>
      </w:r>
      <w:r w:rsidRPr="0091620A" w:rsidR="00C77983">
        <w:rPr>
          <w:rFonts w:ascii="Arial" w:hAnsi="Arial" w:cs="Arial"/>
          <w:b/>
          <w:bCs/>
          <w:color w:val="auto"/>
          <w:sz w:val="20"/>
          <w:szCs w:val="20"/>
        </w:rPr>
        <w:t xml:space="preserve"> DIỆN</w:t>
      </w:r>
      <w:r w:rsidRPr="0091620A" w:rsidR="008C094B">
        <w:rPr>
          <w:rFonts w:ascii="Arial" w:hAnsi="Arial" w:cs="Arial"/>
          <w:b/>
          <w:bCs/>
          <w:color w:val="auto"/>
          <w:sz w:val="20"/>
          <w:szCs w:val="20"/>
        </w:rPr>
        <w:t xml:space="preserve"> </w:t>
      </w:r>
      <w:r w:rsidRPr="0091620A" w:rsidR="00C77983">
        <w:rPr>
          <w:rFonts w:ascii="Arial" w:hAnsi="Arial" w:cs="Arial"/>
          <w:b/>
          <w:bCs/>
          <w:color w:val="auto"/>
          <w:sz w:val="20"/>
          <w:szCs w:val="20"/>
        </w:rPr>
        <w:t>TÍCH KHU VỰC KHAI THÁC KHOÁNG SẢN)</w:t>
      </w:r>
      <w:r w:rsidRPr="0091620A" w:rsidR="00F42137">
        <w:rPr>
          <w:rFonts w:ascii="Arial" w:hAnsi="Arial" w:cs="Arial"/>
          <w:color w:val="auto"/>
          <w:sz w:val="20"/>
          <w:szCs w:val="20"/>
        </w:rPr>
        <w:br/>
      </w:r>
      <w:r w:rsidRPr="0091620A" w:rsidR="00C77983">
        <w:rPr>
          <w:rFonts w:ascii="Arial" w:hAnsi="Arial" w:cs="Arial"/>
          <w:i/>
          <w:iCs/>
          <w:color w:val="auto"/>
          <w:sz w:val="20"/>
          <w:szCs w:val="20"/>
        </w:rPr>
        <w:t xml:space="preserve">(Kèm theo </w:t>
      </w:r>
      <w:r w:rsidRPr="0091620A" w:rsidR="0042348F">
        <w:rPr>
          <w:rFonts w:ascii="Arial" w:hAnsi="Arial" w:cs="Arial"/>
          <w:i/>
          <w:iCs/>
          <w:color w:val="auto"/>
          <w:sz w:val="20"/>
          <w:szCs w:val="20"/>
        </w:rPr>
        <w:t>Quyết định</w:t>
      </w:r>
      <w:r w:rsidRPr="0091620A" w:rsidR="00C77983">
        <w:rPr>
          <w:rFonts w:ascii="Arial" w:hAnsi="Arial" w:cs="Arial"/>
          <w:i/>
          <w:iCs/>
          <w:color w:val="auto"/>
          <w:sz w:val="20"/>
          <w:szCs w:val="20"/>
        </w:rPr>
        <w:t xml:space="preserve"> số.....</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QĐ-UBND ngày.... tháng ...năm....của Chủ tịch Ủy ban nhân dân tỉnh (thành phố)………..)</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A0"/>
      </w:tblPr>
      <w:tblGrid>
        <w:gridCol w:w="403"/>
        <w:gridCol w:w="1838"/>
        <w:gridCol w:w="636"/>
        <w:gridCol w:w="2487"/>
        <w:gridCol w:w="2207"/>
        <w:gridCol w:w="787"/>
        <w:gridCol w:w="73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A0"/>
        </w:tblPrEx>
        <w:tc>
          <w:tcPr>
            <w:tcW w:w="221" w:type="pct"/>
            <w:vMerge w:val="restart"/>
            <w:shd w:val="clear" w:color="auto" w:fill="auto"/>
            <w:tcMar>
              <w:top w:w="0" w:type="dxa"/>
              <w:left w:w="10" w:type="dxa"/>
              <w:bottom w:w="0" w:type="dxa"/>
              <w:right w:w="10" w:type="dxa"/>
            </w:tcMar>
            <w:vAlign w:val="center"/>
          </w:tcPr>
          <w:p w:rsidR="008C094B"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STT</w:t>
            </w:r>
          </w:p>
        </w:tc>
        <w:tc>
          <w:tcPr>
            <w:tcW w:w="1011" w:type="pct"/>
            <w:vMerge w:val="restart"/>
            <w:shd w:val="clear" w:color="auto" w:fill="auto"/>
            <w:tcMar>
              <w:top w:w="0" w:type="dxa"/>
              <w:left w:w="10" w:type="dxa"/>
              <w:bottom w:w="0" w:type="dxa"/>
              <w:right w:w="10" w:type="dxa"/>
            </w:tcMar>
            <w:vAlign w:val="center"/>
          </w:tcPr>
          <w:p w:rsidR="008C094B"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Hạng </w:t>
            </w:r>
            <w:r w:rsidRPr="0091620A" w:rsidR="00231B5F">
              <w:rPr>
                <w:rFonts w:ascii="Arial" w:hAnsi="Arial" w:cs="Arial"/>
                <w:b/>
                <w:bCs/>
                <w:color w:val="auto"/>
                <w:sz w:val="20"/>
                <w:szCs w:val="20"/>
              </w:rPr>
              <w:t>mục</w:t>
            </w:r>
            <w:r w:rsidRPr="0091620A">
              <w:rPr>
                <w:rFonts w:ascii="Arial" w:hAnsi="Arial" w:cs="Arial"/>
                <w:b/>
                <w:bCs/>
                <w:color w:val="auto"/>
                <w:sz w:val="20"/>
                <w:szCs w:val="20"/>
              </w:rPr>
              <w:t xml:space="preserve"> công việc</w:t>
            </w:r>
          </w:p>
        </w:tc>
        <w:tc>
          <w:tcPr>
            <w:tcW w:w="350" w:type="pct"/>
            <w:vMerge w:val="restart"/>
            <w:shd w:val="clear" w:color="auto" w:fill="auto"/>
            <w:tcMar>
              <w:top w:w="0" w:type="dxa"/>
              <w:left w:w="10" w:type="dxa"/>
              <w:bottom w:w="0" w:type="dxa"/>
              <w:right w:w="10" w:type="dxa"/>
            </w:tcMar>
            <w:vAlign w:val="center"/>
          </w:tcPr>
          <w:p w:rsidR="008C094B"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Đơn vị</w:t>
            </w:r>
            <w:r w:rsidRPr="0091620A">
              <w:rPr>
                <w:rFonts w:ascii="Arial" w:hAnsi="Arial" w:cs="Arial"/>
                <w:color w:val="auto"/>
                <w:sz w:val="20"/>
                <w:szCs w:val="20"/>
              </w:rPr>
              <w:t xml:space="preserve"> </w:t>
            </w:r>
            <w:r w:rsidRPr="0091620A">
              <w:rPr>
                <w:rFonts w:ascii="Arial" w:hAnsi="Arial" w:cs="Arial"/>
                <w:b/>
                <w:bCs/>
                <w:color w:val="auto"/>
                <w:sz w:val="20"/>
                <w:szCs w:val="20"/>
              </w:rPr>
              <w:t>tính</w:t>
            </w:r>
          </w:p>
        </w:tc>
        <w:tc>
          <w:tcPr>
            <w:tcW w:w="2582" w:type="pct"/>
            <w:gridSpan w:val="2"/>
            <w:shd w:val="clear" w:color="auto" w:fill="auto"/>
            <w:tcMar>
              <w:top w:w="0" w:type="dxa"/>
              <w:left w:w="10" w:type="dxa"/>
              <w:bottom w:w="0" w:type="dxa"/>
              <w:right w:w="10" w:type="dxa"/>
            </w:tcMar>
            <w:vAlign w:val="center"/>
          </w:tcPr>
          <w:p w:rsidR="008C094B"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Khối lượng</w:t>
            </w:r>
          </w:p>
        </w:tc>
        <w:tc>
          <w:tcPr>
            <w:tcW w:w="433" w:type="pct"/>
            <w:vMerge w:val="restart"/>
            <w:shd w:val="clear" w:color="auto" w:fill="auto"/>
            <w:tcMar>
              <w:top w:w="0" w:type="dxa"/>
              <w:left w:w="10" w:type="dxa"/>
              <w:bottom w:w="0" w:type="dxa"/>
              <w:right w:w="10" w:type="dxa"/>
            </w:tcMar>
            <w:vAlign w:val="center"/>
          </w:tcPr>
          <w:p w:rsidR="008C094B" w:rsidRPr="0091620A" w:rsidP="00D524CA">
            <w:pPr>
              <w:spacing w:before="120" w:after="0" w:line="240" w:lineRule="auto"/>
              <w:jc w:val="center"/>
              <w:rPr>
                <w:rFonts w:ascii="Arial" w:hAnsi="Arial" w:cs="Arial"/>
                <w:i/>
                <w:color w:val="auto"/>
                <w:sz w:val="20"/>
                <w:szCs w:val="20"/>
              </w:rPr>
            </w:pPr>
            <w:r w:rsidRPr="0091620A">
              <w:rPr>
                <w:rFonts w:ascii="Arial" w:hAnsi="Arial" w:cs="Arial"/>
                <w:b/>
                <w:bCs/>
                <w:color w:val="auto"/>
                <w:sz w:val="20"/>
                <w:szCs w:val="20"/>
              </w:rPr>
              <w:t>Tỷ lệ đạt</w:t>
            </w:r>
            <w:r w:rsidRPr="0091620A" w:rsidR="00F42137">
              <w:rPr>
                <w:rFonts w:ascii="Arial" w:hAnsi="Arial" w:cs="Arial"/>
                <w:b/>
                <w:bCs/>
                <w:color w:val="auto"/>
                <w:sz w:val="20"/>
                <w:szCs w:val="20"/>
              </w:rPr>
              <w:br/>
            </w:r>
            <w:r w:rsidRPr="0091620A" w:rsidR="00F42137">
              <w:rPr>
                <w:rFonts w:ascii="Arial" w:hAnsi="Arial" w:cs="Arial"/>
                <w:bCs/>
                <w:i/>
                <w:color w:val="auto"/>
                <w:sz w:val="20"/>
                <w:szCs w:val="20"/>
              </w:rPr>
              <w:t>(%)</w:t>
            </w:r>
          </w:p>
        </w:tc>
        <w:tc>
          <w:tcPr>
            <w:tcW w:w="403" w:type="pct"/>
            <w:vMerge w:val="restart"/>
            <w:shd w:val="clear" w:color="auto" w:fill="auto"/>
            <w:tcMar>
              <w:top w:w="0" w:type="dxa"/>
              <w:left w:w="10" w:type="dxa"/>
              <w:bottom w:w="0" w:type="dxa"/>
              <w:right w:w="10" w:type="dxa"/>
            </w:tcMar>
            <w:vAlign w:val="center"/>
          </w:tcPr>
          <w:p w:rsidR="008C094B"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Ghi 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A0"/>
        </w:tblPrEx>
        <w:tc>
          <w:tcPr>
            <w:tcW w:w="221" w:type="pct"/>
            <w:vMerge/>
            <w:shd w:val="clear" w:color="auto" w:fill="auto"/>
            <w:tcMar>
              <w:top w:w="0" w:type="dxa"/>
              <w:left w:w="10" w:type="dxa"/>
              <w:bottom w:w="0" w:type="dxa"/>
              <w:right w:w="10" w:type="dxa"/>
            </w:tcMar>
            <w:vAlign w:val="center"/>
          </w:tcPr>
          <w:p w:rsidR="008C094B" w:rsidRPr="0091620A" w:rsidP="00D524CA">
            <w:pPr>
              <w:widowControl w:val="0"/>
              <w:spacing w:before="120" w:after="0" w:line="240" w:lineRule="auto"/>
              <w:rPr>
                <w:rFonts w:ascii="Arial" w:hAnsi="Arial" w:cs="Arial"/>
                <w:color w:val="auto"/>
                <w:sz w:val="20"/>
                <w:szCs w:val="20"/>
              </w:rPr>
            </w:pPr>
          </w:p>
        </w:tc>
        <w:tc>
          <w:tcPr>
            <w:tcW w:w="1011" w:type="pct"/>
            <w:vMerge/>
            <w:shd w:val="clear" w:color="auto" w:fill="auto"/>
            <w:tcMar>
              <w:top w:w="0" w:type="dxa"/>
              <w:left w:w="10" w:type="dxa"/>
              <w:bottom w:w="0" w:type="dxa"/>
              <w:right w:w="10" w:type="dxa"/>
            </w:tcMar>
            <w:vAlign w:val="center"/>
          </w:tcPr>
          <w:p w:rsidR="008C094B" w:rsidRPr="0091620A" w:rsidP="00D524CA">
            <w:pPr>
              <w:widowControl w:val="0"/>
              <w:spacing w:before="120" w:after="0" w:line="240" w:lineRule="auto"/>
              <w:rPr>
                <w:rFonts w:ascii="Arial" w:hAnsi="Arial" w:cs="Arial"/>
                <w:color w:val="auto"/>
                <w:sz w:val="20"/>
                <w:szCs w:val="20"/>
              </w:rPr>
            </w:pPr>
          </w:p>
        </w:tc>
        <w:tc>
          <w:tcPr>
            <w:tcW w:w="350" w:type="pct"/>
            <w:vMerge/>
            <w:shd w:val="clear" w:color="auto" w:fill="auto"/>
            <w:tcMar>
              <w:top w:w="0" w:type="dxa"/>
              <w:left w:w="10" w:type="dxa"/>
              <w:bottom w:w="0" w:type="dxa"/>
              <w:right w:w="10" w:type="dxa"/>
            </w:tcMar>
            <w:vAlign w:val="center"/>
          </w:tcPr>
          <w:p w:rsidR="008C094B" w:rsidRPr="0091620A" w:rsidP="00D524CA">
            <w:pPr>
              <w:widowControl w:val="0"/>
              <w:spacing w:before="120" w:after="0" w:line="240" w:lineRule="auto"/>
              <w:rPr>
                <w:rFonts w:ascii="Arial" w:hAnsi="Arial" w:cs="Arial"/>
                <w:color w:val="auto"/>
                <w:sz w:val="20"/>
                <w:szCs w:val="20"/>
              </w:rPr>
            </w:pPr>
          </w:p>
        </w:tc>
        <w:tc>
          <w:tcPr>
            <w:tcW w:w="1368" w:type="pct"/>
            <w:shd w:val="clear" w:color="auto" w:fill="auto"/>
            <w:tcMar>
              <w:top w:w="0" w:type="dxa"/>
              <w:left w:w="10" w:type="dxa"/>
              <w:bottom w:w="0" w:type="dxa"/>
              <w:right w:w="10" w:type="dxa"/>
            </w:tcMar>
            <w:vAlign w:val="center"/>
          </w:tcPr>
          <w:p w:rsidR="008C094B"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Theo Đề án được phê duyệt</w:t>
            </w:r>
          </w:p>
        </w:tc>
        <w:tc>
          <w:tcPr>
            <w:tcW w:w="1214" w:type="pct"/>
            <w:shd w:val="clear" w:color="auto" w:fill="auto"/>
            <w:tcMar>
              <w:top w:w="0" w:type="dxa"/>
              <w:left w:w="10" w:type="dxa"/>
              <w:bottom w:w="0" w:type="dxa"/>
              <w:right w:w="10" w:type="dxa"/>
            </w:tcMar>
            <w:vAlign w:val="center"/>
          </w:tcPr>
          <w:p w:rsidR="008C094B"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Đã thực hiện </w:t>
              <w:br/>
            </w:r>
            <w:r w:rsidRPr="0091620A">
              <w:rPr>
                <w:rFonts w:ascii="Arial" w:hAnsi="Arial" w:cs="Arial"/>
                <w:i/>
                <w:iCs/>
                <w:color w:val="auto"/>
                <w:sz w:val="20"/>
                <w:szCs w:val="20"/>
              </w:rPr>
              <w:t xml:space="preserve">(Tại thời </w:t>
            </w:r>
            <w:r w:rsidRPr="0091620A" w:rsidR="00231B5F">
              <w:rPr>
                <w:rFonts w:ascii="Arial" w:hAnsi="Arial" w:cs="Arial"/>
                <w:i/>
                <w:iCs/>
                <w:color w:val="auto"/>
                <w:sz w:val="20"/>
                <w:szCs w:val="20"/>
              </w:rPr>
              <w:t>điểm</w:t>
            </w:r>
            <w:r w:rsidRPr="0091620A">
              <w:rPr>
                <w:rFonts w:ascii="Arial" w:hAnsi="Arial" w:cs="Arial"/>
                <w:i/>
                <w:iCs/>
                <w:color w:val="auto"/>
                <w:sz w:val="20"/>
                <w:szCs w:val="20"/>
              </w:rPr>
              <w:t xml:space="preserve"> nghiệm thu)</w:t>
            </w:r>
          </w:p>
        </w:tc>
        <w:tc>
          <w:tcPr>
            <w:tcW w:w="433" w:type="pct"/>
            <w:vMerge/>
            <w:shd w:val="clear" w:color="auto" w:fill="auto"/>
            <w:tcMar>
              <w:top w:w="0" w:type="dxa"/>
              <w:left w:w="10" w:type="dxa"/>
              <w:bottom w:w="0" w:type="dxa"/>
              <w:right w:w="10" w:type="dxa"/>
            </w:tcMar>
            <w:vAlign w:val="center"/>
          </w:tcPr>
          <w:p w:rsidR="008C094B" w:rsidRPr="0091620A" w:rsidP="00D524CA">
            <w:pPr>
              <w:widowControl w:val="0"/>
              <w:spacing w:before="120" w:after="0" w:line="240" w:lineRule="auto"/>
              <w:rPr>
                <w:rFonts w:ascii="Arial" w:hAnsi="Arial" w:cs="Arial"/>
                <w:color w:val="auto"/>
                <w:sz w:val="20"/>
                <w:szCs w:val="20"/>
              </w:rPr>
            </w:pPr>
          </w:p>
        </w:tc>
        <w:tc>
          <w:tcPr>
            <w:tcW w:w="403" w:type="pct"/>
            <w:vMerge/>
            <w:shd w:val="clear" w:color="auto" w:fill="auto"/>
            <w:tcMar>
              <w:top w:w="0" w:type="dxa"/>
              <w:left w:w="10" w:type="dxa"/>
              <w:bottom w:w="0" w:type="dxa"/>
              <w:right w:w="10" w:type="dxa"/>
            </w:tcMar>
            <w:vAlign w:val="center"/>
          </w:tcPr>
          <w:p w:rsidR="008C094B" w:rsidRPr="0091620A" w:rsidP="00D524CA">
            <w:pPr>
              <w:widowControl w:val="0"/>
              <w:spacing w:before="120" w:after="0" w:line="240" w:lineRule="auto"/>
              <w:rPr>
                <w:rFonts w:ascii="Arial" w:hAnsi="Arial" w:cs="Arial"/>
                <w:color w:val="auto"/>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A0"/>
        </w:tblPrEx>
        <w:tc>
          <w:tcPr>
            <w:tcW w:w="221"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1</w:t>
            </w:r>
          </w:p>
        </w:tc>
        <w:tc>
          <w:tcPr>
            <w:tcW w:w="1011"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350"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368"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214"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433"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403"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A0"/>
        </w:tblPrEx>
        <w:tc>
          <w:tcPr>
            <w:tcW w:w="221"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2</w:t>
            </w:r>
          </w:p>
        </w:tc>
        <w:tc>
          <w:tcPr>
            <w:tcW w:w="1011"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350"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368"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214"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433"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403"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A0"/>
        </w:tblPrEx>
        <w:tc>
          <w:tcPr>
            <w:tcW w:w="221"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c>
          <w:tcPr>
            <w:tcW w:w="1011"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350"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368"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1214"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433"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c>
          <w:tcPr>
            <w:tcW w:w="403" w:type="pct"/>
            <w:shd w:val="clear" w:color="auto" w:fill="auto"/>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p>
        </w:tc>
      </w:tr>
    </w:tbl>
    <w:p w:rsidR="00A77B3E" w:rsidRPr="0091620A" w:rsidP="00D524CA">
      <w:pPr>
        <w:spacing w:before="120" w:after="0" w:line="240" w:lineRule="auto"/>
        <w:jc w:val="center"/>
        <w:rPr>
          <w:rFonts w:ascii="Arial" w:hAnsi="Arial" w:cs="Arial"/>
          <w:b/>
          <w:bCs/>
          <w:color w:val="auto"/>
          <w:sz w:val="20"/>
          <w:szCs w:val="20"/>
        </w:rPr>
      </w:pPr>
    </w:p>
    <w:p w:rsidR="008C094B" w:rsidRPr="0091620A" w:rsidP="00D524CA">
      <w:pPr>
        <w:spacing w:before="120" w:after="0" w:line="240" w:lineRule="auto"/>
        <w:jc w:val="center"/>
        <w:rPr>
          <w:rFonts w:ascii="Arial" w:hAnsi="Arial" w:cs="Arial"/>
          <w:b/>
          <w:bCs/>
          <w:color w:val="auto"/>
          <w:sz w:val="20"/>
          <w:szCs w:val="20"/>
        </w:rPr>
        <w:sectPr w:rsidSect="0042348F">
          <w:pgSz w:w="11906" w:h="16838"/>
          <w:pgMar w:top="567" w:right="1134" w:bottom="567" w:left="1701" w:header="720" w:footer="720" w:gutter="0"/>
          <w:cols w:space="720"/>
          <w:docGrid w:linePitch="360"/>
        </w:sectPr>
      </w:pPr>
    </w:p>
    <w:p w:rsidR="00A77B3E" w:rsidRPr="0091620A" w:rsidP="00D524CA">
      <w:pPr>
        <w:spacing w:before="120" w:after="0" w:line="240" w:lineRule="auto"/>
        <w:jc w:val="center"/>
        <w:rPr>
          <w:rFonts w:ascii="Arial" w:hAnsi="Arial" w:cs="Arial"/>
          <w:color w:val="auto"/>
          <w:sz w:val="20"/>
          <w:szCs w:val="20"/>
        </w:rPr>
      </w:pPr>
      <w:bookmarkStart w:id="618" w:name="chuong_pl_63"/>
      <w:r w:rsidRPr="0091620A" w:rsidR="003556B9">
        <w:rPr>
          <w:rFonts w:ascii="Arial" w:hAnsi="Arial" w:cs="Arial"/>
          <w:b/>
          <w:bCs/>
          <w:color w:val="auto"/>
          <w:sz w:val="20"/>
          <w:szCs w:val="20"/>
        </w:rPr>
        <w:t>Mẫu</w:t>
      </w:r>
      <w:r w:rsidRPr="0091620A" w:rsidR="00402ABF">
        <w:rPr>
          <w:rFonts w:ascii="Arial" w:hAnsi="Arial" w:cs="Arial"/>
          <w:b/>
          <w:bCs/>
          <w:color w:val="auto"/>
          <w:sz w:val="20"/>
          <w:szCs w:val="20"/>
        </w:rPr>
        <w:t xml:space="preserve"> số 19: Bản đồ trong hồ sơ đóng cửa mỏ khoáng sản</w:t>
      </w:r>
      <w:bookmarkEnd w:id="618"/>
    </w:p>
    <w:p w:rsidR="00A77B3E" w:rsidRPr="0091620A" w:rsidP="00D524CA">
      <w:pPr>
        <w:spacing w:before="120" w:after="0" w:line="240" w:lineRule="auto"/>
        <w:jc w:val="right"/>
        <w:rPr>
          <w:rFonts w:ascii="Arial" w:hAnsi="Arial" w:cs="Arial"/>
          <w:b/>
          <w:bCs/>
          <w:color w:val="auto"/>
          <w:sz w:val="20"/>
          <w:szCs w:val="20"/>
        </w:rPr>
      </w:pPr>
      <w:r w:rsidRPr="0091620A" w:rsidR="003556B9">
        <w:rPr>
          <w:rFonts w:ascii="Arial" w:hAnsi="Arial" w:cs="Arial"/>
          <w:b/>
          <w:bCs/>
          <w:color w:val="auto"/>
          <w:sz w:val="20"/>
          <w:szCs w:val="20"/>
        </w:rPr>
        <w:t>Phụ lục</w:t>
      </w:r>
      <w:r w:rsidRPr="0091620A" w:rsidR="00C77983">
        <w:rPr>
          <w:rFonts w:ascii="Arial" w:hAnsi="Arial" w:cs="Arial"/>
          <w:b/>
          <w:bCs/>
          <w:color w:val="auto"/>
          <w:sz w:val="20"/>
          <w:szCs w:val="20"/>
        </w:rPr>
        <w:t xml:space="preserve"> II</w:t>
      </w:r>
    </w:p>
    <w:tbl>
      <w:tblPr>
        <w:tblStyle w:val="TableNormal"/>
        <w:tblW w:w="5000" w:type="pct"/>
        <w:tblCellMar>
          <w:left w:w="0" w:type="dxa"/>
          <w:right w:w="0" w:type="dxa"/>
        </w:tblCellMar>
        <w:tblLook w:val="01E0"/>
      </w:tblPr>
      <w:tblGrid>
        <w:gridCol w:w="1926"/>
        <w:gridCol w:w="5633"/>
        <w:gridCol w:w="1512"/>
      </w:tblGrid>
      <w:tr>
        <w:tblPrEx>
          <w:tblW w:w="5000" w:type="pct"/>
          <w:tblCellMar>
            <w:left w:w="0" w:type="dxa"/>
            <w:right w:w="0" w:type="dxa"/>
          </w:tblCellMar>
          <w:tblLook w:val="01E0"/>
        </w:tblPrEx>
        <w:tc>
          <w:tcPr>
            <w:tcW w:w="1062" w:type="pct"/>
            <w:shd w:val="clear" w:color="auto" w:fill="auto"/>
          </w:tcPr>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TÊN CƠ QUAN NHÀ NƯỚC CÓ</w:t>
            </w: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THẨM QUYỀN BAN HÀNH</w:t>
            </w:r>
            <w:r w:rsidRPr="0091620A" w:rsidR="00C77983">
              <w:rPr>
                <w:rFonts w:ascii="Arial" w:hAnsi="Arial" w:cs="Arial"/>
                <w:color w:val="auto"/>
                <w:sz w:val="20"/>
                <w:szCs w:val="20"/>
              </w:rPr>
              <w:br/>
            </w:r>
            <w:r w:rsidRPr="0091620A" w:rsidR="0042348F">
              <w:rPr>
                <w:rFonts w:ascii="Arial" w:hAnsi="Arial" w:cs="Arial"/>
                <w:b/>
                <w:bCs/>
                <w:color w:val="auto"/>
                <w:sz w:val="20"/>
                <w:szCs w:val="20"/>
              </w:rPr>
              <w:t>QUYẾT ĐỊNH</w:t>
            </w:r>
            <w:r w:rsidRPr="0091620A" w:rsidR="00C77983">
              <w:rPr>
                <w:rFonts w:ascii="Arial" w:hAnsi="Arial" w:cs="Arial"/>
                <w:b/>
                <w:bCs/>
                <w:color w:val="auto"/>
                <w:sz w:val="20"/>
                <w:szCs w:val="20"/>
              </w:rPr>
              <w:t xml:space="preserve"> ĐÓNG CỬA MỎ</w:t>
            </w: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 xml:space="preserve">Tọa độ các </w:t>
            </w:r>
            <w:r w:rsidRPr="0091620A" w:rsidR="00231B5F">
              <w:rPr>
                <w:rFonts w:ascii="Arial" w:hAnsi="Arial" w:cs="Arial"/>
                <w:b/>
                <w:bCs/>
                <w:color w:val="auto"/>
                <w:sz w:val="20"/>
                <w:szCs w:val="20"/>
              </w:rPr>
              <w:t>điểm</w:t>
            </w:r>
            <w:r w:rsidRPr="0091620A" w:rsidR="00C77983">
              <w:rPr>
                <w:rFonts w:ascii="Arial" w:hAnsi="Arial" w:cs="Arial"/>
                <w:b/>
                <w:bCs/>
                <w:color w:val="auto"/>
                <w:sz w:val="20"/>
                <w:szCs w:val="20"/>
              </w:rPr>
              <w:t xml:space="preserve"> khép góc</w:t>
            </w:r>
          </w:p>
          <w:p w:rsidR="00A77B3E" w:rsidRPr="0091620A" w:rsidP="00D524CA">
            <w:pPr>
              <w:spacing w:before="120" w:after="0" w:line="240" w:lineRule="auto"/>
              <w:jc w:val="center"/>
              <w:rPr>
                <w:rFonts w:ascii="Arial" w:hAnsi="Arial" w:cs="Arial"/>
                <w:color w:val="auto"/>
                <w:sz w:val="20"/>
                <w:szCs w:val="20"/>
              </w:rPr>
            </w:pPr>
          </w:p>
        </w:tc>
        <w:tc>
          <w:tcPr>
            <w:tcW w:w="3105" w:type="pct"/>
            <w:shd w:val="clear" w:color="auto" w:fill="auto"/>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BẢN ĐỒ KHU VỰC ĐÓNG CỬA MỎ KHOÁNG SẢN</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i/>
                <w:iCs/>
                <w:color w:val="auto"/>
                <w:sz w:val="20"/>
                <w:szCs w:val="20"/>
              </w:rPr>
              <w:t xml:space="preserve">(Kèm theo </w:t>
            </w:r>
            <w:r w:rsidRPr="0091620A" w:rsidR="0042348F">
              <w:rPr>
                <w:rFonts w:ascii="Arial" w:hAnsi="Arial" w:cs="Arial"/>
                <w:i/>
                <w:iCs/>
                <w:color w:val="auto"/>
                <w:sz w:val="20"/>
                <w:szCs w:val="20"/>
              </w:rPr>
              <w:t>Quyết định</w:t>
            </w:r>
            <w:r w:rsidRPr="0091620A" w:rsidR="00C77983">
              <w:rPr>
                <w:rFonts w:ascii="Arial" w:hAnsi="Arial" w:cs="Arial"/>
                <w:i/>
                <w:iCs/>
                <w:color w:val="auto"/>
                <w:sz w:val="20"/>
                <w:szCs w:val="20"/>
              </w:rPr>
              <w:t xml:space="preserve"> số ngày.... tháng.... năm .... của ....</w:t>
            </w:r>
            <w:r w:rsidRPr="0091620A" w:rsidR="00C77983">
              <w:rPr>
                <w:rFonts w:ascii="Arial" w:hAnsi="Arial" w:cs="Arial"/>
                <w:color w:val="auto"/>
                <w:sz w:val="20"/>
                <w:szCs w:val="20"/>
              </w:rPr>
              <w:br/>
            </w:r>
            <w:r w:rsidRPr="0091620A" w:rsidR="00C77983">
              <w:rPr>
                <w:rFonts w:ascii="Arial" w:hAnsi="Arial" w:cs="Arial"/>
                <w:i/>
                <w:iCs/>
                <w:color w:val="auto"/>
                <w:sz w:val="20"/>
                <w:szCs w:val="20"/>
              </w:rPr>
              <w:t xml:space="preserve">Tên cơ quan có thẩm quyền ban hành </w:t>
            </w:r>
            <w:r w:rsidRPr="0091620A" w:rsidR="0042348F">
              <w:rPr>
                <w:rFonts w:ascii="Arial" w:hAnsi="Arial" w:cs="Arial"/>
                <w:i/>
                <w:iCs/>
                <w:color w:val="auto"/>
                <w:sz w:val="20"/>
                <w:szCs w:val="20"/>
              </w:rPr>
              <w:t>quyết định</w:t>
            </w:r>
            <w:r w:rsidRPr="0091620A" w:rsidR="00C77983">
              <w:rPr>
                <w:rFonts w:ascii="Arial" w:hAnsi="Arial" w:cs="Arial"/>
                <w:i/>
                <w:iCs/>
                <w:color w:val="auto"/>
                <w:sz w:val="20"/>
                <w:szCs w:val="20"/>
              </w:rPr>
              <w:t xml:space="preserve"> đóng cửa mỏ...)</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i/>
                <w:iCs/>
                <w:color w:val="auto"/>
                <w:sz w:val="20"/>
                <w:szCs w:val="20"/>
              </w:rPr>
              <w:t xml:space="preserve">….(tên khoáng sản) ….  </w:t>
            </w:r>
            <w:r w:rsidRPr="0091620A" w:rsidR="00C77983">
              <w:rPr>
                <w:rFonts w:ascii="Arial" w:hAnsi="Arial" w:cs="Arial"/>
                <w:color w:val="auto"/>
                <w:sz w:val="20"/>
                <w:szCs w:val="20"/>
              </w:rPr>
              <w:t xml:space="preserve">tại khu vực ….. , </w:t>
              <w:br/>
            </w:r>
            <w:r w:rsidRPr="0091620A" w:rsidR="00C77983">
              <w:rPr>
                <w:rFonts w:ascii="Arial" w:hAnsi="Arial" w:cs="Arial"/>
                <w:i/>
                <w:iCs/>
                <w:color w:val="auto"/>
                <w:sz w:val="20"/>
                <w:szCs w:val="20"/>
              </w:rPr>
              <w:t>…… (tên cấp xã) ….. , …… (tên cấp tỉnh)</w:t>
            </w:r>
            <w:r w:rsidRPr="0091620A" w:rsidR="0030752E">
              <w:rPr>
                <w:rFonts w:ascii="Arial" w:hAnsi="Arial" w:cs="Arial"/>
                <w:i/>
                <w:iCs/>
                <w:color w:val="auto"/>
                <w:sz w:val="20"/>
                <w:szCs w:val="20"/>
              </w:rPr>
              <w:t xml:space="preserve"> …</w:t>
            </w:r>
            <w:r w:rsidRPr="0091620A" w:rsidR="00C77983">
              <w:rPr>
                <w:rFonts w:ascii="Arial" w:hAnsi="Arial" w:cs="Arial"/>
                <w:i/>
                <w:iCs/>
                <w:color w:val="auto"/>
                <w:sz w:val="20"/>
                <w:szCs w:val="20"/>
              </w:rPr>
              <w:t>..</w:t>
            </w:r>
          </w:p>
        </w:tc>
        <w:tc>
          <w:tcPr>
            <w:tcW w:w="833" w:type="pct"/>
            <w:shd w:val="clear" w:color="auto" w:fill="auto"/>
          </w:tcPr>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CHỈ DẪN</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w:t>
            </w:r>
          </w:p>
        </w:tc>
      </w:tr>
      <w:tr>
        <w:tblPrEx>
          <w:tblW w:w="5000" w:type="pct"/>
          <w:tblCellMar>
            <w:left w:w="0" w:type="dxa"/>
            <w:right w:w="0" w:type="dxa"/>
          </w:tblCellMar>
          <w:tblLook w:val="01E0"/>
        </w:tblPrEx>
        <w:tc>
          <w:tcPr>
            <w:tcW w:w="1062" w:type="pct"/>
            <w:vMerge w:val="restart"/>
            <w:shd w:val="clear" w:color="auto" w:fill="auto"/>
          </w:tcPr>
          <w:p w:rsidR="008613FF" w:rsidRPr="0091620A" w:rsidP="00D524CA">
            <w:pPr>
              <w:widowControl w:val="0"/>
              <w:spacing w:before="120" w:after="0" w:line="240" w:lineRule="auto"/>
              <w:rPr>
                <w:rFonts w:ascii="Arial" w:hAnsi="Arial" w:cs="Arial"/>
                <w:color w:val="auto"/>
                <w:sz w:val="20"/>
                <w:szCs w:val="20"/>
              </w:rPr>
            </w:pP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465"/>
              <w:gridCol w:w="557"/>
              <w:gridCol w:w="527"/>
              <w:gridCol w:w="367"/>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12" w:type="pct"/>
                  <w:vMerge w:val="restart"/>
                  <w:tcBorders>
                    <w:top w:val="single" w:sz="4" w:space="0" w:color="000000"/>
                    <w:left w:val="single" w:sz="4" w:space="0" w:color="000000"/>
                    <w:right w:val="single" w:sz="4" w:space="0" w:color="000000"/>
                  </w:tcBorders>
                  <w:tcMar>
                    <w:top w:w="0" w:type="dxa"/>
                    <w:left w:w="10" w:type="dxa"/>
                    <w:bottom w:w="0" w:type="dxa"/>
                    <w:right w:w="10" w:type="dxa"/>
                  </w:tcMar>
                  <w:vAlign w:val="center"/>
                </w:tcPr>
                <w:p w:rsidR="008613FF"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STT</w:t>
                  </w:r>
                </w:p>
              </w:tc>
              <w:tc>
                <w:tcPr>
                  <w:tcW w:w="1454" w:type="pct"/>
                  <w:vMerge w:val="restart"/>
                  <w:tcBorders>
                    <w:top w:val="single" w:sz="4" w:space="0" w:color="000000"/>
                    <w:left w:val="single" w:sz="4" w:space="0" w:color="000000"/>
                    <w:right w:val="single" w:sz="4" w:space="0" w:color="000000"/>
                  </w:tcBorders>
                  <w:tcMar>
                    <w:top w:w="0" w:type="dxa"/>
                    <w:left w:w="10" w:type="dxa"/>
                    <w:bottom w:w="0" w:type="dxa"/>
                    <w:right w:w="10" w:type="dxa"/>
                  </w:tcMar>
                  <w:vAlign w:val="center"/>
                </w:tcPr>
                <w:p w:rsidR="008613FF"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 xml:space="preserve">Tên </w:t>
                  </w:r>
                  <w:r w:rsidRPr="0091620A" w:rsidR="00231B5F">
                    <w:rPr>
                      <w:rFonts w:ascii="Arial" w:hAnsi="Arial" w:cs="Arial"/>
                      <w:b/>
                      <w:bCs/>
                      <w:color w:val="auto"/>
                      <w:sz w:val="20"/>
                      <w:szCs w:val="20"/>
                    </w:rPr>
                    <w:t>điểm</w:t>
                  </w:r>
                  <w:r w:rsidRPr="0091620A">
                    <w:rPr>
                      <w:rFonts w:ascii="Arial" w:hAnsi="Arial" w:cs="Arial"/>
                      <w:b/>
                      <w:bCs/>
                      <w:color w:val="auto"/>
                      <w:sz w:val="20"/>
                      <w:szCs w:val="20"/>
                    </w:rPr>
                    <w:t xml:space="preserve"> khép góc</w:t>
                  </w:r>
                </w:p>
              </w:tc>
              <w:tc>
                <w:tcPr>
                  <w:tcW w:w="2335" w:type="pct"/>
                  <w:gridSpan w:val="2"/>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8613FF"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Hệ tọa độ VN-2000</w:t>
                  </w:r>
                </w:p>
                <w:p w:rsidR="008613FF"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color w:val="auto"/>
                      <w:sz w:val="20"/>
                      <w:szCs w:val="20"/>
                    </w:rPr>
                    <w:t>(Kinh tuyến trục …, múi chiếu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12" w:type="pct"/>
                  <w:vMerge/>
                  <w:tcBorders>
                    <w:left w:val="single" w:sz="4" w:space="0" w:color="000000"/>
                    <w:bottom w:val="single" w:sz="4" w:space="0" w:color="000000"/>
                    <w:right w:val="single" w:sz="4" w:space="0" w:color="000000"/>
                  </w:tcBorders>
                  <w:tcMar>
                    <w:top w:w="0" w:type="dxa"/>
                    <w:left w:w="10" w:type="dxa"/>
                    <w:bottom w:w="0" w:type="dxa"/>
                    <w:right w:w="10" w:type="dxa"/>
                  </w:tcMar>
                  <w:vAlign w:val="center"/>
                </w:tcPr>
                <w:p w:rsidR="008613FF" w:rsidRPr="0091620A" w:rsidP="00D524CA">
                  <w:pPr>
                    <w:widowControl w:val="0"/>
                    <w:spacing w:before="120" w:after="0" w:line="240" w:lineRule="auto"/>
                    <w:rPr>
                      <w:rFonts w:ascii="Arial" w:hAnsi="Arial" w:cs="Arial"/>
                      <w:color w:val="auto"/>
                      <w:sz w:val="20"/>
                      <w:szCs w:val="20"/>
                    </w:rPr>
                  </w:pPr>
                </w:p>
              </w:tc>
              <w:tc>
                <w:tcPr>
                  <w:tcW w:w="1454" w:type="pct"/>
                  <w:vMerge/>
                  <w:tcBorders>
                    <w:left w:val="single" w:sz="4" w:space="0" w:color="000000"/>
                    <w:bottom w:val="single" w:sz="4" w:space="0" w:color="000000"/>
                    <w:right w:val="single" w:sz="4" w:space="0" w:color="000000"/>
                  </w:tcBorders>
                  <w:tcMar>
                    <w:top w:w="0" w:type="dxa"/>
                    <w:left w:w="10" w:type="dxa"/>
                    <w:bottom w:w="0" w:type="dxa"/>
                    <w:right w:w="10" w:type="dxa"/>
                  </w:tcMar>
                  <w:vAlign w:val="center"/>
                </w:tcPr>
                <w:p w:rsidR="008613FF" w:rsidRPr="0091620A" w:rsidP="00D524CA">
                  <w:pPr>
                    <w:widowControl w:val="0"/>
                    <w:spacing w:before="120" w:after="0" w:line="240" w:lineRule="auto"/>
                    <w:rPr>
                      <w:rFonts w:ascii="Arial" w:hAnsi="Arial" w:cs="Arial"/>
                      <w:color w:val="auto"/>
                      <w:sz w:val="20"/>
                      <w:szCs w:val="20"/>
                    </w:rPr>
                  </w:pPr>
                </w:p>
              </w:tc>
              <w:tc>
                <w:tcPr>
                  <w:tcW w:w="1375"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8613FF" w:rsidRPr="0091620A" w:rsidP="00D524CA">
                  <w:pPr>
                    <w:spacing w:before="120" w:after="0" w:line="240" w:lineRule="auto"/>
                    <w:jc w:val="center"/>
                    <w:rPr>
                      <w:rFonts w:ascii="Arial" w:hAnsi="Arial" w:cs="Arial"/>
                      <w:color w:val="auto"/>
                      <w:sz w:val="20"/>
                      <w:szCs w:val="20"/>
                    </w:rPr>
                  </w:pPr>
                  <w:r w:rsidRPr="0091620A">
                    <w:rPr>
                      <w:rFonts w:ascii="Arial" w:hAnsi="Arial" w:cs="Arial"/>
                      <w:b/>
                      <w:color w:val="auto"/>
                      <w:sz w:val="20"/>
                      <w:szCs w:val="20"/>
                    </w:rPr>
                    <w:t>X</w:t>
                  </w:r>
                  <w:r w:rsidRPr="0091620A" w:rsidR="00F42137">
                    <w:rPr>
                      <w:rFonts w:ascii="Arial" w:hAnsi="Arial" w:cs="Arial"/>
                      <w:b/>
                      <w:color w:val="auto"/>
                      <w:sz w:val="20"/>
                      <w:szCs w:val="20"/>
                    </w:rPr>
                    <w:t xml:space="preserve"> </w:t>
                  </w:r>
                  <w:r w:rsidRPr="0091620A">
                    <w:rPr>
                      <w:rFonts w:ascii="Arial" w:hAnsi="Arial" w:cs="Arial"/>
                      <w:color w:val="auto"/>
                      <w:sz w:val="20"/>
                      <w:szCs w:val="20"/>
                    </w:rPr>
                    <w:t>(m)</w:t>
                  </w:r>
                </w:p>
              </w:tc>
              <w:tc>
                <w:tcPr>
                  <w:tcW w:w="959"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8613FF" w:rsidRPr="0091620A" w:rsidP="00D524CA">
                  <w:pPr>
                    <w:spacing w:before="120" w:after="0" w:line="240" w:lineRule="auto"/>
                    <w:jc w:val="center"/>
                    <w:rPr>
                      <w:rFonts w:ascii="Arial" w:hAnsi="Arial" w:cs="Arial"/>
                      <w:color w:val="auto"/>
                      <w:sz w:val="20"/>
                      <w:szCs w:val="20"/>
                    </w:rPr>
                  </w:pPr>
                  <w:r w:rsidRPr="0091620A">
                    <w:rPr>
                      <w:rFonts w:ascii="Arial" w:hAnsi="Arial" w:cs="Arial"/>
                      <w:b/>
                      <w:color w:val="auto"/>
                      <w:sz w:val="20"/>
                      <w:szCs w:val="20"/>
                    </w:rPr>
                    <w:t>Y</w:t>
                  </w:r>
                  <w:r w:rsidRPr="0091620A" w:rsidR="00F42137">
                    <w:rPr>
                      <w:rFonts w:ascii="Arial" w:hAnsi="Arial" w:cs="Arial"/>
                      <w:b/>
                      <w:color w:val="auto"/>
                      <w:sz w:val="20"/>
                      <w:szCs w:val="20"/>
                    </w:rPr>
                    <w:t xml:space="preserve"> </w:t>
                  </w:r>
                  <w:r w:rsidRPr="0091620A">
                    <w:rPr>
                      <w:rFonts w:ascii="Arial" w:hAnsi="Arial" w:cs="Arial"/>
                      <w:color w:val="auto"/>
                      <w:sz w:val="20"/>
                      <w:szCs w:val="20"/>
                    </w:rPr>
                    <w:t>(m)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12"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8613FF"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1</w:t>
                  </w:r>
                </w:p>
              </w:tc>
              <w:tc>
                <w:tcPr>
                  <w:tcW w:w="1454"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8613FF"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A</w:t>
                  </w:r>
                </w:p>
              </w:tc>
              <w:tc>
                <w:tcPr>
                  <w:tcW w:w="1375"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8613FF" w:rsidRPr="0091620A" w:rsidP="00D524CA">
                  <w:pPr>
                    <w:spacing w:before="120" w:after="0" w:line="240" w:lineRule="auto"/>
                    <w:jc w:val="center"/>
                    <w:rPr>
                      <w:rFonts w:ascii="Arial" w:hAnsi="Arial" w:cs="Arial"/>
                      <w:color w:val="auto"/>
                      <w:sz w:val="20"/>
                      <w:szCs w:val="20"/>
                    </w:rPr>
                  </w:pPr>
                </w:p>
              </w:tc>
              <w:tc>
                <w:tcPr>
                  <w:tcW w:w="959"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8613FF"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12"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8613FF"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2</w:t>
                  </w:r>
                </w:p>
              </w:tc>
              <w:tc>
                <w:tcPr>
                  <w:tcW w:w="1454"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8613FF"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B</w:t>
                  </w:r>
                </w:p>
              </w:tc>
              <w:tc>
                <w:tcPr>
                  <w:tcW w:w="1375"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8613FF" w:rsidRPr="0091620A" w:rsidP="00D524CA">
                  <w:pPr>
                    <w:spacing w:before="120" w:after="0" w:line="240" w:lineRule="auto"/>
                    <w:jc w:val="center"/>
                    <w:rPr>
                      <w:rFonts w:ascii="Arial" w:hAnsi="Arial" w:cs="Arial"/>
                      <w:color w:val="auto"/>
                      <w:sz w:val="20"/>
                      <w:szCs w:val="20"/>
                    </w:rPr>
                  </w:pPr>
                </w:p>
              </w:tc>
              <w:tc>
                <w:tcPr>
                  <w:tcW w:w="959"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8613FF"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12"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8613FF" w:rsidRPr="0091620A" w:rsidP="00D524CA">
                  <w:pPr>
                    <w:spacing w:before="120" w:after="0" w:line="240" w:lineRule="auto"/>
                    <w:jc w:val="center"/>
                    <w:rPr>
                      <w:rFonts w:ascii="Arial" w:hAnsi="Arial" w:cs="Arial"/>
                      <w:color w:val="auto"/>
                      <w:sz w:val="20"/>
                      <w:szCs w:val="20"/>
                    </w:rPr>
                  </w:pPr>
                  <w:r w:rsidRPr="0091620A" w:rsidR="00F42137">
                    <w:rPr>
                      <w:rFonts w:ascii="Arial" w:hAnsi="Arial" w:cs="Arial"/>
                      <w:color w:val="auto"/>
                      <w:sz w:val="20"/>
                      <w:szCs w:val="20"/>
                    </w:rPr>
                    <w:t>…</w:t>
                  </w:r>
                </w:p>
              </w:tc>
              <w:tc>
                <w:tcPr>
                  <w:tcW w:w="1454"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8613FF" w:rsidRPr="0091620A" w:rsidP="00D524CA">
                  <w:pPr>
                    <w:spacing w:before="120" w:after="0" w:line="240" w:lineRule="auto"/>
                    <w:jc w:val="center"/>
                    <w:rPr>
                      <w:rFonts w:ascii="Arial" w:hAnsi="Arial" w:cs="Arial"/>
                      <w:color w:val="auto"/>
                      <w:sz w:val="20"/>
                      <w:szCs w:val="20"/>
                    </w:rPr>
                  </w:pPr>
                  <w:r w:rsidRPr="0091620A" w:rsidR="00F42137">
                    <w:rPr>
                      <w:rFonts w:ascii="Arial" w:hAnsi="Arial" w:cs="Arial"/>
                      <w:color w:val="auto"/>
                      <w:sz w:val="20"/>
                      <w:szCs w:val="20"/>
                    </w:rPr>
                    <w:t>…</w:t>
                  </w:r>
                </w:p>
              </w:tc>
              <w:tc>
                <w:tcPr>
                  <w:tcW w:w="1375"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8613FF" w:rsidRPr="0091620A" w:rsidP="00D524CA">
                  <w:pPr>
                    <w:spacing w:before="120" w:after="0" w:line="240" w:lineRule="auto"/>
                    <w:jc w:val="center"/>
                    <w:rPr>
                      <w:rFonts w:ascii="Arial" w:hAnsi="Arial" w:cs="Arial"/>
                      <w:color w:val="auto"/>
                      <w:sz w:val="20"/>
                      <w:szCs w:val="20"/>
                    </w:rPr>
                  </w:pPr>
                </w:p>
              </w:tc>
              <w:tc>
                <w:tcPr>
                  <w:tcW w:w="959"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8613FF"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4"/>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8613FF"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Tổng diện tích:…..</w:t>
                  </w:r>
                  <w:r w:rsidRPr="0091620A">
                    <w:rPr>
                      <w:rFonts w:ascii="Arial" w:hAnsi="Arial" w:cs="Arial"/>
                      <w:i/>
                      <w:iCs/>
                      <w:color w:val="auto"/>
                      <w:sz w:val="20"/>
                      <w:szCs w:val="20"/>
                    </w:rPr>
                    <w:t>ha</w:t>
                  </w:r>
                  <w:r w:rsidRPr="0091620A" w:rsidR="0042348F">
                    <w:rPr>
                      <w:rFonts w:ascii="Arial" w:hAnsi="Arial" w:cs="Arial"/>
                      <w:i/>
                      <w:iCs/>
                      <w:color w:val="auto"/>
                      <w:sz w:val="20"/>
                      <w:szCs w:val="20"/>
                    </w:rPr>
                    <w:t>/</w:t>
                  </w:r>
                  <w:r w:rsidRPr="0091620A">
                    <w:rPr>
                      <w:rFonts w:ascii="Arial" w:hAnsi="Arial" w:cs="Arial"/>
                      <w:i/>
                      <w:iCs/>
                      <w:color w:val="auto"/>
                      <w:sz w:val="20"/>
                      <w:szCs w:val="20"/>
                    </w:rPr>
                    <w:t xml:space="preserve">km </w:t>
                  </w:r>
                  <w:r w:rsidRPr="0091620A">
                    <w:rPr>
                      <w:rFonts w:ascii="Arial" w:hAnsi="Arial" w:cs="Arial"/>
                      <w:i/>
                      <w:iCs/>
                      <w:color w:val="auto"/>
                      <w:sz w:val="20"/>
                      <w:szCs w:val="20"/>
                      <w:vertAlign w:val="superscript"/>
                    </w:rPr>
                    <w:t>2</w:t>
                  </w:r>
                </w:p>
              </w:tc>
            </w:tr>
          </w:tbl>
          <w:p w:rsidR="008613FF" w:rsidRPr="0091620A" w:rsidP="00D524CA">
            <w:pPr>
              <w:spacing w:before="120" w:after="0" w:line="240" w:lineRule="auto"/>
              <w:jc w:val="center"/>
              <w:rPr>
                <w:rFonts w:ascii="Arial" w:hAnsi="Arial" w:cs="Arial"/>
                <w:b/>
                <w:bCs/>
                <w:color w:val="auto"/>
                <w:sz w:val="20"/>
                <w:szCs w:val="20"/>
              </w:rPr>
            </w:pPr>
          </w:p>
        </w:tc>
        <w:tc>
          <w:tcPr>
            <w:tcW w:w="3938" w:type="pct"/>
            <w:gridSpan w:val="2"/>
            <w:shd w:val="clear" w:color="auto" w:fill="auto"/>
          </w:tcPr>
          <w:p w:rsidR="008613FF" w:rsidRPr="0091620A" w:rsidP="00D524CA">
            <w:pPr>
              <w:widowControl w:val="0"/>
              <w:spacing w:before="120" w:after="0" w:line="240" w:lineRule="auto"/>
              <w:rPr>
                <w:rFonts w:ascii="Arial" w:hAnsi="Arial" w:cs="Arial"/>
                <w:color w:val="auto"/>
                <w:sz w:val="20"/>
                <w:szCs w:val="20"/>
              </w:rPr>
            </w:pPr>
            <w:r>
              <w:rPr>
                <w:color w:val="auto"/>
              </w:rPr>
              <w:pict>
                <v:shape id="_x0000_i1026" type="#_x0000_t75" style="height:135.66pt;mso-wrap-distance-left:0;mso-wrap-distance-right:0;width:352.35pt" stroked="f">
                  <v:imagedata r:id="rId6" r:href="rId7" o:title=""/>
                </v:shape>
              </w:pict>
            </w:r>
          </w:p>
        </w:tc>
      </w:tr>
      <w:tr>
        <w:tblPrEx>
          <w:tblW w:w="5000" w:type="pct"/>
          <w:tblCellMar>
            <w:left w:w="0" w:type="dxa"/>
            <w:right w:w="0" w:type="dxa"/>
          </w:tblCellMar>
          <w:tblLook w:val="01E0"/>
        </w:tblPrEx>
        <w:tc>
          <w:tcPr>
            <w:tcW w:w="1062" w:type="pct"/>
            <w:vMerge/>
            <w:shd w:val="clear" w:color="auto" w:fill="auto"/>
          </w:tcPr>
          <w:p w:rsidR="008613FF" w:rsidRPr="0091620A" w:rsidP="00D524CA">
            <w:pPr>
              <w:spacing w:before="120" w:after="0" w:line="240" w:lineRule="auto"/>
              <w:jc w:val="center"/>
              <w:rPr>
                <w:rFonts w:ascii="Arial" w:hAnsi="Arial" w:cs="Arial"/>
                <w:b/>
                <w:bCs/>
                <w:color w:val="auto"/>
                <w:sz w:val="20"/>
                <w:szCs w:val="20"/>
              </w:rPr>
            </w:pPr>
          </w:p>
        </w:tc>
        <w:tc>
          <w:tcPr>
            <w:tcW w:w="3105" w:type="pct"/>
            <w:shd w:val="clear" w:color="auto" w:fill="auto"/>
          </w:tcPr>
          <w:p w:rsidR="008613FF" w:rsidRPr="0091620A" w:rsidP="00D524CA">
            <w:pPr>
              <w:widowControl w:val="0"/>
              <w:spacing w:before="120" w:after="0" w:line="240" w:lineRule="auto"/>
              <w:rPr>
                <w:rFonts w:ascii="Arial" w:hAnsi="Arial" w:cs="Arial"/>
                <w:b/>
                <w:bCs/>
                <w:color w:val="auto"/>
                <w:sz w:val="20"/>
                <w:szCs w:val="20"/>
              </w:rPr>
            </w:pPr>
          </w:p>
          <w:tbl>
            <w:tblPr>
              <w:tblStyle w:val="TableNormal"/>
              <w:tblW w:w="5000" w:type="pct"/>
              <w:tblLook w:val="0000"/>
            </w:tblPr>
            <w:tblGrid>
              <w:gridCol w:w="3378"/>
              <w:gridCol w:w="2255"/>
            </w:tblGrid>
            <w:tr>
              <w:tblPrEx>
                <w:tblW w:w="5000" w:type="pct"/>
                <w:tblLook w:val="0000"/>
              </w:tblPrEx>
              <w:tc>
                <w:tcPr>
                  <w:tcW w:w="2998" w:type="pct"/>
                  <w:tcMar>
                    <w:top w:w="0" w:type="dxa"/>
                    <w:left w:w="108" w:type="dxa"/>
                    <w:bottom w:w="0" w:type="dxa"/>
                    <w:right w:w="108" w:type="dxa"/>
                  </w:tcMar>
                </w:tcPr>
                <w:p w:rsidR="008613FF"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“Được trích lục từ tờ bản đồ địa hình</w:t>
                  </w:r>
                  <w:r w:rsidRPr="0091620A" w:rsidR="00F42137">
                    <w:rPr>
                      <w:rFonts w:ascii="Arial" w:hAnsi="Arial" w:cs="Arial"/>
                      <w:color w:val="auto"/>
                      <w:sz w:val="20"/>
                      <w:szCs w:val="20"/>
                    </w:rPr>
                    <w:br/>
                  </w:r>
                  <w:r w:rsidRPr="0091620A">
                    <w:rPr>
                      <w:rFonts w:ascii="Arial" w:hAnsi="Arial" w:cs="Arial"/>
                      <w:color w:val="auto"/>
                      <w:sz w:val="20"/>
                      <w:szCs w:val="20"/>
                    </w:rPr>
                    <w:t>(hoặc thành lập trên nền bản đồ địa hình quốc gia, hoặc đo vẽ từ hiện trạng) tỷ lệ..., kinh tuyến trục..., múi chiếu..., số hiệu…..”</w:t>
                  </w:r>
                  <w:r w:rsidRPr="0091620A" w:rsidR="00F42137">
                    <w:rPr>
                      <w:rFonts w:ascii="Arial" w:hAnsi="Arial" w:cs="Arial"/>
                      <w:color w:val="auto"/>
                      <w:sz w:val="20"/>
                      <w:szCs w:val="20"/>
                    </w:rPr>
                    <w:br/>
                  </w:r>
                </w:p>
              </w:tc>
              <w:tc>
                <w:tcPr>
                  <w:tcW w:w="2002" w:type="pct"/>
                  <w:tcMar>
                    <w:top w:w="0" w:type="dxa"/>
                    <w:left w:w="108" w:type="dxa"/>
                    <w:bottom w:w="0" w:type="dxa"/>
                    <w:right w:w="108" w:type="dxa"/>
                  </w:tcMar>
                </w:tcPr>
                <w:p w:rsidR="008613FF" w:rsidRPr="0091620A" w:rsidP="00D524CA">
                  <w:pPr>
                    <w:spacing w:before="120" w:after="0" w:line="240" w:lineRule="auto"/>
                    <w:rPr>
                      <w:rFonts w:ascii="Arial" w:hAnsi="Arial" w:cs="Arial"/>
                      <w:color w:val="auto"/>
                      <w:sz w:val="20"/>
                      <w:szCs w:val="20"/>
                    </w:rPr>
                  </w:pPr>
                  <w:r w:rsidRPr="0091620A">
                    <w:rPr>
                      <w:rFonts w:ascii="Arial" w:hAnsi="Arial" w:cs="Arial"/>
                      <w:color w:val="auto"/>
                      <w:sz w:val="20"/>
                      <w:szCs w:val="20"/>
                    </w:rPr>
                    <w:t>Tỷ lệ: ….</w:t>
                  </w:r>
                  <w:r w:rsidRPr="0091620A" w:rsidR="00F42137">
                    <w:rPr>
                      <w:rFonts w:ascii="Arial" w:hAnsi="Arial" w:cs="Arial"/>
                      <w:color w:val="auto"/>
                      <w:sz w:val="20"/>
                      <w:szCs w:val="20"/>
                    </w:rPr>
                    <w:br/>
                  </w:r>
                  <w:r w:rsidRPr="0091620A">
                    <w:rPr>
                      <w:rFonts w:ascii="Arial" w:hAnsi="Arial" w:cs="Arial"/>
                      <w:color w:val="auto"/>
                      <w:sz w:val="20"/>
                      <w:szCs w:val="20"/>
                    </w:rPr>
                    <w:t>Thước tỷ lệ</w:t>
                  </w:r>
                </w:p>
              </w:tc>
            </w:tr>
            <w:tr>
              <w:tblPrEx>
                <w:tblW w:w="5000" w:type="pct"/>
                <w:tblLook w:val="0000"/>
              </w:tblPrEx>
              <w:tc>
                <w:tcPr>
                  <w:tcW w:w="2998" w:type="pct"/>
                  <w:tcMar>
                    <w:top w:w="0" w:type="dxa"/>
                    <w:left w:w="108" w:type="dxa"/>
                    <w:bottom w:w="0" w:type="dxa"/>
                    <w:right w:w="108" w:type="dxa"/>
                  </w:tcMar>
                </w:tcPr>
                <w:p w:rsidR="008613FF"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Tổ chức, cá nhân lập bản đồ (đối với tổ chức phải có chức năng thành lập theo quy định)</w:t>
                  </w:r>
                  <w:r w:rsidRPr="0091620A" w:rsidR="00F42137">
                    <w:rPr>
                      <w:rFonts w:ascii="Arial" w:hAnsi="Arial" w:cs="Arial"/>
                      <w:b/>
                      <w:bCs/>
                      <w:color w:val="auto"/>
                      <w:sz w:val="20"/>
                      <w:szCs w:val="20"/>
                    </w:rPr>
                    <w:br/>
                  </w:r>
                  <w:r w:rsidRPr="0091620A">
                    <w:rPr>
                      <w:rFonts w:ascii="Arial" w:hAnsi="Arial" w:cs="Arial"/>
                      <w:i/>
                      <w:iCs/>
                      <w:color w:val="auto"/>
                      <w:sz w:val="20"/>
                      <w:szCs w:val="20"/>
                    </w:rPr>
                    <w:t>(Ký, đóng dấu)</w:t>
                  </w:r>
                </w:p>
              </w:tc>
              <w:tc>
                <w:tcPr>
                  <w:tcW w:w="2002" w:type="pct"/>
                  <w:tcMar>
                    <w:top w:w="0" w:type="dxa"/>
                    <w:left w:w="108" w:type="dxa"/>
                    <w:bottom w:w="0" w:type="dxa"/>
                    <w:right w:w="108" w:type="dxa"/>
                  </w:tcMar>
                </w:tcPr>
                <w:p w:rsidR="008613FF" w:rsidRPr="0091620A" w:rsidP="00D524CA">
                  <w:pPr>
                    <w:spacing w:before="120" w:after="0" w:line="240" w:lineRule="auto"/>
                    <w:jc w:val="center"/>
                    <w:rPr>
                      <w:rFonts w:ascii="Arial" w:hAnsi="Arial" w:cs="Arial"/>
                      <w:b/>
                      <w:bCs/>
                      <w:color w:val="auto"/>
                      <w:sz w:val="20"/>
                      <w:szCs w:val="20"/>
                    </w:rPr>
                  </w:pPr>
                  <w:r w:rsidRPr="0091620A">
                    <w:rPr>
                      <w:rFonts w:ascii="Arial" w:hAnsi="Arial" w:cs="Arial"/>
                      <w:b/>
                      <w:bCs/>
                      <w:color w:val="auto"/>
                      <w:sz w:val="20"/>
                      <w:szCs w:val="20"/>
                    </w:rPr>
                    <w:t>Tên tổ chức, cá nhân</w:t>
                  </w:r>
                  <w:r w:rsidRPr="0091620A" w:rsidR="00F42137">
                    <w:rPr>
                      <w:rFonts w:ascii="Arial" w:hAnsi="Arial" w:cs="Arial"/>
                      <w:b/>
                      <w:bCs/>
                      <w:color w:val="auto"/>
                      <w:sz w:val="20"/>
                      <w:szCs w:val="20"/>
                    </w:rPr>
                    <w:br/>
                  </w:r>
                  <w:r w:rsidRPr="0091620A">
                    <w:rPr>
                      <w:rFonts w:ascii="Arial" w:hAnsi="Arial" w:cs="Arial"/>
                      <w:i/>
                      <w:iCs/>
                      <w:color w:val="auto"/>
                      <w:sz w:val="20"/>
                      <w:szCs w:val="20"/>
                    </w:rPr>
                    <w:t>(Ký, đóng dấu)</w:t>
                  </w:r>
                </w:p>
              </w:tc>
            </w:tr>
          </w:tbl>
          <w:p w:rsidR="008613FF" w:rsidRPr="0091620A" w:rsidP="00D524CA">
            <w:pPr>
              <w:spacing w:before="120" w:after="0" w:line="240" w:lineRule="auto"/>
              <w:jc w:val="center"/>
              <w:rPr>
                <w:rFonts w:ascii="Arial" w:hAnsi="Arial" w:cs="Arial"/>
                <w:color w:val="auto"/>
                <w:sz w:val="20"/>
                <w:szCs w:val="20"/>
              </w:rPr>
            </w:pPr>
          </w:p>
        </w:tc>
        <w:tc>
          <w:tcPr>
            <w:tcW w:w="833" w:type="pct"/>
            <w:shd w:val="clear" w:color="auto" w:fill="auto"/>
          </w:tcPr>
          <w:p w:rsidR="008613FF" w:rsidRPr="0091620A" w:rsidP="00D524CA">
            <w:pPr>
              <w:widowControl w:val="0"/>
              <w:spacing w:before="120" w:after="0" w:line="240" w:lineRule="auto"/>
              <w:rPr>
                <w:rFonts w:ascii="Arial" w:hAnsi="Arial" w:cs="Arial"/>
                <w:color w:val="auto"/>
                <w:sz w:val="20"/>
                <w:szCs w:val="20"/>
              </w:rPr>
            </w:pPr>
          </w:p>
        </w:tc>
      </w:tr>
    </w:tbl>
    <w:p w:rsidR="008613FF"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color w:val="auto"/>
          <w:szCs w:val="20"/>
        </w:rPr>
      </w:pPr>
      <w:bookmarkStart w:id="619" w:name="chuong_pl_64"/>
      <w:r w:rsidRPr="0091620A" w:rsidR="003556B9">
        <w:rPr>
          <w:rFonts w:ascii="Arial" w:hAnsi="Arial" w:cs="Arial"/>
          <w:b/>
          <w:bCs/>
          <w:color w:val="auto"/>
          <w:szCs w:val="20"/>
        </w:rPr>
        <w:t>PHỤ LỤC</w:t>
      </w:r>
      <w:r w:rsidRPr="0091620A" w:rsidR="00402ABF">
        <w:rPr>
          <w:rFonts w:ascii="Arial" w:hAnsi="Arial" w:cs="Arial"/>
          <w:b/>
          <w:bCs/>
          <w:color w:val="auto"/>
          <w:szCs w:val="20"/>
        </w:rPr>
        <w:t xml:space="preserve"> IV</w:t>
      </w:r>
      <w:bookmarkEnd w:id="619"/>
    </w:p>
    <w:p w:rsidR="00A77B3E" w:rsidRPr="0091620A" w:rsidP="00D524CA">
      <w:pPr>
        <w:spacing w:before="120" w:after="0" w:line="240" w:lineRule="auto"/>
        <w:jc w:val="center"/>
        <w:rPr>
          <w:rFonts w:ascii="Arial" w:hAnsi="Arial" w:cs="Arial"/>
          <w:color w:val="auto"/>
          <w:sz w:val="20"/>
          <w:szCs w:val="20"/>
        </w:rPr>
      </w:pPr>
      <w:bookmarkStart w:id="620" w:name="chuong_pl_64_name"/>
      <w:r w:rsidRPr="0091620A" w:rsidR="00402ABF">
        <w:rPr>
          <w:rFonts w:ascii="Arial" w:hAnsi="Arial" w:cs="Arial"/>
          <w:bCs/>
          <w:color w:val="auto"/>
          <w:sz w:val="20"/>
          <w:szCs w:val="20"/>
        </w:rPr>
        <w:t xml:space="preserve">SỬA ĐỔI, BỔ SUNG MỘT SỐ </w:t>
      </w:r>
      <w:r w:rsidRPr="0091620A" w:rsidR="003556B9">
        <w:rPr>
          <w:rFonts w:ascii="Arial" w:hAnsi="Arial" w:cs="Arial"/>
          <w:bCs/>
          <w:color w:val="auto"/>
          <w:sz w:val="20"/>
          <w:szCs w:val="20"/>
        </w:rPr>
        <w:t>PHỤ LỤC</w:t>
      </w:r>
      <w:r w:rsidRPr="0091620A" w:rsidR="00402ABF">
        <w:rPr>
          <w:rFonts w:ascii="Arial" w:hAnsi="Arial" w:cs="Arial"/>
          <w:bCs/>
          <w:color w:val="auto"/>
          <w:sz w:val="20"/>
          <w:szCs w:val="20"/>
        </w:rPr>
        <w:t xml:space="preserve"> CỦA </w:t>
      </w:r>
      <w:r w:rsidRPr="0091620A" w:rsidR="0042348F">
        <w:rPr>
          <w:rFonts w:ascii="Arial" w:hAnsi="Arial" w:cs="Arial"/>
          <w:bCs/>
          <w:color w:val="auto"/>
          <w:sz w:val="20"/>
          <w:szCs w:val="20"/>
        </w:rPr>
        <w:t>THÔNG TƯ</w:t>
      </w:r>
      <w:r w:rsidRPr="0091620A" w:rsidR="00402ABF">
        <w:rPr>
          <w:rFonts w:ascii="Arial" w:hAnsi="Arial" w:cs="Arial"/>
          <w:bCs/>
          <w:color w:val="auto"/>
          <w:sz w:val="20"/>
          <w:szCs w:val="20"/>
        </w:rPr>
        <w:t xml:space="preserve"> SỐ 40</w:t>
      </w:r>
      <w:r w:rsidRPr="0091620A" w:rsidR="0042348F">
        <w:rPr>
          <w:rFonts w:ascii="Arial" w:hAnsi="Arial" w:cs="Arial"/>
          <w:bCs/>
          <w:color w:val="auto"/>
          <w:sz w:val="20"/>
          <w:szCs w:val="20"/>
        </w:rPr>
        <w:t>/</w:t>
      </w:r>
      <w:r w:rsidRPr="0091620A" w:rsidR="00402ABF">
        <w:rPr>
          <w:rFonts w:ascii="Arial" w:hAnsi="Arial" w:cs="Arial"/>
          <w:bCs/>
          <w:color w:val="auto"/>
          <w:sz w:val="20"/>
          <w:szCs w:val="20"/>
        </w:rPr>
        <w:t>2025</w:t>
      </w:r>
      <w:r w:rsidRPr="0091620A" w:rsidR="0042348F">
        <w:rPr>
          <w:rFonts w:ascii="Arial" w:hAnsi="Arial" w:cs="Arial"/>
          <w:bCs/>
          <w:color w:val="auto"/>
          <w:sz w:val="20"/>
          <w:szCs w:val="20"/>
        </w:rPr>
        <w:t>/</w:t>
      </w:r>
      <w:r w:rsidRPr="0091620A" w:rsidR="00402ABF">
        <w:rPr>
          <w:rFonts w:ascii="Arial" w:hAnsi="Arial" w:cs="Arial"/>
          <w:bCs/>
          <w:color w:val="auto"/>
          <w:sz w:val="20"/>
          <w:szCs w:val="20"/>
        </w:rPr>
        <w:t>TT-BNNMT</w:t>
      </w:r>
      <w:bookmarkEnd w:id="620"/>
      <w:r w:rsidRPr="0091620A" w:rsidR="00F42137">
        <w:rPr>
          <w:rFonts w:ascii="Arial" w:hAnsi="Arial" w:cs="Arial"/>
          <w:bCs/>
          <w:color w:val="auto"/>
          <w:sz w:val="20"/>
          <w:szCs w:val="20"/>
        </w:rPr>
        <w:br/>
      </w:r>
      <w:r w:rsidRPr="0091620A" w:rsidR="00C77983">
        <w:rPr>
          <w:rFonts w:ascii="Arial" w:hAnsi="Arial" w:cs="Arial"/>
          <w:i/>
          <w:iCs/>
          <w:color w:val="auto"/>
          <w:sz w:val="20"/>
          <w:szCs w:val="20"/>
        </w:rPr>
        <w:t xml:space="preserve">(Ban hành kèm theo </w:t>
      </w:r>
      <w:r w:rsidRPr="0091620A" w:rsidR="0042348F">
        <w:rPr>
          <w:rFonts w:ascii="Arial" w:hAnsi="Arial" w:cs="Arial"/>
          <w:i/>
          <w:iCs/>
          <w:color w:val="auto"/>
          <w:sz w:val="20"/>
          <w:szCs w:val="20"/>
        </w:rPr>
        <w:t>Thông tư</w:t>
      </w:r>
      <w:r w:rsidRPr="0091620A" w:rsidR="00C77983">
        <w:rPr>
          <w:rFonts w:ascii="Arial" w:hAnsi="Arial" w:cs="Arial"/>
          <w:i/>
          <w:iCs/>
          <w:color w:val="auto"/>
          <w:sz w:val="20"/>
          <w:szCs w:val="20"/>
        </w:rPr>
        <w:t xml:space="preserve"> số 04</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2026</w:t>
      </w:r>
      <w:r w:rsidRPr="0091620A" w:rsidR="0042348F">
        <w:rPr>
          <w:rFonts w:ascii="Arial" w:hAnsi="Arial" w:cs="Arial"/>
          <w:i/>
          <w:iCs/>
          <w:color w:val="auto"/>
          <w:sz w:val="20"/>
          <w:szCs w:val="20"/>
        </w:rPr>
        <w:t>/</w:t>
      </w:r>
      <w:r w:rsidRPr="0091620A" w:rsidR="00C77983">
        <w:rPr>
          <w:rFonts w:ascii="Arial" w:hAnsi="Arial" w:cs="Arial"/>
          <w:i/>
          <w:iCs/>
          <w:color w:val="auto"/>
          <w:sz w:val="20"/>
          <w:szCs w:val="20"/>
        </w:rPr>
        <w:t>TT-BNNMT ngày 16 tháng 01 năm</w:t>
      </w:r>
      <w:r w:rsidRPr="0091620A" w:rsidR="008613FF">
        <w:rPr>
          <w:rFonts w:ascii="Arial" w:hAnsi="Arial" w:cs="Arial"/>
          <w:i/>
          <w:iCs/>
          <w:color w:val="auto"/>
          <w:sz w:val="20"/>
          <w:szCs w:val="20"/>
        </w:rPr>
        <w:t xml:space="preserve"> </w:t>
      </w:r>
      <w:r w:rsidRPr="0091620A" w:rsidR="00C77983">
        <w:rPr>
          <w:rFonts w:ascii="Arial" w:hAnsi="Arial" w:cs="Arial"/>
          <w:i/>
          <w:iCs/>
          <w:color w:val="auto"/>
          <w:sz w:val="20"/>
          <w:szCs w:val="20"/>
        </w:rPr>
        <w:t>2026 của Bộ trưởng Bộ Nông nghiệp và Môi trường)</w:t>
      </w:r>
    </w:p>
    <w:p w:rsidR="00A77B3E" w:rsidRPr="0091620A" w:rsidP="00D524CA">
      <w:pPr>
        <w:spacing w:before="120" w:after="0" w:line="240" w:lineRule="auto"/>
        <w:rPr>
          <w:rFonts w:ascii="Arial" w:hAnsi="Arial" w:cs="Arial"/>
          <w:color w:val="auto"/>
          <w:sz w:val="20"/>
          <w:szCs w:val="20"/>
        </w:rPr>
      </w:pPr>
      <w:bookmarkStart w:id="621" w:name="muc_1_pl_2"/>
      <w:r w:rsidRPr="0091620A" w:rsidR="008C4AC2">
        <w:rPr>
          <w:rFonts w:ascii="Arial" w:hAnsi="Arial" w:cs="Arial"/>
          <w:b/>
          <w:bCs/>
          <w:color w:val="auto"/>
          <w:sz w:val="20"/>
          <w:szCs w:val="20"/>
        </w:rPr>
        <w:t>I. Sửa đổi, bổ sung</w:t>
      </w:r>
      <w:bookmarkEnd w:id="621"/>
      <w:r w:rsidRPr="0091620A" w:rsidR="008C4AC2">
        <w:rPr>
          <w:rFonts w:ascii="Arial" w:hAnsi="Arial" w:cs="Arial"/>
          <w:b/>
          <w:bCs/>
          <w:color w:val="auto"/>
          <w:sz w:val="20"/>
          <w:szCs w:val="20"/>
        </w:rPr>
        <w:t xml:space="preserve"> </w:t>
      </w:r>
      <w:bookmarkStart w:id="622" w:name="bieumau_pl_04_40_2025_tt_bnnmt_1"/>
      <w:r w:rsidRPr="0091620A" w:rsidR="003556B9">
        <w:rPr>
          <w:rFonts w:ascii="Arial" w:hAnsi="Arial" w:cs="Arial"/>
          <w:b/>
          <w:bCs/>
          <w:color w:val="auto"/>
          <w:sz w:val="20"/>
          <w:szCs w:val="20"/>
        </w:rPr>
        <w:t>Phụ lục</w:t>
      </w:r>
      <w:r w:rsidRPr="0091620A" w:rsidR="008C4AC2">
        <w:rPr>
          <w:rFonts w:ascii="Arial" w:hAnsi="Arial" w:cs="Arial"/>
          <w:b/>
          <w:bCs/>
          <w:color w:val="auto"/>
          <w:sz w:val="20"/>
          <w:szCs w:val="20"/>
        </w:rPr>
        <w:t xml:space="preserve"> IV</w:t>
      </w:r>
      <w:bookmarkEnd w:id="622"/>
      <w:r w:rsidRPr="0091620A" w:rsidR="008C4AC2">
        <w:rPr>
          <w:rFonts w:ascii="Arial" w:hAnsi="Arial" w:cs="Arial"/>
          <w:b/>
          <w:bCs/>
          <w:color w:val="auto"/>
          <w:sz w:val="20"/>
          <w:szCs w:val="20"/>
        </w:rPr>
        <w:t xml:space="preserve"> </w:t>
      </w:r>
      <w:bookmarkStart w:id="623" w:name="muc_1_pl_2_name"/>
      <w:r w:rsidRPr="0091620A" w:rsidR="008C4AC2">
        <w:rPr>
          <w:rFonts w:ascii="Arial" w:hAnsi="Arial" w:cs="Arial"/>
          <w:b/>
          <w:bCs/>
          <w:color w:val="auto"/>
          <w:sz w:val="20"/>
          <w:szCs w:val="20"/>
        </w:rPr>
        <w:t xml:space="preserve">ban hành kèm theo </w:t>
      </w:r>
      <w:r w:rsidRPr="0091620A" w:rsidR="0042348F">
        <w:rPr>
          <w:rFonts w:ascii="Arial" w:hAnsi="Arial" w:cs="Arial"/>
          <w:b/>
          <w:bCs/>
          <w:color w:val="auto"/>
          <w:sz w:val="20"/>
          <w:szCs w:val="20"/>
        </w:rPr>
        <w:t>Thông tư</w:t>
      </w:r>
      <w:r w:rsidRPr="0091620A" w:rsidR="008C4AC2">
        <w:rPr>
          <w:rFonts w:ascii="Arial" w:hAnsi="Arial" w:cs="Arial"/>
          <w:b/>
          <w:bCs/>
          <w:color w:val="auto"/>
          <w:sz w:val="20"/>
          <w:szCs w:val="20"/>
        </w:rPr>
        <w:t xml:space="preserve"> số 40</w:t>
      </w:r>
      <w:r w:rsidRPr="0091620A" w:rsidR="0042348F">
        <w:rPr>
          <w:rFonts w:ascii="Arial" w:hAnsi="Arial" w:cs="Arial"/>
          <w:b/>
          <w:bCs/>
          <w:color w:val="auto"/>
          <w:sz w:val="20"/>
          <w:szCs w:val="20"/>
        </w:rPr>
        <w:t>/</w:t>
      </w:r>
      <w:r w:rsidRPr="0091620A" w:rsidR="008C4AC2">
        <w:rPr>
          <w:rFonts w:ascii="Arial" w:hAnsi="Arial" w:cs="Arial"/>
          <w:b/>
          <w:bCs/>
          <w:color w:val="auto"/>
          <w:sz w:val="20"/>
          <w:szCs w:val="20"/>
        </w:rPr>
        <w:t>2025</w:t>
      </w:r>
      <w:r w:rsidRPr="0091620A" w:rsidR="0042348F">
        <w:rPr>
          <w:rFonts w:ascii="Arial" w:hAnsi="Arial" w:cs="Arial"/>
          <w:b/>
          <w:bCs/>
          <w:color w:val="auto"/>
          <w:sz w:val="20"/>
          <w:szCs w:val="20"/>
        </w:rPr>
        <w:t>/</w:t>
      </w:r>
      <w:r w:rsidRPr="0091620A" w:rsidR="008C4AC2">
        <w:rPr>
          <w:rFonts w:ascii="Arial" w:hAnsi="Arial" w:cs="Arial"/>
          <w:b/>
          <w:bCs/>
          <w:color w:val="auto"/>
          <w:sz w:val="20"/>
          <w:szCs w:val="20"/>
        </w:rPr>
        <w:t>TT-BNNMT như sau:</w:t>
      </w:r>
      <w:bookmarkEnd w:id="623"/>
    </w:p>
    <w:p w:rsidR="00A77B3E" w:rsidRPr="0091620A" w:rsidP="00D524CA">
      <w:pPr>
        <w:spacing w:before="120" w:after="0" w:line="240" w:lineRule="auto"/>
        <w:jc w:val="center"/>
        <w:rPr>
          <w:rFonts w:ascii="Arial" w:hAnsi="Arial" w:cs="Arial"/>
          <w:color w:val="auto"/>
          <w:sz w:val="20"/>
          <w:szCs w:val="20"/>
        </w:rPr>
      </w:pPr>
      <w:bookmarkStart w:id="624" w:name="chuong_pl_65"/>
      <w:r w:rsidRPr="0091620A" w:rsidR="003556B9">
        <w:rPr>
          <w:rFonts w:ascii="Arial" w:hAnsi="Arial" w:cs="Arial"/>
          <w:b/>
          <w:bCs/>
          <w:color w:val="auto"/>
          <w:sz w:val="20"/>
          <w:szCs w:val="20"/>
        </w:rPr>
        <w:t>Phụ lục</w:t>
      </w:r>
      <w:r w:rsidRPr="0091620A" w:rsidR="008C4AC2">
        <w:rPr>
          <w:rFonts w:ascii="Arial" w:hAnsi="Arial" w:cs="Arial"/>
          <w:b/>
          <w:bCs/>
          <w:color w:val="auto"/>
          <w:sz w:val="20"/>
          <w:szCs w:val="20"/>
        </w:rPr>
        <w:t xml:space="preserve"> IV</w:t>
      </w:r>
      <w:bookmarkEnd w:id="624"/>
    </w:p>
    <w:p w:rsidR="00A77B3E" w:rsidRPr="0091620A" w:rsidP="00D524CA">
      <w:pPr>
        <w:spacing w:before="120" w:after="0" w:line="240" w:lineRule="auto"/>
        <w:jc w:val="center"/>
        <w:rPr>
          <w:rFonts w:ascii="Arial" w:hAnsi="Arial" w:cs="Arial"/>
          <w:color w:val="auto"/>
          <w:sz w:val="20"/>
          <w:szCs w:val="20"/>
        </w:rPr>
      </w:pPr>
      <w:bookmarkStart w:id="625" w:name="chuong_pl_65_name"/>
      <w:r w:rsidRPr="0091620A" w:rsidR="003556B9">
        <w:rPr>
          <w:rFonts w:ascii="Arial" w:hAnsi="Arial" w:cs="Arial"/>
          <w:b/>
          <w:bCs/>
          <w:color w:val="auto"/>
          <w:sz w:val="20"/>
          <w:szCs w:val="20"/>
        </w:rPr>
        <w:t>BẢNG</w:t>
      </w:r>
      <w:r w:rsidRPr="0091620A" w:rsidR="008C4AC2">
        <w:rPr>
          <w:rFonts w:ascii="Arial" w:hAnsi="Arial" w:cs="Arial"/>
          <w:b/>
          <w:bCs/>
          <w:color w:val="auto"/>
          <w:sz w:val="20"/>
          <w:szCs w:val="20"/>
        </w:rPr>
        <w:t xml:space="preserve"> CÁC CHỈ TIÊU, CHỈ SỐ HÀM LƯỢNG ĐỐI VỚI NGUỒN NƯỚC KHOÁNG THIÊN NHIÊN, NƯỚC NÓNG THIÊN NHIÊN</w:t>
      </w:r>
      <w:bookmarkEnd w:id="625"/>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
      <w:tblGrid>
        <w:gridCol w:w="390"/>
        <w:gridCol w:w="3828"/>
        <w:gridCol w:w="2169"/>
        <w:gridCol w:w="270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214"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TT</w:t>
            </w:r>
          </w:p>
        </w:tc>
        <w:tc>
          <w:tcPr>
            <w:tcW w:w="2105"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Chỉ tiêu</w:t>
            </w:r>
          </w:p>
        </w:tc>
        <w:tc>
          <w:tcPr>
            <w:tcW w:w="1193"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Hàm lượng</w:t>
            </w:r>
          </w:p>
        </w:tc>
        <w:tc>
          <w:tcPr>
            <w:tcW w:w="1487"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Ghi chú</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214"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1</w:t>
            </w:r>
          </w:p>
        </w:tc>
        <w:tc>
          <w:tcPr>
            <w:tcW w:w="2105" w:type="pct"/>
            <w:tcMar>
              <w:top w:w="0" w:type="dxa"/>
              <w:left w:w="10" w:type="dxa"/>
              <w:bottom w:w="0" w:type="dxa"/>
              <w:right w:w="10" w:type="dxa"/>
            </w:tcMar>
            <w:vAlign w:val="cente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Tổng chất rắn hòa tan TDS</w:t>
            </w:r>
          </w:p>
        </w:tc>
        <w:tc>
          <w:tcPr>
            <w:tcW w:w="1193" w:type="pct"/>
            <w:tcMar>
              <w:top w:w="0" w:type="dxa"/>
              <w:left w:w="10" w:type="dxa"/>
              <w:bottom w:w="0" w:type="dxa"/>
              <w:right w:w="10" w:type="dxa"/>
            </w:tcMar>
            <w:vAlign w:val="cente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&lt; 50 mg</w:t>
            </w:r>
            <w:r w:rsidRPr="0091620A" w:rsidR="0042348F">
              <w:rPr>
                <w:rFonts w:ascii="Arial" w:hAnsi="Arial" w:cs="Arial"/>
                <w:color w:val="auto"/>
                <w:sz w:val="20"/>
                <w:szCs w:val="20"/>
              </w:rPr>
              <w:t>/</w:t>
            </w:r>
            <w:r w:rsidRPr="0091620A" w:rsidR="00C77983">
              <w:rPr>
                <w:rFonts w:ascii="Arial" w:hAnsi="Arial" w:cs="Arial"/>
                <w:color w:val="auto"/>
                <w:sz w:val="20"/>
                <w:szCs w:val="20"/>
              </w:rPr>
              <w:t>l</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50-500 mg</w:t>
            </w:r>
            <w:r w:rsidRPr="0091620A" w:rsidR="0042348F">
              <w:rPr>
                <w:rFonts w:ascii="Arial" w:hAnsi="Arial" w:cs="Arial"/>
                <w:color w:val="auto"/>
                <w:sz w:val="20"/>
                <w:szCs w:val="20"/>
              </w:rPr>
              <w:t>/</w:t>
            </w:r>
            <w:r w:rsidRPr="0091620A" w:rsidR="00C77983">
              <w:rPr>
                <w:rFonts w:ascii="Arial" w:hAnsi="Arial" w:cs="Arial"/>
                <w:color w:val="auto"/>
                <w:sz w:val="20"/>
                <w:szCs w:val="20"/>
              </w:rPr>
              <w:t>l</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&gt; 500-1500 mg</w:t>
            </w:r>
            <w:r w:rsidRPr="0091620A" w:rsidR="0042348F">
              <w:rPr>
                <w:rFonts w:ascii="Arial" w:hAnsi="Arial" w:cs="Arial"/>
                <w:color w:val="auto"/>
                <w:sz w:val="20"/>
                <w:szCs w:val="20"/>
              </w:rPr>
              <w:t>/</w:t>
            </w:r>
            <w:r w:rsidRPr="0091620A" w:rsidR="00C77983">
              <w:rPr>
                <w:rFonts w:ascii="Arial" w:hAnsi="Arial" w:cs="Arial"/>
                <w:color w:val="auto"/>
                <w:sz w:val="20"/>
                <w:szCs w:val="20"/>
              </w:rPr>
              <w:t>l</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1500 mg</w:t>
            </w:r>
            <w:r w:rsidRPr="0091620A" w:rsidR="0042348F">
              <w:rPr>
                <w:rFonts w:ascii="Arial" w:hAnsi="Arial" w:cs="Arial"/>
                <w:color w:val="auto"/>
                <w:sz w:val="20"/>
                <w:szCs w:val="20"/>
              </w:rPr>
              <w:t>/</w:t>
            </w:r>
            <w:r w:rsidRPr="0091620A" w:rsidR="00C77983">
              <w:rPr>
                <w:rFonts w:ascii="Arial" w:hAnsi="Arial" w:cs="Arial"/>
                <w:color w:val="auto"/>
                <w:sz w:val="20"/>
                <w:szCs w:val="20"/>
              </w:rPr>
              <w:t>l</w:t>
            </w:r>
          </w:p>
        </w:tc>
        <w:tc>
          <w:tcPr>
            <w:tcW w:w="1487" w:type="pct"/>
            <w:tcMar>
              <w:top w:w="0" w:type="dxa"/>
              <w:left w:w="10" w:type="dxa"/>
              <w:bottom w:w="0" w:type="dxa"/>
              <w:right w:w="10" w:type="dxa"/>
            </w:tcMar>
            <w:vAlign w:val="cente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Khoáng hóa rất thấp</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Khoáng hóa thấp</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Khoáng hóa vừa</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Khoáng hóa cao</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214"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2</w:t>
            </w:r>
          </w:p>
        </w:tc>
        <w:tc>
          <w:tcPr>
            <w:tcW w:w="2105" w:type="pct"/>
            <w:tcMar>
              <w:top w:w="0" w:type="dxa"/>
              <w:left w:w="10" w:type="dxa"/>
              <w:bottom w:w="0" w:type="dxa"/>
              <w:right w:w="10" w:type="dxa"/>
            </w:tcMar>
            <w:vAlign w:val="cente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Khí CO</w:t>
            </w:r>
            <w:r w:rsidRPr="0091620A" w:rsidR="00C77983">
              <w:rPr>
                <w:rFonts w:ascii="Arial" w:hAnsi="Arial" w:cs="Arial"/>
                <w:color w:val="auto"/>
                <w:sz w:val="20"/>
                <w:szCs w:val="20"/>
                <w:vertAlign w:val="subscript"/>
              </w:rPr>
              <w:t>2</w:t>
            </w:r>
            <w:r w:rsidRPr="0091620A" w:rsidR="00C77983">
              <w:rPr>
                <w:rFonts w:ascii="Arial" w:hAnsi="Arial" w:cs="Arial"/>
                <w:color w:val="auto"/>
                <w:sz w:val="20"/>
                <w:szCs w:val="20"/>
              </w:rPr>
              <w:t xml:space="preserve"> tự do (hòa tan)</w:t>
            </w:r>
          </w:p>
        </w:tc>
        <w:tc>
          <w:tcPr>
            <w:tcW w:w="1193" w:type="pct"/>
            <w:tcMar>
              <w:top w:w="0" w:type="dxa"/>
              <w:left w:w="10" w:type="dxa"/>
              <w:bottom w:w="0" w:type="dxa"/>
              <w:right w:w="10" w:type="dxa"/>
            </w:tcMar>
            <w:vAlign w:val="cente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500 mg</w:t>
            </w:r>
            <w:r w:rsidRPr="0091620A" w:rsidR="0042348F">
              <w:rPr>
                <w:rFonts w:ascii="Arial" w:hAnsi="Arial" w:cs="Arial"/>
                <w:color w:val="auto"/>
                <w:sz w:val="20"/>
                <w:szCs w:val="20"/>
              </w:rPr>
              <w:t>/</w:t>
            </w:r>
            <w:r w:rsidRPr="0091620A" w:rsidR="00C77983">
              <w:rPr>
                <w:rFonts w:ascii="Arial" w:hAnsi="Arial" w:cs="Arial"/>
                <w:color w:val="auto"/>
                <w:sz w:val="20"/>
                <w:szCs w:val="20"/>
              </w:rPr>
              <w:t>l</w:t>
            </w:r>
          </w:p>
        </w:tc>
        <w:tc>
          <w:tcPr>
            <w:tcW w:w="1487" w:type="pct"/>
            <w:tcMar>
              <w:top w:w="0" w:type="dxa"/>
              <w:left w:w="10" w:type="dxa"/>
              <w:bottom w:w="0" w:type="dxa"/>
              <w:right w:w="10" w:type="dxa"/>
            </w:tcMar>
            <w:vAlign w:val="cente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Khoáng carbonic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214"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3</w:t>
            </w:r>
          </w:p>
        </w:tc>
        <w:tc>
          <w:tcPr>
            <w:tcW w:w="2105" w:type="pct"/>
            <w:tcMar>
              <w:top w:w="0" w:type="dxa"/>
              <w:left w:w="10" w:type="dxa"/>
              <w:bottom w:w="0" w:type="dxa"/>
              <w:right w:w="10" w:type="dxa"/>
            </w:tcMar>
            <w:vAlign w:val="cente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Tổng hàm lượng (H</w:t>
            </w:r>
            <w:r w:rsidRPr="0091620A" w:rsidR="00C77983">
              <w:rPr>
                <w:rFonts w:ascii="Arial" w:hAnsi="Arial" w:cs="Arial"/>
                <w:color w:val="auto"/>
                <w:sz w:val="20"/>
                <w:szCs w:val="20"/>
                <w:vertAlign w:val="subscript"/>
              </w:rPr>
              <w:t>2</w:t>
            </w:r>
            <w:r w:rsidRPr="0091620A" w:rsidR="00C77983">
              <w:rPr>
                <w:rFonts w:ascii="Arial" w:hAnsi="Arial" w:cs="Arial"/>
                <w:color w:val="auto"/>
                <w:sz w:val="20"/>
                <w:szCs w:val="20"/>
              </w:rPr>
              <w:t>S + HS</w:t>
            </w:r>
            <w:r w:rsidRPr="0091620A" w:rsidR="00C77983">
              <w:rPr>
                <w:rFonts w:ascii="Arial" w:hAnsi="Arial" w:cs="Arial"/>
                <w:color w:val="auto"/>
                <w:sz w:val="20"/>
                <w:szCs w:val="20"/>
                <w:vertAlign w:val="superscript"/>
              </w:rPr>
              <w:t>-</w:t>
            </w:r>
            <w:r w:rsidRPr="0091620A" w:rsidR="00C77983">
              <w:rPr>
                <w:rFonts w:ascii="Arial" w:hAnsi="Arial" w:cs="Arial"/>
                <w:color w:val="auto"/>
                <w:sz w:val="20"/>
                <w:szCs w:val="20"/>
              </w:rPr>
              <w:t>)</w:t>
            </w:r>
          </w:p>
        </w:tc>
        <w:tc>
          <w:tcPr>
            <w:tcW w:w="1193" w:type="pct"/>
            <w:tcMar>
              <w:top w:w="0" w:type="dxa"/>
              <w:left w:w="10" w:type="dxa"/>
              <w:bottom w:w="0" w:type="dxa"/>
              <w:right w:w="10" w:type="dxa"/>
            </w:tcMar>
            <w:vAlign w:val="cente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1 mg</w:t>
            </w:r>
            <w:r w:rsidRPr="0091620A" w:rsidR="0042348F">
              <w:rPr>
                <w:rFonts w:ascii="Arial" w:hAnsi="Arial" w:cs="Arial"/>
                <w:color w:val="auto"/>
                <w:sz w:val="20"/>
                <w:szCs w:val="20"/>
              </w:rPr>
              <w:t>/</w:t>
            </w:r>
            <w:r w:rsidRPr="0091620A" w:rsidR="00C77983">
              <w:rPr>
                <w:rFonts w:ascii="Arial" w:hAnsi="Arial" w:cs="Arial"/>
                <w:color w:val="auto"/>
                <w:sz w:val="20"/>
                <w:szCs w:val="20"/>
              </w:rPr>
              <w:t>l</w:t>
            </w:r>
          </w:p>
        </w:tc>
        <w:tc>
          <w:tcPr>
            <w:tcW w:w="1487" w:type="pct"/>
            <w:tcMar>
              <w:top w:w="0" w:type="dxa"/>
              <w:left w:w="10" w:type="dxa"/>
              <w:bottom w:w="0" w:type="dxa"/>
              <w:right w:w="10" w:type="dxa"/>
            </w:tcMar>
            <w:vAlign w:val="cente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Khoáng sunphua</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214"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4</w:t>
            </w:r>
          </w:p>
        </w:tc>
        <w:tc>
          <w:tcPr>
            <w:tcW w:w="2105" w:type="pct"/>
            <w:tcMar>
              <w:top w:w="0" w:type="dxa"/>
              <w:left w:w="10" w:type="dxa"/>
              <w:bottom w:w="0" w:type="dxa"/>
              <w:right w:w="10" w:type="dxa"/>
            </w:tcMar>
            <w:vAlign w:val="cente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Hàm lượng (H</w:t>
            </w:r>
            <w:r w:rsidRPr="0091620A" w:rsidR="00C77983">
              <w:rPr>
                <w:rFonts w:ascii="Arial" w:hAnsi="Arial" w:cs="Arial"/>
                <w:color w:val="auto"/>
                <w:sz w:val="20"/>
                <w:szCs w:val="20"/>
                <w:vertAlign w:val="subscript"/>
              </w:rPr>
              <w:t>2</w:t>
            </w:r>
            <w:r w:rsidRPr="0091620A" w:rsidR="00C77983">
              <w:rPr>
                <w:rFonts w:ascii="Arial" w:hAnsi="Arial" w:cs="Arial"/>
                <w:color w:val="auto"/>
                <w:sz w:val="20"/>
                <w:szCs w:val="20"/>
              </w:rPr>
              <w:t>SiO</w:t>
            </w:r>
            <w:r w:rsidRPr="0091620A" w:rsidR="00C77983">
              <w:rPr>
                <w:rFonts w:ascii="Arial" w:hAnsi="Arial" w:cs="Arial"/>
                <w:color w:val="auto"/>
                <w:sz w:val="20"/>
                <w:szCs w:val="20"/>
                <w:vertAlign w:val="subscript"/>
              </w:rPr>
              <w:t>3</w:t>
            </w:r>
            <w:r w:rsidRPr="0091620A" w:rsidR="00C77983">
              <w:rPr>
                <w:rFonts w:ascii="Arial" w:hAnsi="Arial" w:cs="Arial"/>
                <w:color w:val="auto"/>
                <w:sz w:val="20"/>
                <w:szCs w:val="20"/>
                <w:vertAlign w:val="superscript"/>
              </w:rPr>
              <w:t>+</w:t>
            </w:r>
            <w:r w:rsidRPr="0091620A" w:rsidR="00C77983">
              <w:rPr>
                <w:rFonts w:ascii="Arial" w:hAnsi="Arial" w:cs="Arial"/>
                <w:color w:val="auto"/>
                <w:sz w:val="20"/>
                <w:szCs w:val="20"/>
              </w:rPr>
              <w:t>)</w:t>
            </w:r>
          </w:p>
        </w:tc>
        <w:tc>
          <w:tcPr>
            <w:tcW w:w="1193" w:type="pct"/>
            <w:tcMar>
              <w:top w:w="0" w:type="dxa"/>
              <w:left w:w="10" w:type="dxa"/>
              <w:bottom w:w="0" w:type="dxa"/>
              <w:right w:w="10" w:type="dxa"/>
            </w:tcMar>
            <w:vAlign w:val="cente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50 mg</w:t>
            </w:r>
            <w:r w:rsidRPr="0091620A" w:rsidR="0042348F">
              <w:rPr>
                <w:rFonts w:ascii="Arial" w:hAnsi="Arial" w:cs="Arial"/>
                <w:color w:val="auto"/>
                <w:sz w:val="20"/>
                <w:szCs w:val="20"/>
              </w:rPr>
              <w:t>/</w:t>
            </w:r>
            <w:r w:rsidRPr="0091620A" w:rsidR="00C77983">
              <w:rPr>
                <w:rFonts w:ascii="Arial" w:hAnsi="Arial" w:cs="Arial"/>
                <w:color w:val="auto"/>
                <w:sz w:val="20"/>
                <w:szCs w:val="20"/>
              </w:rPr>
              <w:t>l</w:t>
            </w:r>
          </w:p>
        </w:tc>
        <w:tc>
          <w:tcPr>
            <w:tcW w:w="1487" w:type="pct"/>
            <w:tcMar>
              <w:top w:w="0" w:type="dxa"/>
              <w:left w:w="10" w:type="dxa"/>
              <w:bottom w:w="0" w:type="dxa"/>
              <w:right w:w="10" w:type="dxa"/>
            </w:tcMar>
            <w:vAlign w:val="cente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Khoáng silic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214"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5</w:t>
            </w:r>
          </w:p>
        </w:tc>
        <w:tc>
          <w:tcPr>
            <w:tcW w:w="2105" w:type="pct"/>
            <w:tcMar>
              <w:top w:w="0" w:type="dxa"/>
              <w:left w:w="10" w:type="dxa"/>
              <w:bottom w:w="0" w:type="dxa"/>
              <w:right w:w="10" w:type="dxa"/>
            </w:tcMar>
            <w:vAlign w:val="cente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Hàm lượng (Fe</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 xml:space="preserve"> + Fe</w:t>
            </w:r>
            <w:r w:rsidRPr="0091620A" w:rsidR="00C77983">
              <w:rPr>
                <w:rFonts w:ascii="Arial" w:hAnsi="Arial" w:cs="Arial"/>
                <w:color w:val="auto"/>
                <w:sz w:val="20"/>
                <w:szCs w:val="20"/>
                <w:vertAlign w:val="superscript"/>
              </w:rPr>
              <w:t>3+</w:t>
            </w:r>
            <w:r w:rsidRPr="0091620A" w:rsidR="00C77983">
              <w:rPr>
                <w:rFonts w:ascii="Arial" w:hAnsi="Arial" w:cs="Arial"/>
                <w:color w:val="auto"/>
                <w:sz w:val="20"/>
                <w:szCs w:val="20"/>
              </w:rPr>
              <w:t>)</w:t>
            </w:r>
          </w:p>
        </w:tc>
        <w:tc>
          <w:tcPr>
            <w:tcW w:w="1193" w:type="pct"/>
            <w:tcMar>
              <w:top w:w="0" w:type="dxa"/>
              <w:left w:w="10" w:type="dxa"/>
              <w:bottom w:w="0" w:type="dxa"/>
              <w:right w:w="10" w:type="dxa"/>
            </w:tcMar>
            <w:vAlign w:val="cente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10 mg</w:t>
            </w:r>
            <w:r w:rsidRPr="0091620A" w:rsidR="0042348F">
              <w:rPr>
                <w:rFonts w:ascii="Arial" w:hAnsi="Arial" w:cs="Arial"/>
                <w:color w:val="auto"/>
                <w:sz w:val="20"/>
                <w:szCs w:val="20"/>
              </w:rPr>
              <w:t>/</w:t>
            </w:r>
            <w:r w:rsidRPr="0091620A" w:rsidR="00C77983">
              <w:rPr>
                <w:rFonts w:ascii="Arial" w:hAnsi="Arial" w:cs="Arial"/>
                <w:color w:val="auto"/>
                <w:sz w:val="20"/>
                <w:szCs w:val="20"/>
              </w:rPr>
              <w:t>l</w:t>
            </w:r>
          </w:p>
        </w:tc>
        <w:tc>
          <w:tcPr>
            <w:tcW w:w="1487" w:type="pct"/>
            <w:tcMar>
              <w:top w:w="0" w:type="dxa"/>
              <w:left w:w="10" w:type="dxa"/>
              <w:bottom w:w="0" w:type="dxa"/>
              <w:right w:w="10" w:type="dxa"/>
            </w:tcMar>
            <w:vAlign w:val="cente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Khoáng sắt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214"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6</w:t>
            </w:r>
          </w:p>
        </w:tc>
        <w:tc>
          <w:tcPr>
            <w:tcW w:w="2105" w:type="pct"/>
            <w:tcMar>
              <w:top w:w="0" w:type="dxa"/>
              <w:left w:w="10" w:type="dxa"/>
              <w:bottom w:w="0" w:type="dxa"/>
              <w:right w:w="10" w:type="dxa"/>
            </w:tcMar>
            <w:vAlign w:val="cente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Hàm lượng (F</w:t>
            </w:r>
            <w:r w:rsidRPr="0091620A" w:rsidR="00C77983">
              <w:rPr>
                <w:rFonts w:ascii="Arial" w:hAnsi="Arial" w:cs="Arial"/>
                <w:color w:val="auto"/>
                <w:sz w:val="20"/>
                <w:szCs w:val="20"/>
                <w:vertAlign w:val="superscript"/>
              </w:rPr>
              <w:t>-</w:t>
            </w:r>
            <w:r w:rsidRPr="0091620A" w:rsidR="00C77983">
              <w:rPr>
                <w:rFonts w:ascii="Arial" w:hAnsi="Arial" w:cs="Arial"/>
                <w:color w:val="auto"/>
                <w:sz w:val="20"/>
                <w:szCs w:val="20"/>
              </w:rPr>
              <w:t>)</w:t>
            </w:r>
          </w:p>
        </w:tc>
        <w:tc>
          <w:tcPr>
            <w:tcW w:w="1193" w:type="pct"/>
            <w:tcMar>
              <w:top w:w="0" w:type="dxa"/>
              <w:left w:w="10" w:type="dxa"/>
              <w:bottom w:w="0" w:type="dxa"/>
              <w:right w:w="10" w:type="dxa"/>
            </w:tcMar>
            <w:vAlign w:val="cente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1,5 mg</w:t>
            </w:r>
            <w:r w:rsidRPr="0091620A" w:rsidR="0042348F">
              <w:rPr>
                <w:rFonts w:ascii="Arial" w:hAnsi="Arial" w:cs="Arial"/>
                <w:color w:val="auto"/>
                <w:sz w:val="20"/>
                <w:szCs w:val="20"/>
              </w:rPr>
              <w:t>/</w:t>
            </w:r>
            <w:r w:rsidRPr="0091620A" w:rsidR="00C77983">
              <w:rPr>
                <w:rFonts w:ascii="Arial" w:hAnsi="Arial" w:cs="Arial"/>
                <w:color w:val="auto"/>
                <w:sz w:val="20"/>
                <w:szCs w:val="20"/>
              </w:rPr>
              <w:t>l</w:t>
            </w:r>
          </w:p>
        </w:tc>
        <w:tc>
          <w:tcPr>
            <w:tcW w:w="1487" w:type="pct"/>
            <w:tcMar>
              <w:top w:w="0" w:type="dxa"/>
              <w:left w:w="10" w:type="dxa"/>
              <w:bottom w:w="0" w:type="dxa"/>
              <w:right w:w="10" w:type="dxa"/>
            </w:tcMar>
            <w:vAlign w:val="cente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Khoáng flo</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214"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7</w:t>
            </w:r>
          </w:p>
        </w:tc>
        <w:tc>
          <w:tcPr>
            <w:tcW w:w="2105" w:type="pct"/>
            <w:tcMar>
              <w:top w:w="0" w:type="dxa"/>
              <w:left w:w="10" w:type="dxa"/>
              <w:bottom w:w="0" w:type="dxa"/>
              <w:right w:w="10" w:type="dxa"/>
            </w:tcMar>
            <w:vAlign w:val="cente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Hàm lượng Asen (As</w:t>
            </w:r>
            <w:r w:rsidRPr="0091620A" w:rsidR="00C77983">
              <w:rPr>
                <w:rFonts w:ascii="Arial" w:hAnsi="Arial" w:cs="Arial"/>
                <w:color w:val="auto"/>
                <w:sz w:val="20"/>
                <w:szCs w:val="20"/>
                <w:vertAlign w:val="superscript"/>
              </w:rPr>
              <w:t>-</w:t>
            </w:r>
            <w:r w:rsidRPr="0091620A" w:rsidR="00C77983">
              <w:rPr>
                <w:rFonts w:ascii="Arial" w:hAnsi="Arial" w:cs="Arial"/>
                <w:color w:val="auto"/>
                <w:sz w:val="20"/>
                <w:szCs w:val="20"/>
              </w:rPr>
              <w:t>)</w:t>
            </w:r>
          </w:p>
        </w:tc>
        <w:tc>
          <w:tcPr>
            <w:tcW w:w="1193" w:type="pct"/>
            <w:tcMar>
              <w:top w:w="0" w:type="dxa"/>
              <w:left w:w="10" w:type="dxa"/>
              <w:bottom w:w="0" w:type="dxa"/>
              <w:right w:w="10" w:type="dxa"/>
            </w:tcMar>
            <w:vAlign w:val="cente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0,7 mg</w:t>
            </w:r>
            <w:r w:rsidRPr="0091620A" w:rsidR="0042348F">
              <w:rPr>
                <w:rFonts w:ascii="Arial" w:hAnsi="Arial" w:cs="Arial"/>
                <w:color w:val="auto"/>
                <w:sz w:val="20"/>
                <w:szCs w:val="20"/>
              </w:rPr>
              <w:t>/</w:t>
            </w:r>
            <w:r w:rsidRPr="0091620A" w:rsidR="00C77983">
              <w:rPr>
                <w:rFonts w:ascii="Arial" w:hAnsi="Arial" w:cs="Arial"/>
                <w:color w:val="auto"/>
                <w:sz w:val="20"/>
                <w:szCs w:val="20"/>
              </w:rPr>
              <w:t>l</w:t>
            </w:r>
          </w:p>
        </w:tc>
        <w:tc>
          <w:tcPr>
            <w:tcW w:w="1487" w:type="pct"/>
            <w:tcMar>
              <w:top w:w="0" w:type="dxa"/>
              <w:left w:w="10" w:type="dxa"/>
              <w:bottom w:w="0" w:type="dxa"/>
              <w:right w:w="10" w:type="dxa"/>
            </w:tcMar>
            <w:vAlign w:val="cente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Khoáng asen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214"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8</w:t>
            </w:r>
          </w:p>
        </w:tc>
        <w:tc>
          <w:tcPr>
            <w:tcW w:w="2105" w:type="pct"/>
            <w:tcMar>
              <w:top w:w="0" w:type="dxa"/>
              <w:left w:w="10" w:type="dxa"/>
              <w:bottom w:w="0" w:type="dxa"/>
              <w:right w:w="10" w:type="dxa"/>
            </w:tcMar>
            <w:vAlign w:val="cente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Hàm lượng Brom (Br</w:t>
            </w:r>
            <w:r w:rsidRPr="0091620A" w:rsidR="00C77983">
              <w:rPr>
                <w:rFonts w:ascii="Arial" w:hAnsi="Arial" w:cs="Arial"/>
                <w:color w:val="auto"/>
                <w:sz w:val="20"/>
                <w:szCs w:val="20"/>
                <w:vertAlign w:val="superscript"/>
              </w:rPr>
              <w:t>-</w:t>
            </w:r>
            <w:r w:rsidRPr="0091620A" w:rsidR="00C77983">
              <w:rPr>
                <w:rFonts w:ascii="Arial" w:hAnsi="Arial" w:cs="Arial"/>
                <w:color w:val="auto"/>
                <w:sz w:val="20"/>
                <w:szCs w:val="20"/>
              </w:rPr>
              <w:t>)</w:t>
            </w:r>
          </w:p>
        </w:tc>
        <w:tc>
          <w:tcPr>
            <w:tcW w:w="1193" w:type="pct"/>
            <w:tcMar>
              <w:top w:w="0" w:type="dxa"/>
              <w:left w:w="10" w:type="dxa"/>
              <w:bottom w:w="0" w:type="dxa"/>
              <w:right w:w="10" w:type="dxa"/>
            </w:tcMar>
            <w:vAlign w:val="cente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5 mg</w:t>
            </w:r>
            <w:r w:rsidRPr="0091620A" w:rsidR="0042348F">
              <w:rPr>
                <w:rFonts w:ascii="Arial" w:hAnsi="Arial" w:cs="Arial"/>
                <w:color w:val="auto"/>
                <w:sz w:val="20"/>
                <w:szCs w:val="20"/>
              </w:rPr>
              <w:t>/</w:t>
            </w:r>
            <w:r w:rsidRPr="0091620A" w:rsidR="00C77983">
              <w:rPr>
                <w:rFonts w:ascii="Arial" w:hAnsi="Arial" w:cs="Arial"/>
                <w:color w:val="auto"/>
                <w:sz w:val="20"/>
                <w:szCs w:val="20"/>
              </w:rPr>
              <w:t>l</w:t>
            </w:r>
          </w:p>
        </w:tc>
        <w:tc>
          <w:tcPr>
            <w:tcW w:w="1487" w:type="pct"/>
            <w:tcMar>
              <w:top w:w="0" w:type="dxa"/>
              <w:left w:w="10" w:type="dxa"/>
              <w:bottom w:w="0" w:type="dxa"/>
              <w:right w:w="10" w:type="dxa"/>
            </w:tcMar>
            <w:vAlign w:val="cente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Khoáng brôm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214"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9</w:t>
            </w:r>
          </w:p>
        </w:tc>
        <w:tc>
          <w:tcPr>
            <w:tcW w:w="2105" w:type="pct"/>
            <w:tcMar>
              <w:top w:w="0" w:type="dxa"/>
              <w:left w:w="10" w:type="dxa"/>
              <w:bottom w:w="0" w:type="dxa"/>
              <w:right w:w="10" w:type="dxa"/>
            </w:tcMar>
            <w:vAlign w:val="cente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Hàm lượng Iod (I</w:t>
            </w:r>
            <w:r w:rsidRPr="0091620A" w:rsidR="00C77983">
              <w:rPr>
                <w:rFonts w:ascii="Arial" w:hAnsi="Arial" w:cs="Arial"/>
                <w:color w:val="auto"/>
                <w:sz w:val="20"/>
                <w:szCs w:val="20"/>
                <w:vertAlign w:val="superscript"/>
              </w:rPr>
              <w:t>-</w:t>
            </w:r>
            <w:r w:rsidRPr="0091620A" w:rsidR="00C77983">
              <w:rPr>
                <w:rFonts w:ascii="Arial" w:hAnsi="Arial" w:cs="Arial"/>
                <w:color w:val="auto"/>
                <w:sz w:val="20"/>
                <w:szCs w:val="20"/>
              </w:rPr>
              <w:t>)</w:t>
            </w:r>
          </w:p>
        </w:tc>
        <w:tc>
          <w:tcPr>
            <w:tcW w:w="1193" w:type="pct"/>
            <w:tcMar>
              <w:top w:w="0" w:type="dxa"/>
              <w:left w:w="10" w:type="dxa"/>
              <w:bottom w:w="0" w:type="dxa"/>
              <w:right w:w="10" w:type="dxa"/>
            </w:tcMar>
            <w:vAlign w:val="cente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1 mg</w:t>
            </w:r>
            <w:r w:rsidRPr="0091620A" w:rsidR="0042348F">
              <w:rPr>
                <w:rFonts w:ascii="Arial" w:hAnsi="Arial" w:cs="Arial"/>
                <w:color w:val="auto"/>
                <w:sz w:val="20"/>
                <w:szCs w:val="20"/>
              </w:rPr>
              <w:t>/</w:t>
            </w:r>
            <w:r w:rsidRPr="0091620A" w:rsidR="00C77983">
              <w:rPr>
                <w:rFonts w:ascii="Arial" w:hAnsi="Arial" w:cs="Arial"/>
                <w:color w:val="auto"/>
                <w:sz w:val="20"/>
                <w:szCs w:val="20"/>
              </w:rPr>
              <w:t>l</w:t>
            </w:r>
          </w:p>
        </w:tc>
        <w:tc>
          <w:tcPr>
            <w:tcW w:w="1487" w:type="pct"/>
            <w:tcMar>
              <w:top w:w="0" w:type="dxa"/>
              <w:left w:w="10" w:type="dxa"/>
              <w:bottom w:w="0" w:type="dxa"/>
              <w:right w:w="10" w:type="dxa"/>
            </w:tcMar>
            <w:vAlign w:val="cente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Khoáng iốt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214"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10</w:t>
            </w:r>
          </w:p>
        </w:tc>
        <w:tc>
          <w:tcPr>
            <w:tcW w:w="2105" w:type="pct"/>
            <w:tcMar>
              <w:top w:w="0" w:type="dxa"/>
              <w:left w:w="10" w:type="dxa"/>
              <w:bottom w:w="0" w:type="dxa"/>
              <w:right w:w="10" w:type="dxa"/>
            </w:tcMar>
            <w:vAlign w:val="cente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Hàm lượng Radon (Rn)</w:t>
            </w:r>
          </w:p>
        </w:tc>
        <w:tc>
          <w:tcPr>
            <w:tcW w:w="1193" w:type="pct"/>
            <w:tcMar>
              <w:top w:w="0" w:type="dxa"/>
              <w:left w:w="10" w:type="dxa"/>
              <w:bottom w:w="0" w:type="dxa"/>
              <w:right w:w="10" w:type="dxa"/>
            </w:tcMar>
            <w:vAlign w:val="cente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&gt; 1 nCi</w:t>
            </w:r>
            <w:r w:rsidRPr="0091620A" w:rsidR="0042348F">
              <w:rPr>
                <w:rFonts w:ascii="Arial" w:hAnsi="Arial" w:cs="Arial"/>
                <w:color w:val="auto"/>
                <w:sz w:val="20"/>
                <w:szCs w:val="20"/>
              </w:rPr>
              <w:t>/</w:t>
            </w:r>
            <w:r w:rsidRPr="0091620A" w:rsidR="00C77983">
              <w:rPr>
                <w:rFonts w:ascii="Arial" w:hAnsi="Arial" w:cs="Arial"/>
                <w:color w:val="auto"/>
                <w:sz w:val="20"/>
                <w:szCs w:val="20"/>
              </w:rPr>
              <w:t>l</w:t>
            </w:r>
          </w:p>
        </w:tc>
        <w:tc>
          <w:tcPr>
            <w:tcW w:w="1487" w:type="pct"/>
            <w:tcMar>
              <w:top w:w="0" w:type="dxa"/>
              <w:left w:w="10" w:type="dxa"/>
              <w:bottom w:w="0" w:type="dxa"/>
              <w:right w:w="10" w:type="dxa"/>
            </w:tcMar>
            <w:vAlign w:val="cente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Khoáng rađôn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214"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11</w:t>
            </w:r>
          </w:p>
        </w:tc>
        <w:tc>
          <w:tcPr>
            <w:tcW w:w="2105" w:type="pct"/>
            <w:tcMar>
              <w:top w:w="0" w:type="dxa"/>
              <w:left w:w="10" w:type="dxa"/>
              <w:bottom w:w="0" w:type="dxa"/>
              <w:right w:w="10" w:type="dxa"/>
            </w:tcMar>
            <w:vAlign w:val="cente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Hàm lượng Radi (Ra)</w:t>
            </w:r>
          </w:p>
        </w:tc>
        <w:tc>
          <w:tcPr>
            <w:tcW w:w="1193" w:type="pct"/>
            <w:tcMar>
              <w:top w:w="0" w:type="dxa"/>
              <w:left w:w="10" w:type="dxa"/>
              <w:bottom w:w="0" w:type="dxa"/>
              <w:right w:w="10" w:type="dxa"/>
            </w:tcMar>
            <w:vAlign w:val="center"/>
          </w:tcPr>
          <w:p w:rsidR="00A77B3E" w:rsidRPr="0091620A" w:rsidP="00D524CA">
            <w:pPr>
              <w:spacing w:before="120" w:after="0" w:line="240" w:lineRule="auto"/>
              <w:rPr>
                <w:rFonts w:ascii="Arial" w:hAnsi="Arial" w:cs="Arial"/>
                <w:color w:val="auto"/>
                <w:sz w:val="20"/>
                <w:szCs w:val="20"/>
              </w:rPr>
            </w:pPr>
            <w:r w:rsidRPr="0091620A" w:rsidR="00F42137">
              <w:rPr>
                <w:rFonts w:ascii="Arial" w:hAnsi="Arial" w:cs="Arial"/>
                <w:color w:val="auto"/>
                <w:sz w:val="20"/>
                <w:szCs w:val="20"/>
              </w:rPr>
              <w:t>&gt; 10</w:t>
            </w:r>
            <w:r w:rsidRPr="0091620A" w:rsidR="00F42137">
              <w:rPr>
                <w:rFonts w:ascii="Arial" w:hAnsi="Arial" w:cs="Arial"/>
                <w:color w:val="auto"/>
                <w:sz w:val="20"/>
                <w:szCs w:val="20"/>
                <w:vertAlign w:val="superscript"/>
              </w:rPr>
              <w:t>-11</w:t>
            </w:r>
            <w:r w:rsidRPr="0091620A" w:rsidR="00C77983">
              <w:rPr>
                <w:rFonts w:ascii="Arial" w:hAnsi="Arial" w:cs="Arial"/>
                <w:color w:val="auto"/>
                <w:sz w:val="20"/>
                <w:szCs w:val="20"/>
              </w:rPr>
              <w:t>g</w:t>
            </w:r>
            <w:r w:rsidRPr="0091620A" w:rsidR="0042348F">
              <w:rPr>
                <w:rFonts w:ascii="Arial" w:hAnsi="Arial" w:cs="Arial"/>
                <w:color w:val="auto"/>
                <w:sz w:val="20"/>
                <w:szCs w:val="20"/>
              </w:rPr>
              <w:t>/</w:t>
            </w:r>
            <w:r w:rsidRPr="0091620A" w:rsidR="00C77983">
              <w:rPr>
                <w:rFonts w:ascii="Arial" w:hAnsi="Arial" w:cs="Arial"/>
                <w:color w:val="auto"/>
                <w:sz w:val="20"/>
                <w:szCs w:val="20"/>
              </w:rPr>
              <w:t>l</w:t>
            </w:r>
          </w:p>
        </w:tc>
        <w:tc>
          <w:tcPr>
            <w:tcW w:w="1487" w:type="pct"/>
            <w:tcMar>
              <w:top w:w="0" w:type="dxa"/>
              <w:left w:w="10" w:type="dxa"/>
              <w:bottom w:w="0" w:type="dxa"/>
              <w:right w:w="10" w:type="dxa"/>
            </w:tcMar>
            <w:vAlign w:val="cente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Khoáng rađi</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214" w:type="pct"/>
            <w:tcMar>
              <w:top w:w="0" w:type="dxa"/>
              <w:left w:w="10" w:type="dxa"/>
              <w:bottom w:w="0" w:type="dxa"/>
              <w:right w:w="10" w:type="dxa"/>
            </w:tcMar>
            <w:vAlign w:val="cente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12</w:t>
            </w:r>
          </w:p>
        </w:tc>
        <w:tc>
          <w:tcPr>
            <w:tcW w:w="2105" w:type="pct"/>
            <w:tcMar>
              <w:top w:w="0" w:type="dxa"/>
              <w:left w:w="10" w:type="dxa"/>
              <w:bottom w:w="0" w:type="dxa"/>
              <w:right w:w="10" w:type="dxa"/>
            </w:tcMar>
            <w:vAlign w:val="cente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Nhiệt độ</w:t>
            </w:r>
          </w:p>
        </w:tc>
        <w:tc>
          <w:tcPr>
            <w:tcW w:w="1193" w:type="pct"/>
            <w:tcMar>
              <w:top w:w="0" w:type="dxa"/>
              <w:left w:w="10" w:type="dxa"/>
              <w:bottom w:w="0" w:type="dxa"/>
              <w:right w:w="10" w:type="dxa"/>
            </w:tcMar>
            <w:vAlign w:val="cente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30°C</w:t>
            </w:r>
          </w:p>
        </w:tc>
        <w:tc>
          <w:tcPr>
            <w:tcW w:w="1487" w:type="pct"/>
            <w:tcMar>
              <w:top w:w="0" w:type="dxa"/>
              <w:left w:w="10" w:type="dxa"/>
              <w:bottom w:w="0" w:type="dxa"/>
              <w:right w:w="10" w:type="dxa"/>
            </w:tcMar>
            <w:vAlign w:val="cente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Nóng</w:t>
            </w:r>
          </w:p>
        </w:tc>
      </w:tr>
    </w:tbl>
    <w:p w:rsidR="00A77B3E" w:rsidRPr="0091620A" w:rsidP="00D524CA">
      <w:pPr>
        <w:spacing w:before="120" w:after="0" w:line="240" w:lineRule="auto"/>
        <w:rPr>
          <w:rFonts w:ascii="Arial" w:hAnsi="Arial" w:cs="Arial"/>
          <w:b/>
          <w:bCs/>
          <w:color w:val="auto"/>
          <w:sz w:val="20"/>
          <w:szCs w:val="20"/>
        </w:rPr>
      </w:pPr>
    </w:p>
    <w:p w:rsidR="00A77B3E" w:rsidRPr="0091620A" w:rsidP="00D524CA">
      <w:pPr>
        <w:spacing w:before="120" w:after="0" w:line="240" w:lineRule="auto"/>
        <w:rPr>
          <w:rFonts w:ascii="Arial" w:hAnsi="Arial" w:cs="Arial"/>
          <w:color w:val="auto"/>
          <w:sz w:val="20"/>
          <w:szCs w:val="20"/>
        </w:rPr>
      </w:pPr>
      <w:bookmarkStart w:id="626" w:name="muc_2_pl_2"/>
      <w:r w:rsidRPr="0091620A" w:rsidR="008C4AC2">
        <w:rPr>
          <w:rFonts w:ascii="Arial" w:hAnsi="Arial" w:cs="Arial"/>
          <w:b/>
          <w:bCs/>
          <w:color w:val="auto"/>
          <w:sz w:val="20"/>
          <w:szCs w:val="20"/>
        </w:rPr>
        <w:t>II. Sửa đổi, bổ sung</w:t>
      </w:r>
      <w:bookmarkEnd w:id="626"/>
      <w:r w:rsidRPr="0091620A" w:rsidR="008C4AC2">
        <w:rPr>
          <w:rFonts w:ascii="Arial" w:hAnsi="Arial" w:cs="Arial"/>
          <w:b/>
          <w:bCs/>
          <w:color w:val="auto"/>
          <w:sz w:val="20"/>
          <w:szCs w:val="20"/>
        </w:rPr>
        <w:t xml:space="preserve"> </w:t>
      </w:r>
      <w:bookmarkStart w:id="627" w:name="bieumau_ms_01_pl6_40_2025_tt_bnnmt_1"/>
      <w:r w:rsidRPr="0091620A" w:rsidR="003556B9">
        <w:rPr>
          <w:rFonts w:ascii="Arial" w:hAnsi="Arial" w:cs="Arial"/>
          <w:b/>
          <w:bCs/>
          <w:color w:val="auto"/>
          <w:sz w:val="20"/>
          <w:szCs w:val="20"/>
        </w:rPr>
        <w:t>mẫu</w:t>
      </w:r>
      <w:r w:rsidRPr="0091620A" w:rsidR="008C4AC2">
        <w:rPr>
          <w:rFonts w:ascii="Arial" w:hAnsi="Arial" w:cs="Arial"/>
          <w:b/>
          <w:bCs/>
          <w:color w:val="auto"/>
          <w:sz w:val="20"/>
          <w:szCs w:val="20"/>
        </w:rPr>
        <w:t xml:space="preserve"> số 01</w:t>
      </w:r>
      <w:bookmarkEnd w:id="627"/>
      <w:r w:rsidRPr="0091620A" w:rsidR="008C4AC2">
        <w:rPr>
          <w:rFonts w:ascii="Arial" w:hAnsi="Arial" w:cs="Arial"/>
          <w:b/>
          <w:bCs/>
          <w:color w:val="auto"/>
          <w:sz w:val="20"/>
          <w:szCs w:val="20"/>
        </w:rPr>
        <w:t xml:space="preserve"> và </w:t>
      </w:r>
      <w:bookmarkStart w:id="628" w:name="bieumau_ms_02_pl6_40_2025_tt_bnnmt_1"/>
      <w:r w:rsidRPr="0091620A" w:rsidR="003556B9">
        <w:rPr>
          <w:rFonts w:ascii="Arial" w:hAnsi="Arial" w:cs="Arial"/>
          <w:b/>
          <w:bCs/>
          <w:color w:val="auto"/>
          <w:sz w:val="20"/>
          <w:szCs w:val="20"/>
        </w:rPr>
        <w:t>mẫu</w:t>
      </w:r>
      <w:r w:rsidRPr="0091620A" w:rsidR="008C4AC2">
        <w:rPr>
          <w:rFonts w:ascii="Arial" w:hAnsi="Arial" w:cs="Arial"/>
          <w:b/>
          <w:bCs/>
          <w:color w:val="auto"/>
          <w:sz w:val="20"/>
          <w:szCs w:val="20"/>
        </w:rPr>
        <w:t xml:space="preserve"> số 02 </w:t>
      </w:r>
      <w:r w:rsidRPr="0091620A" w:rsidR="003556B9">
        <w:rPr>
          <w:rFonts w:ascii="Arial" w:hAnsi="Arial" w:cs="Arial"/>
          <w:b/>
          <w:bCs/>
          <w:color w:val="auto"/>
          <w:sz w:val="20"/>
          <w:szCs w:val="20"/>
        </w:rPr>
        <w:t>Phụ lục</w:t>
      </w:r>
      <w:r w:rsidRPr="0091620A" w:rsidR="008C4AC2">
        <w:rPr>
          <w:rFonts w:ascii="Arial" w:hAnsi="Arial" w:cs="Arial"/>
          <w:b/>
          <w:bCs/>
          <w:color w:val="auto"/>
          <w:sz w:val="20"/>
          <w:szCs w:val="20"/>
        </w:rPr>
        <w:t xml:space="preserve"> VI</w:t>
      </w:r>
      <w:bookmarkEnd w:id="628"/>
      <w:r w:rsidRPr="0091620A" w:rsidR="008C4AC2">
        <w:rPr>
          <w:rFonts w:ascii="Arial" w:hAnsi="Arial" w:cs="Arial"/>
          <w:b/>
          <w:bCs/>
          <w:color w:val="auto"/>
          <w:sz w:val="20"/>
          <w:szCs w:val="20"/>
        </w:rPr>
        <w:t xml:space="preserve"> </w:t>
      </w:r>
      <w:bookmarkStart w:id="629" w:name="muc_2_pl_2_name"/>
      <w:r w:rsidRPr="0091620A" w:rsidR="008C4AC2">
        <w:rPr>
          <w:rFonts w:ascii="Arial" w:hAnsi="Arial" w:cs="Arial"/>
          <w:b/>
          <w:bCs/>
          <w:color w:val="auto"/>
          <w:sz w:val="20"/>
          <w:szCs w:val="20"/>
        </w:rPr>
        <w:t xml:space="preserve">ban hành kèm theo </w:t>
      </w:r>
      <w:r w:rsidRPr="0091620A" w:rsidR="0042348F">
        <w:rPr>
          <w:rFonts w:ascii="Arial" w:hAnsi="Arial" w:cs="Arial"/>
          <w:b/>
          <w:bCs/>
          <w:color w:val="auto"/>
          <w:sz w:val="20"/>
          <w:szCs w:val="20"/>
        </w:rPr>
        <w:t>Thông tư</w:t>
      </w:r>
      <w:r w:rsidRPr="0091620A" w:rsidR="008C4AC2">
        <w:rPr>
          <w:rFonts w:ascii="Arial" w:hAnsi="Arial" w:cs="Arial"/>
          <w:b/>
          <w:bCs/>
          <w:color w:val="auto"/>
          <w:sz w:val="20"/>
          <w:szCs w:val="20"/>
        </w:rPr>
        <w:t xml:space="preserve"> số 40</w:t>
      </w:r>
      <w:r w:rsidRPr="0091620A" w:rsidR="0042348F">
        <w:rPr>
          <w:rFonts w:ascii="Arial" w:hAnsi="Arial" w:cs="Arial"/>
          <w:b/>
          <w:bCs/>
          <w:color w:val="auto"/>
          <w:sz w:val="20"/>
          <w:szCs w:val="20"/>
        </w:rPr>
        <w:t>/</w:t>
      </w:r>
      <w:r w:rsidRPr="0091620A" w:rsidR="008C4AC2">
        <w:rPr>
          <w:rFonts w:ascii="Arial" w:hAnsi="Arial" w:cs="Arial"/>
          <w:b/>
          <w:bCs/>
          <w:color w:val="auto"/>
          <w:sz w:val="20"/>
          <w:szCs w:val="20"/>
        </w:rPr>
        <w:t>2025</w:t>
      </w:r>
      <w:r w:rsidRPr="0091620A" w:rsidR="0042348F">
        <w:rPr>
          <w:rFonts w:ascii="Arial" w:hAnsi="Arial" w:cs="Arial"/>
          <w:b/>
          <w:bCs/>
          <w:color w:val="auto"/>
          <w:sz w:val="20"/>
          <w:szCs w:val="20"/>
        </w:rPr>
        <w:t>/</w:t>
      </w:r>
      <w:r w:rsidRPr="0091620A" w:rsidR="008C4AC2">
        <w:rPr>
          <w:rFonts w:ascii="Arial" w:hAnsi="Arial" w:cs="Arial"/>
          <w:b/>
          <w:bCs/>
          <w:color w:val="auto"/>
          <w:sz w:val="20"/>
          <w:szCs w:val="20"/>
        </w:rPr>
        <w:t>TT-BNNMT như sau:</w:t>
      </w:r>
      <w:bookmarkEnd w:id="629"/>
    </w:p>
    <w:p w:rsidR="00A77B3E" w:rsidRPr="0091620A" w:rsidP="00D524CA">
      <w:pPr>
        <w:spacing w:before="120" w:after="0" w:line="240" w:lineRule="auto"/>
        <w:jc w:val="center"/>
        <w:rPr>
          <w:rFonts w:ascii="Arial" w:hAnsi="Arial" w:cs="Arial"/>
          <w:b/>
          <w:bCs/>
          <w:color w:val="auto"/>
          <w:sz w:val="20"/>
          <w:szCs w:val="20"/>
        </w:rPr>
      </w:pPr>
      <w:bookmarkStart w:id="630" w:name="chuong_pl_66"/>
      <w:r w:rsidRPr="0091620A" w:rsidR="003556B9">
        <w:rPr>
          <w:rFonts w:ascii="Arial" w:hAnsi="Arial" w:cs="Arial"/>
          <w:b/>
          <w:bCs/>
          <w:color w:val="auto"/>
          <w:sz w:val="20"/>
          <w:szCs w:val="20"/>
        </w:rPr>
        <w:t>Mẫu</w:t>
      </w:r>
      <w:r w:rsidRPr="0091620A" w:rsidR="008C4AC2">
        <w:rPr>
          <w:rFonts w:ascii="Arial" w:hAnsi="Arial" w:cs="Arial"/>
          <w:b/>
          <w:bCs/>
          <w:color w:val="auto"/>
          <w:sz w:val="20"/>
          <w:szCs w:val="20"/>
        </w:rPr>
        <w:t xml:space="preserve"> số 01: Đề án thăm dò khoáng sản</w:t>
      </w:r>
      <w:bookmarkEnd w:id="630"/>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nil"/>
        </w:tblBorders>
        <w:tblCellMar>
          <w:left w:w="0" w:type="dxa"/>
          <w:right w:w="0" w:type="dxa"/>
        </w:tblCellMar>
        <w:tblLook w:val="01E0"/>
      </w:tblPr>
      <w:tblGrid>
        <w:gridCol w:w="908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nil"/>
          </w:tblBorders>
          <w:tblCellMar>
            <w:left w:w="0" w:type="dxa"/>
            <w:right w:w="0" w:type="dxa"/>
          </w:tblCellMar>
          <w:tblLook w:val="01E0"/>
        </w:tblPrEx>
        <w:tc>
          <w:tcPr>
            <w:tcW w:w="5000" w:type="pct"/>
            <w:shd w:val="clear" w:color="auto" w:fill="auto"/>
          </w:tcPr>
          <w:p w:rsidR="00A77B3E" w:rsidRPr="0091620A" w:rsidP="00D524CA">
            <w:pPr>
              <w:spacing w:before="120" w:after="0" w:line="240" w:lineRule="auto"/>
              <w:jc w:val="center"/>
              <w:rPr>
                <w:rFonts w:ascii="Arial" w:hAnsi="Arial" w:cs="Arial"/>
                <w:b/>
                <w:color w:val="auto"/>
                <w:sz w:val="20"/>
                <w:szCs w:val="20"/>
              </w:rPr>
            </w:pPr>
            <w:r w:rsidRPr="0091620A" w:rsidR="00C77983">
              <w:rPr>
                <w:rFonts w:ascii="Arial" w:hAnsi="Arial" w:cs="Arial"/>
                <w:b/>
                <w:bCs/>
                <w:color w:val="auto"/>
                <w:sz w:val="20"/>
                <w:szCs w:val="20"/>
              </w:rPr>
              <w:t>TÊN TỔ CHỨC, CÁ NHÂN</w:t>
            </w:r>
            <w:r w:rsidRPr="0091620A" w:rsidR="00F42137">
              <w:rPr>
                <w:rFonts w:ascii="Arial" w:hAnsi="Arial" w:cs="Arial"/>
                <w:b/>
                <w:color w:val="auto"/>
                <w:sz w:val="20"/>
                <w:szCs w:val="20"/>
              </w:rPr>
              <w:br/>
            </w:r>
            <w:r w:rsidRPr="0091620A" w:rsidR="00753042">
              <w:rPr>
                <w:rFonts w:ascii="Arial" w:hAnsi="Arial" w:cs="Arial"/>
                <w:b/>
                <w:color w:val="auto"/>
                <w:sz w:val="20"/>
                <w:szCs w:val="20"/>
              </w:rPr>
              <w:t>---------</w:t>
            </w:r>
          </w:p>
          <w:p w:rsidR="00A77B3E" w:rsidRPr="0091620A" w:rsidP="00D524CA">
            <w:pPr>
              <w:spacing w:before="120" w:after="0" w:line="240" w:lineRule="auto"/>
              <w:jc w:val="center"/>
              <w:rPr>
                <w:rFonts w:ascii="Arial" w:hAnsi="Arial" w:cs="Arial"/>
                <w:b/>
                <w:bCs/>
                <w:color w:val="auto"/>
                <w:sz w:val="20"/>
                <w:szCs w:val="20"/>
              </w:rPr>
            </w:pPr>
          </w:p>
          <w:p w:rsidR="008613FF" w:rsidRPr="0091620A" w:rsidP="00D524CA">
            <w:pPr>
              <w:spacing w:before="120" w:after="0" w:line="240" w:lineRule="auto"/>
              <w:jc w:val="center"/>
              <w:rPr>
                <w:rFonts w:ascii="Arial" w:hAnsi="Arial" w:cs="Arial"/>
                <w:b/>
                <w:bCs/>
                <w:color w:val="auto"/>
                <w:sz w:val="20"/>
                <w:szCs w:val="20"/>
              </w:rPr>
            </w:pPr>
          </w:p>
          <w:p w:rsidR="008613FF"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ĐỀ ÁN THĂM DÒ KHOÁNG SẢN</w:t>
            </w:r>
          </w:p>
          <w:p w:rsidR="00A77B3E" w:rsidRPr="0091620A" w:rsidP="00D524CA">
            <w:pPr>
              <w:spacing w:before="120" w:after="0" w:line="240" w:lineRule="auto"/>
              <w:jc w:val="center"/>
              <w:rPr>
                <w:rFonts w:ascii="Arial" w:hAnsi="Arial" w:cs="Arial"/>
                <w:i/>
                <w:iCs/>
                <w:color w:val="auto"/>
                <w:sz w:val="20"/>
                <w:szCs w:val="20"/>
              </w:rPr>
            </w:pPr>
            <w:r w:rsidRPr="0091620A" w:rsidR="00F42137">
              <w:rPr>
                <w:rFonts w:ascii="Arial" w:hAnsi="Arial" w:cs="Arial"/>
                <w:i/>
                <w:iCs/>
                <w:color w:val="auto"/>
                <w:sz w:val="20"/>
                <w:szCs w:val="20"/>
              </w:rPr>
              <w:t>....(tên loại khoáng sản) ....</w:t>
            </w:r>
            <w:r w:rsidRPr="0091620A" w:rsidR="00C77983">
              <w:rPr>
                <w:rFonts w:ascii="Arial" w:hAnsi="Arial" w:cs="Arial"/>
                <w:i/>
                <w:iCs/>
                <w:color w:val="auto"/>
                <w:sz w:val="20"/>
                <w:szCs w:val="20"/>
              </w:rPr>
              <w:t xml:space="preserve"> </w:t>
            </w:r>
            <w:r w:rsidRPr="0091620A" w:rsidR="00F42137">
              <w:rPr>
                <w:rFonts w:ascii="Arial" w:hAnsi="Arial" w:cs="Arial"/>
                <w:color w:val="auto"/>
                <w:sz w:val="20"/>
                <w:szCs w:val="20"/>
              </w:rPr>
              <w:t>,....thuộc</w:t>
            </w:r>
            <w:r w:rsidRPr="0091620A" w:rsidR="00C77983">
              <w:rPr>
                <w:rFonts w:ascii="Arial" w:hAnsi="Arial" w:cs="Arial"/>
                <w:color w:val="auto"/>
                <w:sz w:val="20"/>
                <w:szCs w:val="20"/>
              </w:rPr>
              <w:t xml:space="preserve"> .... </w:t>
            </w:r>
            <w:r w:rsidRPr="0091620A" w:rsidR="00C77983">
              <w:rPr>
                <w:rFonts w:ascii="Arial" w:hAnsi="Arial" w:cs="Arial"/>
                <w:i/>
                <w:iCs/>
                <w:color w:val="auto"/>
                <w:sz w:val="20"/>
                <w:szCs w:val="20"/>
              </w:rPr>
              <w:t>(t</w:t>
            </w:r>
            <w:r w:rsidRPr="0091620A" w:rsidR="00F42137">
              <w:rPr>
                <w:rFonts w:ascii="Arial" w:hAnsi="Arial" w:cs="Arial"/>
                <w:i/>
                <w:iCs/>
                <w:color w:val="auto"/>
                <w:sz w:val="20"/>
                <w:szCs w:val="20"/>
              </w:rPr>
              <w:t xml:space="preserve">ên cấp xã) ...., ....... </w:t>
            </w:r>
            <w:r w:rsidRPr="0091620A" w:rsidR="00C77983">
              <w:rPr>
                <w:rFonts w:ascii="Arial" w:hAnsi="Arial" w:cs="Arial"/>
                <w:i/>
                <w:iCs/>
                <w:color w:val="auto"/>
                <w:sz w:val="20"/>
                <w:szCs w:val="20"/>
              </w:rPr>
              <w:t>(tên cấp tỉnh) ....</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(Kèm theo Giấy phép thăm dò khoáng sản số ........của Bộ trưởng Bộ</w:t>
            </w:r>
            <w:r w:rsidRPr="0091620A" w:rsidR="00F42137">
              <w:rPr>
                <w:rFonts w:ascii="Arial" w:hAnsi="Arial" w:cs="Arial"/>
                <w:color w:val="auto"/>
                <w:sz w:val="20"/>
                <w:szCs w:val="20"/>
              </w:rPr>
              <w:t xml:space="preserve"> </w:t>
            </w:r>
            <w:r w:rsidRPr="0091620A" w:rsidR="00C77983">
              <w:rPr>
                <w:rFonts w:ascii="Arial" w:hAnsi="Arial" w:cs="Arial"/>
                <w:color w:val="auto"/>
                <w:sz w:val="20"/>
                <w:szCs w:val="20"/>
              </w:rPr>
              <w:t>Nông nghiệp và Môi trường, Chủ tịch Ủy ban nhân dân tỉnh (thành phố)....)</w:t>
            </w: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Địa danh</w:t>
            </w:r>
            <w:r w:rsidRPr="0091620A" w:rsidR="00AE637A">
              <w:rPr>
                <w:rFonts w:ascii="Arial" w:hAnsi="Arial" w:cs="Arial"/>
                <w:b/>
                <w:bCs/>
                <w:color w:val="auto"/>
                <w:sz w:val="20"/>
                <w:szCs w:val="20"/>
              </w:rPr>
              <w:t>………..</w:t>
            </w:r>
            <w:r w:rsidRPr="0091620A" w:rsidR="00C77983">
              <w:rPr>
                <w:rFonts w:ascii="Arial" w:hAnsi="Arial" w:cs="Arial"/>
                <w:b/>
                <w:bCs/>
                <w:color w:val="auto"/>
                <w:sz w:val="20"/>
                <w:szCs w:val="20"/>
              </w:rPr>
              <w:t>, năm 20...</w:t>
            </w:r>
          </w:p>
        </w:tc>
      </w:tr>
    </w:tbl>
    <w:p w:rsidR="00A77B3E" w:rsidRPr="0091620A" w:rsidP="00D524CA">
      <w:pPr>
        <w:spacing w:before="120" w:after="0" w:line="240" w:lineRule="auto"/>
        <w:rPr>
          <w:rFonts w:ascii="Arial" w:hAnsi="Arial" w:cs="Arial"/>
          <w:color w:val="auto"/>
          <w:sz w:val="20"/>
          <w:szCs w:val="20"/>
        </w:rPr>
      </w:pP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nil"/>
        </w:tblBorders>
        <w:tblCellMar>
          <w:left w:w="0" w:type="dxa"/>
          <w:right w:w="0" w:type="dxa"/>
        </w:tblCellMar>
        <w:tblLook w:val="01E0"/>
      </w:tblPr>
      <w:tblGrid>
        <w:gridCol w:w="908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nil"/>
          </w:tblBorders>
          <w:tblCellMar>
            <w:left w:w="0" w:type="dxa"/>
            <w:right w:w="0" w:type="dxa"/>
          </w:tblCellMar>
          <w:tblLook w:val="01E0"/>
        </w:tblPrEx>
        <w:tc>
          <w:tcPr>
            <w:tcW w:w="5000" w:type="pct"/>
            <w:shd w:val="clear" w:color="auto" w:fill="auto"/>
          </w:tcPr>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TÊN TỔ CHỨC, CÁ NHÂN….</w:t>
            </w:r>
            <w:r w:rsidRPr="0091620A" w:rsidR="00AE637A">
              <w:rPr>
                <w:rFonts w:ascii="Arial" w:hAnsi="Arial" w:cs="Arial"/>
                <w:b/>
                <w:bCs/>
                <w:color w:val="auto"/>
                <w:sz w:val="20"/>
                <w:szCs w:val="20"/>
              </w:rPr>
              <w:br/>
            </w:r>
            <w:r w:rsidRPr="0091620A" w:rsidR="008613FF">
              <w:rPr>
                <w:rFonts w:ascii="Arial" w:hAnsi="Arial" w:cs="Arial"/>
                <w:b/>
                <w:bCs/>
                <w:color w:val="auto"/>
                <w:sz w:val="20"/>
                <w:szCs w:val="20"/>
              </w:rPr>
              <w:t>-----------</w:t>
            </w: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tbl>
            <w:tblPr>
              <w:tblStyle w:val="TableNormal"/>
              <w:tblW w:w="5000" w:type="pct"/>
              <w:tblCellMar>
                <w:left w:w="0" w:type="dxa"/>
                <w:right w:w="0" w:type="dxa"/>
              </w:tblCellMar>
              <w:tblLook w:val="0000"/>
            </w:tblPr>
            <w:tblGrid>
              <w:gridCol w:w="4535"/>
              <w:gridCol w:w="4536"/>
            </w:tblGrid>
            <w:tr>
              <w:tblPrEx>
                <w:tblW w:w="5000" w:type="pct"/>
                <w:tblCellMar>
                  <w:left w:w="0" w:type="dxa"/>
                  <w:right w:w="0" w:type="dxa"/>
                </w:tblCellMar>
                <w:tblLook w:val="0000"/>
              </w:tblPrEx>
              <w:tc>
                <w:tcPr>
                  <w:tcW w:w="2500" w:type="pct"/>
                  <w:tcMar>
                    <w:top w:w="0" w:type="dxa"/>
                    <w:left w:w="108" w:type="dxa"/>
                    <w:bottom w:w="0" w:type="dxa"/>
                    <w:right w:w="108" w:type="dxa"/>
                  </w:tcMar>
                </w:tcPr>
                <w:p w:rsidR="00A77B3E" w:rsidRPr="0091620A" w:rsidP="00D524CA">
                  <w:pPr>
                    <w:spacing w:before="120" w:after="0" w:line="240" w:lineRule="auto"/>
                    <w:jc w:val="center"/>
                    <w:rPr>
                      <w:rFonts w:ascii="Arial" w:hAnsi="Arial" w:cs="Arial"/>
                      <w:b/>
                      <w:bCs/>
                      <w:color w:val="auto"/>
                      <w:sz w:val="20"/>
                      <w:szCs w:val="20"/>
                    </w:rPr>
                  </w:pPr>
                </w:p>
              </w:tc>
              <w:tc>
                <w:tcPr>
                  <w:tcW w:w="2500" w:type="pct"/>
                  <w:tcMar>
                    <w:top w:w="0" w:type="dxa"/>
                    <w:left w:w="108" w:type="dxa"/>
                    <w:bottom w:w="0" w:type="dxa"/>
                    <w:right w:w="108" w:type="dxa"/>
                  </w:tcMa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i/>
                      <w:iCs/>
                      <w:color w:val="auto"/>
                      <w:sz w:val="20"/>
                      <w:szCs w:val="20"/>
                    </w:rPr>
                    <w:t>Danh sách tác giả lập Đề án: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KSĐC</w:t>
                  </w:r>
                  <w:r w:rsidRPr="0091620A" w:rsidR="0030752E">
                    <w:rPr>
                      <w:rFonts w:ascii="Arial" w:hAnsi="Arial" w:cs="Arial"/>
                      <w:color w:val="auto"/>
                      <w:sz w:val="20"/>
                      <w:szCs w:val="20"/>
                    </w:rPr>
                    <w:t xml:space="preserve">... </w:t>
                  </w:r>
                  <w:r w:rsidRPr="0091620A" w:rsidR="00C77983">
                    <w:rPr>
                      <w:rFonts w:ascii="Arial" w:hAnsi="Arial" w:cs="Arial"/>
                      <w:color w:val="auto"/>
                      <w:sz w:val="20"/>
                      <w:szCs w:val="20"/>
                    </w:rPr>
                    <w:t xml:space="preserve">      (Chủ biên)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KS Trắc địa...</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KS ĐCTV- ĐCCT </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KS Khoan....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w:t>
                  </w:r>
                </w:p>
              </w:tc>
            </w:tr>
          </w:tbl>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ĐỀ ÁN THĂM DÒ KHOÁNG SẢN</w:t>
            </w:r>
          </w:p>
          <w:p w:rsidR="00A77B3E" w:rsidRPr="0091620A" w:rsidP="00D524CA">
            <w:pPr>
              <w:spacing w:before="120" w:after="0" w:line="240" w:lineRule="auto"/>
              <w:jc w:val="center"/>
              <w:rPr>
                <w:rFonts w:ascii="Arial" w:hAnsi="Arial" w:cs="Arial"/>
                <w:color w:val="auto"/>
                <w:sz w:val="20"/>
                <w:szCs w:val="20"/>
              </w:rPr>
            </w:pPr>
            <w:r w:rsidRPr="0091620A" w:rsidR="00AE637A">
              <w:rPr>
                <w:rFonts w:ascii="Arial" w:hAnsi="Arial" w:cs="Arial"/>
                <w:i/>
                <w:iCs/>
                <w:color w:val="auto"/>
                <w:sz w:val="20"/>
                <w:szCs w:val="20"/>
              </w:rPr>
              <w:t>….(tên loại khoáng sản)</w:t>
            </w:r>
            <w:r w:rsidRPr="0091620A" w:rsidR="00C77983">
              <w:rPr>
                <w:rFonts w:ascii="Arial" w:hAnsi="Arial" w:cs="Arial"/>
                <w:i/>
                <w:iCs/>
                <w:color w:val="auto"/>
                <w:sz w:val="20"/>
                <w:szCs w:val="20"/>
              </w:rPr>
              <w:t xml:space="preserve"> …..</w:t>
            </w:r>
            <w:r w:rsidRPr="0091620A" w:rsidR="00AE637A">
              <w:rPr>
                <w:rFonts w:ascii="Arial" w:hAnsi="Arial" w:cs="Arial"/>
                <w:color w:val="auto"/>
                <w:sz w:val="20"/>
                <w:szCs w:val="20"/>
              </w:rPr>
              <w:t>, thuộc</w:t>
            </w:r>
            <w:r w:rsidRPr="0091620A" w:rsidR="00C77983">
              <w:rPr>
                <w:rFonts w:ascii="Arial" w:hAnsi="Arial" w:cs="Arial"/>
                <w:color w:val="auto"/>
                <w:sz w:val="20"/>
                <w:szCs w:val="20"/>
              </w:rPr>
              <w:t xml:space="preserve"> ….. </w:t>
            </w:r>
            <w:r w:rsidRPr="0091620A" w:rsidR="00AE637A">
              <w:rPr>
                <w:rFonts w:ascii="Arial" w:hAnsi="Arial" w:cs="Arial"/>
                <w:i/>
                <w:iCs/>
                <w:color w:val="auto"/>
                <w:sz w:val="20"/>
                <w:szCs w:val="20"/>
              </w:rPr>
              <w:t>(tên cấp xã) ….……  (tên cấp tỉnh)</w:t>
            </w:r>
            <w:r w:rsidRPr="0091620A" w:rsidR="00C77983">
              <w:rPr>
                <w:rFonts w:ascii="Arial" w:hAnsi="Arial" w:cs="Arial"/>
                <w:i/>
                <w:iCs/>
                <w:color w:val="auto"/>
                <w:sz w:val="20"/>
                <w:szCs w:val="20"/>
              </w:rPr>
              <w:t xml:space="preserve"> ….</w:t>
            </w: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00"/>
            </w:tblPr>
            <w:tblGrid>
              <w:gridCol w:w="4532"/>
              <w:gridCol w:w="4533"/>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00"/>
              </w:tblPrEx>
              <w:tc>
                <w:tcPr>
                  <w:tcW w:w="4488" w:type="dxa"/>
                  <w:tcBorders>
                    <w:top w:val="single" w:sz="2" w:space="0" w:color="000000"/>
                    <w:left w:val="single" w:sz="2" w:space="0" w:color="000000"/>
                    <w:bottom w:val="single" w:sz="2" w:space="0" w:color="000000"/>
                    <w:right w:val="single" w:sz="2" w:space="0" w:color="000000"/>
                  </w:tcBorders>
                  <w:tcMar>
                    <w:top w:w="0" w:type="dxa"/>
                    <w:left w:w="108" w:type="dxa"/>
                    <w:bottom w:w="0" w:type="dxa"/>
                    <w:right w:w="108" w:type="dxa"/>
                  </w:tcMar>
                </w:tcPr>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TỔ CHỨC, CÁ NHÂN</w:t>
                  </w:r>
                  <w:r w:rsidRPr="0091620A" w:rsidR="00AE637A">
                    <w:rPr>
                      <w:rFonts w:ascii="Arial" w:hAnsi="Arial" w:cs="Arial"/>
                      <w:b/>
                      <w:bCs/>
                      <w:color w:val="auto"/>
                      <w:sz w:val="20"/>
                      <w:szCs w:val="20"/>
                    </w:rPr>
                    <w:br/>
                  </w:r>
                  <w:r w:rsidRPr="0091620A" w:rsidR="00C77983">
                    <w:rPr>
                      <w:rFonts w:ascii="Arial" w:hAnsi="Arial" w:cs="Arial"/>
                      <w:color w:val="auto"/>
                      <w:sz w:val="20"/>
                      <w:szCs w:val="20"/>
                    </w:rPr>
                    <w:t>(Chức danh)</w:t>
                  </w:r>
                  <w:r w:rsidRPr="0091620A" w:rsidR="00AE637A">
                    <w:rPr>
                      <w:rFonts w:ascii="Arial" w:hAnsi="Arial" w:cs="Arial"/>
                      <w:color w:val="auto"/>
                      <w:sz w:val="20"/>
                      <w:szCs w:val="20"/>
                    </w:rPr>
                    <w:br/>
                    <w:br/>
                    <w:br/>
                  </w:r>
                  <w:r w:rsidRPr="0091620A" w:rsidR="00AE637A">
                    <w:rPr>
                      <w:rFonts w:ascii="Arial" w:hAnsi="Arial" w:cs="Arial"/>
                      <w:i/>
                      <w:color w:val="auto"/>
                      <w:sz w:val="20"/>
                      <w:szCs w:val="20"/>
                    </w:rPr>
                    <w:br/>
                  </w:r>
                  <w:r w:rsidRPr="0091620A" w:rsidR="00C77983">
                    <w:rPr>
                      <w:rFonts w:ascii="Arial" w:hAnsi="Arial" w:cs="Arial"/>
                      <w:i/>
                      <w:iCs/>
                      <w:color w:val="auto"/>
                      <w:sz w:val="20"/>
                      <w:szCs w:val="20"/>
                    </w:rPr>
                    <w:t>Chữ ký, đóng dấu</w:t>
                  </w:r>
                  <w:r w:rsidRPr="0091620A" w:rsidR="00AE637A">
                    <w:rPr>
                      <w:rFonts w:ascii="Arial" w:hAnsi="Arial" w:cs="Arial"/>
                      <w:i/>
                      <w:iCs/>
                      <w:color w:val="auto"/>
                      <w:sz w:val="20"/>
                      <w:szCs w:val="20"/>
                    </w:rPr>
                    <w:br/>
                  </w:r>
                  <w:r w:rsidRPr="0091620A" w:rsidR="00C77983">
                    <w:rPr>
                      <w:rFonts w:ascii="Arial" w:hAnsi="Arial" w:cs="Arial"/>
                      <w:b/>
                      <w:bCs/>
                      <w:i/>
                      <w:color w:val="auto"/>
                      <w:sz w:val="20"/>
                      <w:szCs w:val="20"/>
                    </w:rPr>
                    <w:t>(Họ và tên)</w:t>
                  </w:r>
                </w:p>
              </w:tc>
              <w:tc>
                <w:tcPr>
                  <w:tcW w:w="4488" w:type="dxa"/>
                  <w:tcBorders>
                    <w:top w:val="single" w:sz="2" w:space="0" w:color="000000"/>
                    <w:left w:val="single" w:sz="2" w:space="0" w:color="000000"/>
                    <w:bottom w:val="single" w:sz="2" w:space="0" w:color="000000"/>
                    <w:right w:val="single" w:sz="2" w:space="0" w:color="000000"/>
                  </w:tcBorders>
                  <w:tcMar>
                    <w:top w:w="0" w:type="dxa"/>
                    <w:left w:w="108" w:type="dxa"/>
                    <w:bottom w:w="0" w:type="dxa"/>
                    <w:right w:w="108" w:type="dxa"/>
                  </w:tcMar>
                </w:tcPr>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ĐƠN VỊ LẬP ĐỀ ÁN</w:t>
                  </w:r>
                  <w:r w:rsidRPr="0091620A" w:rsidR="00AE637A">
                    <w:rPr>
                      <w:rFonts w:ascii="Arial" w:hAnsi="Arial" w:cs="Arial"/>
                      <w:b/>
                      <w:bCs/>
                      <w:color w:val="auto"/>
                      <w:sz w:val="20"/>
                      <w:szCs w:val="20"/>
                    </w:rPr>
                    <w:br/>
                  </w:r>
                  <w:r w:rsidRPr="0091620A" w:rsidR="00C77983">
                    <w:rPr>
                      <w:rFonts w:ascii="Arial" w:hAnsi="Arial" w:cs="Arial"/>
                      <w:color w:val="auto"/>
                      <w:sz w:val="20"/>
                      <w:szCs w:val="20"/>
                    </w:rPr>
                    <w:t>(Chức danh)</w:t>
                  </w:r>
                  <w:r w:rsidRPr="0091620A" w:rsidR="00AE637A">
                    <w:rPr>
                      <w:rFonts w:ascii="Arial" w:hAnsi="Arial" w:cs="Arial"/>
                      <w:color w:val="auto"/>
                      <w:sz w:val="20"/>
                      <w:szCs w:val="20"/>
                    </w:rPr>
                    <w:br/>
                    <w:br/>
                    <w:br/>
                    <w:br/>
                  </w:r>
                  <w:r w:rsidRPr="0091620A" w:rsidR="00C77983">
                    <w:rPr>
                      <w:rFonts w:ascii="Arial" w:hAnsi="Arial" w:cs="Arial"/>
                      <w:i/>
                      <w:iCs/>
                      <w:color w:val="auto"/>
                      <w:sz w:val="20"/>
                      <w:szCs w:val="20"/>
                    </w:rPr>
                    <w:t>Chữ ký, đóng dấu</w:t>
                  </w:r>
                  <w:r w:rsidRPr="0091620A" w:rsidR="00AE637A">
                    <w:rPr>
                      <w:rFonts w:ascii="Arial" w:hAnsi="Arial" w:cs="Arial"/>
                      <w:i/>
                      <w:iCs/>
                      <w:color w:val="auto"/>
                      <w:sz w:val="20"/>
                      <w:szCs w:val="20"/>
                    </w:rPr>
                    <w:br/>
                  </w:r>
                  <w:r w:rsidRPr="0091620A" w:rsidR="00C77983">
                    <w:rPr>
                      <w:rFonts w:ascii="Arial" w:hAnsi="Arial" w:cs="Arial"/>
                      <w:b/>
                      <w:bCs/>
                      <w:i/>
                      <w:color w:val="auto"/>
                      <w:sz w:val="20"/>
                      <w:szCs w:val="20"/>
                    </w:rPr>
                    <w:t>(Họ và tên)</w:t>
                  </w:r>
                </w:p>
              </w:tc>
            </w:tr>
          </w:tbl>
          <w:p w:rsidR="00A77B3E" w:rsidRPr="0091620A" w:rsidP="00D524CA">
            <w:pPr>
              <w:spacing w:before="120" w:after="0" w:line="240" w:lineRule="auto"/>
              <w:jc w:val="center"/>
              <w:rPr>
                <w:rFonts w:ascii="Arial" w:hAnsi="Arial" w:cs="Arial"/>
                <w:b/>
                <w:bCs/>
                <w:color w:val="auto"/>
                <w:sz w:val="20"/>
                <w:szCs w:val="20"/>
              </w:rPr>
            </w:pPr>
          </w:p>
          <w:p w:rsidR="008613FF"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8613FF"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Địa danh......</w:t>
            </w:r>
            <w:r w:rsidRPr="0091620A" w:rsidR="00FB18F2">
              <w:rPr>
                <w:rFonts w:ascii="Arial" w:hAnsi="Arial" w:cs="Arial"/>
                <w:b/>
                <w:bCs/>
                <w:color w:val="auto"/>
                <w:sz w:val="20"/>
                <w:szCs w:val="20"/>
              </w:rPr>
              <w:t>,</w:t>
            </w:r>
            <w:r w:rsidRPr="0091620A" w:rsidR="00C77983">
              <w:rPr>
                <w:rFonts w:ascii="Arial" w:hAnsi="Arial" w:cs="Arial"/>
                <w:b/>
                <w:bCs/>
                <w:color w:val="auto"/>
                <w:sz w:val="20"/>
                <w:szCs w:val="20"/>
              </w:rPr>
              <w:t xml:space="preserve"> năm 20....</w:t>
            </w:r>
          </w:p>
        </w:tc>
      </w:tr>
    </w:tbl>
    <w:p w:rsidR="008613FF"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r w:rsidRPr="0091620A" w:rsidR="00231B5F">
        <w:rPr>
          <w:rFonts w:ascii="Arial" w:hAnsi="Arial" w:cs="Arial"/>
          <w:b/>
          <w:bCs/>
          <w:color w:val="auto"/>
          <w:sz w:val="20"/>
          <w:szCs w:val="20"/>
        </w:rPr>
        <w:t>MỤC</w:t>
      </w:r>
      <w:r w:rsidRPr="0091620A" w:rsidR="00C77983">
        <w:rPr>
          <w:rFonts w:ascii="Arial" w:hAnsi="Arial" w:cs="Arial"/>
          <w:b/>
          <w:bCs/>
          <w:color w:val="auto"/>
          <w:sz w:val="20"/>
          <w:szCs w:val="20"/>
        </w:rPr>
        <w:t xml:space="preserve"> LỤC</w:t>
      </w: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MỞ ĐẦU</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1. Căn cứ pháp lý, kỹ thuật và cơ sở tài liệu để lập Đề án thăm dò khoáng sản (trong </w:t>
      </w:r>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này viết tắt là Đề án) và đối tượng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1.1. Liệt kê các văn bản pháp lý, quy chuẩn, tiêu chuẩn và hướng dẫn kỹ thuật có liên quan làm căn cứ cho việc lập Đề án.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1.2. Liệt kê các tài liệu đã có trước đây và tài liệu, kết quả khảo sát sử dụng lập Đề án.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2.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tiêu, nhiệm vụ của Đề án.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3. Thông tin về tổ chức, cá nhân đề nghị cấp giấy phép thăm dò khoáng sản </w:t>
      </w:r>
      <w:r w:rsidRPr="0091620A" w:rsidR="00C77983">
        <w:rPr>
          <w:rFonts w:ascii="Arial" w:hAnsi="Arial" w:cs="Arial"/>
          <w:i/>
          <w:iCs/>
          <w:color w:val="auto"/>
          <w:sz w:val="20"/>
          <w:szCs w:val="20"/>
        </w:rPr>
        <w:t xml:space="preserve">(Tên tổ chức, cá nhân, người đại diện pháp </w:t>
      </w:r>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địa chỉ, điện thoại, mail, website, fax).</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4. Thông tin về đơn vị lập Đề án, nếu có </w:t>
      </w:r>
      <w:r w:rsidRPr="0091620A" w:rsidR="00FB18F2">
        <w:rPr>
          <w:rFonts w:ascii="Arial" w:hAnsi="Arial" w:cs="Arial"/>
          <w:i/>
          <w:iCs/>
          <w:color w:val="auto"/>
          <w:sz w:val="20"/>
          <w:szCs w:val="20"/>
        </w:rPr>
        <w:t>(</w:t>
      </w:r>
      <w:r w:rsidRPr="0091620A" w:rsidR="00C77983">
        <w:rPr>
          <w:rFonts w:ascii="Arial" w:hAnsi="Arial" w:cs="Arial"/>
          <w:i/>
          <w:iCs/>
          <w:color w:val="auto"/>
          <w:sz w:val="20"/>
          <w:szCs w:val="20"/>
        </w:rPr>
        <w:t xml:space="preserve">Tên đơn vị, người đại diện pháp </w:t>
      </w:r>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địa chỉ, điện thoại, mail, website, fax, chứng chỉ năng lực).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5. Danh sách những người trực tiếp tham gia lập Đề án.</w:t>
      </w:r>
    </w:p>
    <w:p w:rsidR="00A77B3E"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CHƯƠNG</w:t>
      </w:r>
      <w:r w:rsidRPr="0091620A" w:rsidR="00C77983">
        <w:rPr>
          <w:rFonts w:ascii="Arial" w:hAnsi="Arial" w:cs="Arial"/>
          <w:b/>
          <w:bCs/>
          <w:color w:val="auto"/>
          <w:sz w:val="20"/>
          <w:szCs w:val="20"/>
        </w:rPr>
        <w:t xml:space="preserve"> 1</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KHÁI QUÁT VỀ KHU VỰC THĂM DÒ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1.</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 xml:space="preserve">Đặc </w:t>
      </w:r>
      <w:r w:rsidRPr="0091620A" w:rsidR="00231B5F">
        <w:rPr>
          <w:rFonts w:ascii="Arial" w:hAnsi="Arial" w:cs="Arial"/>
          <w:b/>
          <w:bCs/>
          <w:color w:val="auto"/>
          <w:sz w:val="20"/>
          <w:szCs w:val="20"/>
        </w:rPr>
        <w:t>điểm</w:t>
      </w:r>
      <w:r w:rsidRPr="0091620A" w:rsidR="00C77983">
        <w:rPr>
          <w:rFonts w:ascii="Arial" w:hAnsi="Arial" w:cs="Arial"/>
          <w:b/>
          <w:bCs/>
          <w:color w:val="auto"/>
          <w:sz w:val="20"/>
          <w:szCs w:val="20"/>
        </w:rPr>
        <w:t xml:space="preserve"> địa lý tự nhiên-kinh tế nhân văn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Vị trí địa lý hành chính, tọa độ, diện tích của khu vực thăm dò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Các thông tin về đặc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địa lý tự nhiên - kinh tế, nhân văn.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2.</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Lịch sử nghiên cứu</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Lịch sử nghiên cứu địa chất và khoáng sản khu vực thăm dò khoáng sản. Thông tin về các cơ sở khai thác, chế biến khoáng sản trong khu vực.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Các kết quả nghiên cứu,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tra, thăm dò, khai thác khoáng sản liên quan đến diện tích lựa chọn thăm dò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3.</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Đánh giá hiện trạng, kết quả nghiên cứu địa chất khu vực thăm dò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Hiện trạng mức độ đầu tư, khai thác trong khu vực thăm dò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Đánh giá hiệu quả các phương pháp, chất lượng tài liệu và khả năng sử dụng tài liệu địa chất đã có cho công tác thăm dò khoáng sản.</w:t>
      </w:r>
    </w:p>
    <w:p w:rsidR="00A77B3E"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CHƯƠNG</w:t>
      </w:r>
      <w:r w:rsidRPr="0091620A" w:rsidR="00C77983">
        <w:rPr>
          <w:rFonts w:ascii="Arial" w:hAnsi="Arial" w:cs="Arial"/>
          <w:b/>
          <w:bCs/>
          <w:color w:val="auto"/>
          <w:sz w:val="20"/>
          <w:szCs w:val="20"/>
        </w:rPr>
        <w:t xml:space="preserve"> 2</w:t>
      </w: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 xml:space="preserve">ĐẶC </w:t>
      </w:r>
      <w:r w:rsidRPr="0091620A" w:rsidR="00231B5F">
        <w:rPr>
          <w:rFonts w:ascii="Arial" w:hAnsi="Arial" w:cs="Arial"/>
          <w:b/>
          <w:bCs/>
          <w:color w:val="auto"/>
          <w:sz w:val="20"/>
          <w:szCs w:val="20"/>
        </w:rPr>
        <w:t>ĐIỂM</w:t>
      </w:r>
      <w:r w:rsidRPr="0091620A" w:rsidR="00C77983">
        <w:rPr>
          <w:rFonts w:ascii="Arial" w:hAnsi="Arial" w:cs="Arial"/>
          <w:b/>
          <w:bCs/>
          <w:color w:val="auto"/>
          <w:sz w:val="20"/>
          <w:szCs w:val="20"/>
        </w:rPr>
        <w:t xml:space="preserve"> ĐỊA CHẤT,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1.</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 xml:space="preserve">Đặc </w:t>
      </w:r>
      <w:r w:rsidRPr="0091620A" w:rsidR="00231B5F">
        <w:rPr>
          <w:rFonts w:ascii="Arial" w:hAnsi="Arial" w:cs="Arial"/>
          <w:b/>
          <w:bCs/>
          <w:color w:val="auto"/>
          <w:sz w:val="20"/>
          <w:szCs w:val="20"/>
        </w:rPr>
        <w:t>điểm</w:t>
      </w:r>
      <w:r w:rsidRPr="0091620A" w:rsidR="00C77983">
        <w:rPr>
          <w:rFonts w:ascii="Arial" w:hAnsi="Arial" w:cs="Arial"/>
          <w:b/>
          <w:bCs/>
          <w:color w:val="auto"/>
          <w:sz w:val="20"/>
          <w:szCs w:val="20"/>
        </w:rPr>
        <w:t xml:space="preserve"> địa chất vùng: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Trình bày những nét chính về đặc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địa tầng, kiến tạo, magma, khoáng sản có trong vùng xung quanh khu vực thăm dò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2.</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 xml:space="preserve">Đặc </w:t>
      </w:r>
      <w:r w:rsidRPr="0091620A" w:rsidR="00231B5F">
        <w:rPr>
          <w:rFonts w:ascii="Arial" w:hAnsi="Arial" w:cs="Arial"/>
          <w:b/>
          <w:bCs/>
          <w:color w:val="auto"/>
          <w:sz w:val="20"/>
          <w:szCs w:val="20"/>
        </w:rPr>
        <w:t>điểm</w:t>
      </w:r>
      <w:r w:rsidRPr="0091620A" w:rsidR="00C77983">
        <w:rPr>
          <w:rFonts w:ascii="Arial" w:hAnsi="Arial" w:cs="Arial"/>
          <w:b/>
          <w:bCs/>
          <w:color w:val="auto"/>
          <w:sz w:val="20"/>
          <w:szCs w:val="20"/>
        </w:rPr>
        <w:t xml:space="preserve"> địa chất khoáng sản khu vực thăm dò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Các tiền đề, dấu hiệu có liên quan đến đối tượng khoáng sản cần thăm dò.</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Đặc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địa chất, chất lượng, quy mô, nguồn gốc khoáng sản trong khu vực thăm dò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Mức độ nghiên cứu từng thân quặng, đới khoáng hóa chứa quặng.</w:t>
      </w:r>
    </w:p>
    <w:p w:rsidR="00A77B3E"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CHƯƠNG</w:t>
      </w:r>
      <w:r w:rsidRPr="0091620A" w:rsidR="00C77983">
        <w:rPr>
          <w:rFonts w:ascii="Arial" w:hAnsi="Arial" w:cs="Arial"/>
          <w:b/>
          <w:bCs/>
          <w:color w:val="auto"/>
          <w:sz w:val="20"/>
          <w:szCs w:val="20"/>
        </w:rPr>
        <w:t xml:space="preserve"> 3</w:t>
      </w: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PHƯƠNG PHÁP, KHỐI LƯỢNG THĂM DÒ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1.</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Cơ sở lựa chọn phương pháp</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Nội dung quy chuẩn, quy phạm, quy định kỹ thuật áp dụng với đối tượng khoáng sản cần thăm dò.</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Tài liệu, số liệu ban đầu về loại hình nguồn gốc và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kiện thành tạo quặng; tính chất vật lý của đối tượng khoáng sản cần thăm dò; thành </w:t>
      </w:r>
      <w:r w:rsidRPr="0091620A" w:rsidR="00231B5F">
        <w:rPr>
          <w:rFonts w:ascii="Arial" w:hAnsi="Arial" w:cs="Arial"/>
          <w:color w:val="auto"/>
          <w:sz w:val="20"/>
          <w:szCs w:val="20"/>
        </w:rPr>
        <w:t>phần</w:t>
      </w:r>
      <w:r w:rsidRPr="0091620A" w:rsidR="00C77983">
        <w:rPr>
          <w:rFonts w:ascii="Arial" w:hAnsi="Arial" w:cs="Arial"/>
          <w:color w:val="auto"/>
          <w:sz w:val="20"/>
          <w:szCs w:val="20"/>
        </w:rPr>
        <w:t xml:space="preserve"> vật chất, mức độ phân bố quặng,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kiện thi công;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Dự kiến phân nhóm mỏ theo mức độ phức tạp và lựa chọn mạng lưới công trình thăm dò với đối tượng khoáng sản; đề xuất lựa chọn mạng lưới, tổ hợp phương pháp thăm dò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2.</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Các phương pháp và khối lượng các dạng công trình chủ yếu</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Tất cả các phương pháp, hạng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công việc thiết kế phải làm rõ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đích yêu cầu, số lượng, khối lượng; cách thức thực hiện chi tiết theo từng giai đoạn, từng năm thực hiện và lập </w:t>
      </w:r>
      <w:r w:rsidRPr="0091620A" w:rsidR="003556B9">
        <w:rPr>
          <w:rFonts w:ascii="Arial" w:hAnsi="Arial" w:cs="Arial"/>
          <w:color w:val="auto"/>
          <w:sz w:val="20"/>
          <w:szCs w:val="20"/>
        </w:rPr>
        <w:t>bảng</w:t>
      </w:r>
      <w:r w:rsidRPr="0091620A" w:rsidR="00C77983">
        <w:rPr>
          <w:rFonts w:ascii="Arial" w:hAnsi="Arial" w:cs="Arial"/>
          <w:color w:val="auto"/>
          <w:sz w:val="20"/>
          <w:szCs w:val="20"/>
        </w:rPr>
        <w:t xml:space="preserve"> tổng hợp chung. Các công trình thiết kế phải thể hiện trên các bản vẽ kỹ thuật, sơ đồ bố trí công trình.</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Các phương pháp thăm dò khoáng sản chủ yếu là:</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Công tác trắc địa: nêu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đích, nhiệm vụ, thiết bị đo vẽ, khối lượng dự kiến. Công tác kỹ thuật bao gồm các dạng công tác: xác định mốc gốc và mua số liệu mốc (trường hợp mốc gốc có sẵn trong khu mỏ, phải có tài liệu chứng minh); thành lập lưới khống chế mặt phẳng và độ cao, nêu yêu cầu độ chính xác của các lưới; thành lập bản đồ địa hình nêu phương pháp đo, thiết bị đo, tỷ lệ bản đồ,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g cao đều, hệ tọa độ, diện tích thăm dò và mật độ trung bình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chi tiết trên dm</w:t>
      </w:r>
      <w:r w:rsidRPr="0091620A" w:rsidR="00C77983">
        <w:rPr>
          <w:rFonts w:ascii="Arial" w:hAnsi="Arial" w:cs="Arial"/>
          <w:color w:val="auto"/>
          <w:sz w:val="20"/>
          <w:szCs w:val="20"/>
          <w:vertAlign w:val="superscript"/>
        </w:rPr>
        <w:t xml:space="preserve">2 </w:t>
      </w:r>
      <w:r w:rsidRPr="0091620A" w:rsidR="00C77983">
        <w:rPr>
          <w:rFonts w:ascii="Arial" w:hAnsi="Arial" w:cs="Arial"/>
          <w:color w:val="auto"/>
          <w:sz w:val="20"/>
          <w:szCs w:val="20"/>
        </w:rPr>
        <w:t>bản đồ; công tác trắc địa công trình nêu phương pháp xác định vị trí công trình từ thiết kế đưa ra thực địa và đo thu vào bản đồ, khối lượng công trình chủ yếu và thứ yếu; phương pháp định tuyến, đo vẽ mặt cắt tuyến thăm dò; bổ sung công tác xác định các công trình cũ (nếu có);</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Phương pháp lập bản đồ địa chất khoáng sản (tỷ lệ phụ thuộc vào đặc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đối tượng khoáng sản cần thăm dò).</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Phương pháp địa hóa (tùy thuộc loại khoáng sản cần thăm dò).</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Phương pháp địa vật lý (tùy thuộc vào đặc tính vật lý, loại khoáng sản cần thăm dò). Riêng Đề án thăm dò khoáng sản than, công tác địa vật lý lỗ khoan cần nêu một số nội dung sau:</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tiêu, nhiệm vụ, khả năng giải quyết các vấn đề địa chất của từng phương pháp địa vật lý lỗ khoan trong thăm dò than.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Cơ sở địa chất, địa vật lý của từng phương pháp lựa chọn trong tổ hợp.</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Khái quát đặc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địa chất của vùng đo địa vật lý.</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Đặc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các trường địa vật lý trên mặt, trong lỗ khoan.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Các tham số địa vật lý của các tầng đất đá, quặng (than).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Máy móc, thiết bị và kỹ thuật thi công các phương pháp địa vật lý đã lựa chọn.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kiện thi công tổ hợp các phương pháp địa vật lý.</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Yêu cầu về kiểm soát chất lượng trong thi công các phương pháp địa vật lý</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Cơ sở và nội dung phân tích tài liệu địa vật lý lỗ khoan.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Thành lập thiết đồ địa vật lý lỗ khoan.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Công tác tổ chức thi công.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Sản phẩm của công tác địa vật lý lỗ khoan.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Thi công công trình khai đào (dọn vết lộ, hào, hố, giếng, lò), khoan.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Công tác </w:t>
      </w:r>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lấy, gia công, phân tích, kiểm soát chất lượng </w:t>
      </w:r>
      <w:r w:rsidRPr="0091620A" w:rsidR="003556B9">
        <w:rPr>
          <w:rFonts w:ascii="Arial" w:hAnsi="Arial" w:cs="Arial"/>
          <w:color w:val="auto"/>
          <w:sz w:val="20"/>
          <w:szCs w:val="20"/>
        </w:rPr>
        <w:t>mẫu</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Công tác nghiên cứu khí mỏ: Đối với các đề án thăm dò than, khoáng sản phóng xạ, Hg, As, khoáng sản kim loại, đa kim dự kiến khai thác bằng phương pháp hầm lò: Dự kiến phương pháp lấy </w:t>
      </w:r>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khí sử dụng và phòng thí nghiệm phân tích </w:t>
      </w:r>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khí; Dự kiến số lượng </w:t>
      </w:r>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khí các loại (định tính và định lượng) cần lấy theo các tuyến thăm dò và theo các mức cao (đến độ sâu được phép thăm dò).</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Công tác địa chất thủy văn - địa chất công trình.</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Công tác nghiên cứu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kiện kỹ thuật khai thác mỏ (sự biến đổi góc dốc, chiều dày của vỉa khoáng sản; mức độ biến động kiến tạo của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Công tác nghiên cứu đặc tính công nghệ khoáng sản: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đích, cách thức lấy </w:t>
      </w:r>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nghiên cứu, yêu cầu nghiên cứu và dự kiến nơi nghiên cứu.</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Công tác văn phòng, lập báo cáo kết quả thăm dò.</w:t>
      </w:r>
    </w:p>
    <w:p w:rsidR="00A77B3E"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CHƯƠNG</w:t>
      </w:r>
      <w:r w:rsidRPr="0091620A" w:rsidR="00C77983">
        <w:rPr>
          <w:rFonts w:ascii="Arial" w:hAnsi="Arial" w:cs="Arial"/>
          <w:b/>
          <w:bCs/>
          <w:color w:val="auto"/>
          <w:sz w:val="20"/>
          <w:szCs w:val="20"/>
        </w:rPr>
        <w:t xml:space="preserve"> 4</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BẢO VỆ MÔI TRƯỜNG VÀ TÀI NGUYÊN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Dự báo các tác động đến môi trường và dự kiến biện pháp cảnh báo, giảm thiểu tác động đến môi trường khi thực hiện Đề án.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Đối với các mỏ phóng xạ và các mỏ có chứa nguyên tố phóng xạ (Urani, thori,...) và khoáng sản độc hại nhóm II: Thực hiện các biện pháp bảo vệ môi trường phóng xạ, môi trường khoáng sản độc hại theo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về năng lượng nguyên tử hiện hành.</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Những biện pháp bảo vệ tài nguyên khoáng sản trong quá trình thi công Đề án.</w:t>
      </w:r>
    </w:p>
    <w:p w:rsidR="008613FF" w:rsidRPr="0091620A" w:rsidP="00D524CA">
      <w:pPr>
        <w:spacing w:before="120" w:after="0" w:line="240" w:lineRule="auto"/>
        <w:jc w:val="center"/>
        <w:rPr>
          <w:rFonts w:ascii="Arial" w:hAnsi="Arial" w:cs="Arial"/>
          <w:b/>
          <w:bCs/>
          <w:color w:val="auto"/>
          <w:sz w:val="20"/>
          <w:szCs w:val="20"/>
        </w:rPr>
      </w:pPr>
      <w:r w:rsidRPr="0091620A" w:rsidR="00231B5F">
        <w:rPr>
          <w:rFonts w:ascii="Arial" w:hAnsi="Arial" w:cs="Arial"/>
          <w:b/>
          <w:bCs/>
          <w:color w:val="auto"/>
          <w:sz w:val="20"/>
          <w:szCs w:val="20"/>
        </w:rPr>
        <w:t>CHƯƠNG</w:t>
      </w:r>
      <w:r w:rsidRPr="0091620A" w:rsidR="00C77983">
        <w:rPr>
          <w:rFonts w:ascii="Arial" w:hAnsi="Arial" w:cs="Arial"/>
          <w:b/>
          <w:bCs/>
          <w:color w:val="auto"/>
          <w:sz w:val="20"/>
          <w:szCs w:val="20"/>
        </w:rPr>
        <w:t xml:space="preserve"> 5</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DỰ TÍNH TRỮ LƯỢNG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Trình bày dự kiến chỉ tiêu tính trữ lượng, phương pháp khoanh nối thân quặng địa chất, thân quặng công nghiệp, phân khối, xếp cấp và phương pháp dự tính trữ lượng khoáng sản theo cấp trữ lượng trong diện tích thăm dò khoáng sản.</w:t>
      </w:r>
    </w:p>
    <w:p w:rsidR="008613FF" w:rsidRPr="0091620A" w:rsidP="00D524CA">
      <w:pPr>
        <w:spacing w:before="120" w:after="0" w:line="240" w:lineRule="auto"/>
        <w:jc w:val="center"/>
        <w:rPr>
          <w:rFonts w:ascii="Arial" w:hAnsi="Arial" w:cs="Arial"/>
          <w:b/>
          <w:bCs/>
          <w:color w:val="auto"/>
          <w:sz w:val="20"/>
          <w:szCs w:val="20"/>
        </w:rPr>
      </w:pPr>
      <w:r w:rsidRPr="0091620A" w:rsidR="00231B5F">
        <w:rPr>
          <w:rFonts w:ascii="Arial" w:hAnsi="Arial" w:cs="Arial"/>
          <w:b/>
          <w:bCs/>
          <w:color w:val="auto"/>
          <w:sz w:val="20"/>
          <w:szCs w:val="20"/>
        </w:rPr>
        <w:t>CHƯƠNG</w:t>
      </w:r>
      <w:r w:rsidRPr="0091620A" w:rsidR="00C77983">
        <w:rPr>
          <w:rFonts w:ascii="Arial" w:hAnsi="Arial" w:cs="Arial"/>
          <w:b/>
          <w:bCs/>
          <w:color w:val="auto"/>
          <w:sz w:val="20"/>
          <w:szCs w:val="20"/>
        </w:rPr>
        <w:t xml:space="preserve"> 6</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TỔ CHỨC THI CÔNG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Dựa vào các căn cứ địa chất, kinh tế - kỹ thuật và phương pháp kỹ thuật, khối lượng đề ra trong Đề án, lập kế hoạch, tiến độ thực hiện các dạng công tác phù hợp theo từng giai đoạn và tuân thủ theo đúng các quy chuẩn, tiêu chuẩn và các quy định về chỉ tiêu kinh tế kỹ thuật hiện hành; thời gian lập báo cáo kết quả thăm dò khoáng sản, dự kiến thời gian trình cơ quan có thẩm quyền công nhận trữ lượng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Thời gian thi công để hoàn thành các hạng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và khối lượng thăm dò khoáng sản kể từ ngày được cấp Giấy phép thăm dò khoáng sản.</w:t>
      </w:r>
    </w:p>
    <w:p w:rsidR="008613FF" w:rsidRPr="0091620A" w:rsidP="00D524CA">
      <w:pPr>
        <w:spacing w:before="120" w:after="0" w:line="240" w:lineRule="auto"/>
        <w:jc w:val="center"/>
        <w:rPr>
          <w:rFonts w:ascii="Arial" w:hAnsi="Arial" w:cs="Arial"/>
          <w:b/>
          <w:bCs/>
          <w:color w:val="auto"/>
          <w:sz w:val="20"/>
          <w:szCs w:val="20"/>
        </w:rPr>
      </w:pPr>
      <w:r w:rsidRPr="0091620A" w:rsidR="00231B5F">
        <w:rPr>
          <w:rFonts w:ascii="Arial" w:hAnsi="Arial" w:cs="Arial"/>
          <w:b/>
          <w:bCs/>
          <w:color w:val="auto"/>
          <w:sz w:val="20"/>
          <w:szCs w:val="20"/>
        </w:rPr>
        <w:t>CHƯƠNG</w:t>
      </w:r>
      <w:r w:rsidRPr="0091620A" w:rsidR="00C77983">
        <w:rPr>
          <w:rFonts w:ascii="Arial" w:hAnsi="Arial" w:cs="Arial"/>
          <w:b/>
          <w:bCs/>
          <w:color w:val="auto"/>
          <w:sz w:val="20"/>
          <w:szCs w:val="20"/>
        </w:rPr>
        <w:t xml:space="preserve"> 7</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DỰ TOÁN KINH PHÍ</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Ngoài các căn cứ và danh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dự toán, khi lập dự toán cần nêu rõ nguồn vốn đầu tư, đơn giá sử dụng và khả năng đáp ứng để thực hiện đầy đủ các phương pháp kỹ thuật, khối lượng các dạng công tác. Dự toán kinh phí thăm dò phải được lập trên cơ sở các quy định hiện hành của cơ quan quản lý nhà nước có thẩm quyền.</w:t>
      </w: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KẾT LUẬN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Đánh giá đặc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địa chất, khoáng sản (hình thái, chất lượng quặng).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Dự kiến kết quả và hiệu quả kinh tế sẽ đạt được.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Tính khả thi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tiêu trữ lượng, thi công Đề án.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Các yêu cầu, kiến nghị.</w:t>
      </w:r>
    </w:p>
    <w:p w:rsidR="00A77B3E"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PHẦN</w:t>
      </w:r>
      <w:r w:rsidRPr="0091620A" w:rsidR="00C77983">
        <w:rPr>
          <w:rFonts w:ascii="Arial" w:hAnsi="Arial" w:cs="Arial"/>
          <w:b/>
          <w:bCs/>
          <w:color w:val="auto"/>
          <w:sz w:val="20"/>
          <w:szCs w:val="20"/>
        </w:rPr>
        <w:t xml:space="preserve"> </w:t>
      </w:r>
      <w:r w:rsidRPr="0091620A" w:rsidR="003556B9">
        <w:rPr>
          <w:rFonts w:ascii="Arial" w:hAnsi="Arial" w:cs="Arial"/>
          <w:b/>
          <w:bCs/>
          <w:color w:val="auto"/>
          <w:sz w:val="20"/>
          <w:szCs w:val="20"/>
        </w:rPr>
        <w:t>PHỤ LỤC</w:t>
      </w: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 xml:space="preserve">DANH </w:t>
      </w:r>
      <w:r w:rsidRPr="0091620A" w:rsidR="00231B5F">
        <w:rPr>
          <w:rFonts w:ascii="Arial" w:hAnsi="Arial" w:cs="Arial"/>
          <w:b/>
          <w:bCs/>
          <w:color w:val="auto"/>
          <w:sz w:val="20"/>
          <w:szCs w:val="20"/>
        </w:rPr>
        <w:t>MỤC</w:t>
      </w:r>
      <w:r w:rsidRPr="0091620A" w:rsidR="00C77983">
        <w:rPr>
          <w:rFonts w:ascii="Arial" w:hAnsi="Arial" w:cs="Arial"/>
          <w:b/>
          <w:bCs/>
          <w:color w:val="auto"/>
          <w:sz w:val="20"/>
          <w:szCs w:val="20"/>
        </w:rPr>
        <w:t xml:space="preserve"> BẢN VẼ KÈM THEO</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Bản đồ (sơ đồ) vị trí giao thông.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Bản đồ địa chất vùng.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Bản đồ địa chất khoáng sản khu vực thăm dò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Sơ đồ bố trí công trình và lấy </w:t>
      </w:r>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dự kiến.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Sơ đồ lưới khống chế mặt phẳng và độ cao.</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Mặt cắt địa chất, khoáng sản thiết kế công trình thăm dò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Các bản vẽ bình đồ, mặt cắt dự kiến tính trữ lượng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Các </w:t>
      </w:r>
      <w:r w:rsidRPr="0091620A" w:rsidR="003556B9">
        <w:rPr>
          <w:rFonts w:ascii="Arial" w:hAnsi="Arial" w:cs="Arial"/>
          <w:color w:val="auto"/>
          <w:sz w:val="20"/>
          <w:szCs w:val="20"/>
        </w:rPr>
        <w:t>biểu</w:t>
      </w:r>
      <w:r w:rsidRPr="0091620A" w:rsidR="00C77983">
        <w:rPr>
          <w:rFonts w:ascii="Arial" w:hAnsi="Arial" w:cs="Arial"/>
          <w:color w:val="auto"/>
          <w:sz w:val="20"/>
          <w:szCs w:val="20"/>
        </w:rPr>
        <w:t xml:space="preserve">, </w:t>
      </w:r>
      <w:r w:rsidRPr="0091620A" w:rsidR="003556B9">
        <w:rPr>
          <w:rFonts w:ascii="Arial" w:hAnsi="Arial" w:cs="Arial"/>
          <w:color w:val="auto"/>
          <w:sz w:val="20"/>
          <w:szCs w:val="20"/>
        </w:rPr>
        <w:t>bảng</w:t>
      </w:r>
      <w:r w:rsidRPr="0091620A" w:rsidR="00C77983">
        <w:rPr>
          <w:rFonts w:ascii="Arial" w:hAnsi="Arial" w:cs="Arial"/>
          <w:color w:val="auto"/>
          <w:sz w:val="20"/>
          <w:szCs w:val="20"/>
        </w:rPr>
        <w:t xml:space="preserve"> khác liên quan.</w:t>
      </w: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CÁC TÀI LIỆU KÈM THEO</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w:t>
      </w:r>
      <w:r w:rsidRPr="0091620A" w:rsidR="008613FF">
        <w:rPr>
          <w:rFonts w:ascii="Arial" w:hAnsi="Arial" w:cs="Arial"/>
          <w:color w:val="auto"/>
          <w:sz w:val="20"/>
          <w:szCs w:val="20"/>
        </w:rPr>
        <w:t xml:space="preserve"> </w:t>
      </w:r>
      <w:r w:rsidRPr="0091620A" w:rsidR="00C77983">
        <w:rPr>
          <w:rFonts w:ascii="Arial" w:hAnsi="Arial" w:cs="Arial"/>
          <w:color w:val="auto"/>
          <w:sz w:val="20"/>
          <w:szCs w:val="20"/>
        </w:rPr>
        <w:t>Tài liệu khảo sát trong quá trình lập đề án.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-Tài liệu thu thập, tổng hợp phục vụ cho lập Đề án.</w:t>
      </w:r>
    </w:p>
    <w:p w:rsidR="00FB18F2" w:rsidRPr="0091620A" w:rsidP="00D524CA">
      <w:pPr>
        <w:spacing w:before="120" w:after="0" w:line="240" w:lineRule="auto"/>
        <w:rPr>
          <w:rFonts w:ascii="Arial" w:hAnsi="Arial" w:cs="Arial"/>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bookmarkStart w:id="631" w:name="chuong_pl_67"/>
      <w:r w:rsidRPr="0091620A" w:rsidR="003556B9">
        <w:rPr>
          <w:rFonts w:ascii="Arial" w:hAnsi="Arial" w:cs="Arial"/>
          <w:b/>
          <w:bCs/>
          <w:color w:val="auto"/>
          <w:sz w:val="20"/>
          <w:szCs w:val="20"/>
        </w:rPr>
        <w:t>Mẫu</w:t>
      </w:r>
      <w:r w:rsidRPr="0091620A" w:rsidR="008C4AC2">
        <w:rPr>
          <w:rFonts w:ascii="Arial" w:hAnsi="Arial" w:cs="Arial"/>
          <w:b/>
          <w:bCs/>
          <w:color w:val="auto"/>
          <w:sz w:val="20"/>
          <w:szCs w:val="20"/>
        </w:rPr>
        <w:t xml:space="preserve"> số 02: Đề án thăm dò bổ sung</w:t>
      </w:r>
      <w:bookmarkEnd w:id="631"/>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nil"/>
        </w:tblBorders>
        <w:tblCellMar>
          <w:left w:w="0" w:type="dxa"/>
          <w:right w:w="0" w:type="dxa"/>
        </w:tblCellMar>
        <w:tblLook w:val="01E0"/>
      </w:tblPr>
      <w:tblGrid>
        <w:gridCol w:w="908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nil"/>
          </w:tblBorders>
          <w:tblCellMar>
            <w:left w:w="0" w:type="dxa"/>
            <w:right w:w="0" w:type="dxa"/>
          </w:tblCellMar>
          <w:tblLook w:val="01E0"/>
        </w:tblPrEx>
        <w:tc>
          <w:tcPr>
            <w:tcW w:w="5000" w:type="pct"/>
            <w:shd w:val="clear" w:color="auto" w:fill="auto"/>
          </w:tcPr>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TÊN TỔ CHỨC, CÁ NHÂN ...</w:t>
            </w:r>
            <w:r w:rsidRPr="0091620A" w:rsidR="009F258F">
              <w:rPr>
                <w:rFonts w:ascii="Arial" w:hAnsi="Arial" w:cs="Arial"/>
                <w:b/>
                <w:color w:val="auto"/>
                <w:sz w:val="20"/>
                <w:szCs w:val="20"/>
              </w:rPr>
              <w:br/>
            </w:r>
            <w:r w:rsidRPr="0091620A" w:rsidR="003B33A9">
              <w:rPr>
                <w:rFonts w:ascii="Arial" w:hAnsi="Arial" w:cs="Arial"/>
                <w:b/>
                <w:color w:val="auto"/>
                <w:sz w:val="20"/>
                <w:szCs w:val="20"/>
              </w:rPr>
              <w:t>---------</w:t>
            </w: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ĐỀ ÁN THĂM DÒ BỔ SUNG</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i/>
                <w:iCs/>
                <w:color w:val="auto"/>
                <w:sz w:val="20"/>
                <w:szCs w:val="20"/>
              </w:rPr>
              <w:t>….(tên loại khoáng sản)…..</w:t>
            </w:r>
            <w:r w:rsidRPr="0091620A" w:rsidR="00C77983">
              <w:rPr>
                <w:rFonts w:ascii="Arial" w:hAnsi="Arial" w:cs="Arial"/>
                <w:color w:val="auto"/>
                <w:sz w:val="20"/>
                <w:szCs w:val="20"/>
              </w:rPr>
              <w:t>(trong phạm vi Giấy phép khai thác khoáng sản số……) thuộc……….</w:t>
            </w:r>
            <w:r w:rsidRPr="0091620A" w:rsidR="00C77983">
              <w:rPr>
                <w:rFonts w:ascii="Arial" w:hAnsi="Arial" w:cs="Arial"/>
                <w:i/>
                <w:iCs/>
                <w:color w:val="auto"/>
                <w:sz w:val="20"/>
                <w:szCs w:val="20"/>
              </w:rPr>
              <w:t>(tên cấp xã)……….., …………(tên cấp tỉnh)………….</w:t>
            </w:r>
          </w:p>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color w:val="auto"/>
                <w:sz w:val="20"/>
                <w:szCs w:val="20"/>
              </w:rPr>
              <w:t>(Kèm theo Giấy phép thăm dò khoáng sản số……. của Bộ trưởng Bộ</w:t>
            </w:r>
            <w:r w:rsidRPr="0091620A" w:rsidR="009F258F">
              <w:rPr>
                <w:rFonts w:ascii="Arial" w:hAnsi="Arial" w:cs="Arial"/>
                <w:color w:val="auto"/>
                <w:sz w:val="20"/>
                <w:szCs w:val="20"/>
              </w:rPr>
              <w:t xml:space="preserve"> </w:t>
            </w:r>
            <w:r w:rsidRPr="0091620A" w:rsidR="00C77983">
              <w:rPr>
                <w:rFonts w:ascii="Arial" w:hAnsi="Arial" w:cs="Arial"/>
                <w:color w:val="auto"/>
                <w:sz w:val="20"/>
                <w:szCs w:val="20"/>
              </w:rPr>
              <w:t>Nông nghiệp và Môi trường, Chủ tịch Ủy ban nhân dân tỉnh (thành phố)....)</w:t>
            </w: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Địa danh……., năm 20...</w:t>
            </w:r>
          </w:p>
        </w:tc>
      </w:tr>
    </w:tbl>
    <w:p w:rsidR="003B33A9" w:rsidRPr="0091620A" w:rsidP="00D524CA">
      <w:pPr>
        <w:spacing w:before="120" w:after="0" w:line="240" w:lineRule="auto"/>
        <w:rPr>
          <w:rFonts w:ascii="Arial" w:hAnsi="Arial" w:cs="Arial"/>
          <w:color w:val="auto"/>
          <w:sz w:val="20"/>
          <w:szCs w:val="20"/>
        </w:rPr>
      </w:pP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nil"/>
        </w:tblBorders>
        <w:tblCellMar>
          <w:left w:w="0" w:type="dxa"/>
          <w:right w:w="0" w:type="dxa"/>
        </w:tblCellMar>
        <w:tblLook w:val="01E0"/>
      </w:tblPr>
      <w:tblGrid>
        <w:gridCol w:w="908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nil"/>
          </w:tblBorders>
          <w:tblCellMar>
            <w:left w:w="0" w:type="dxa"/>
            <w:right w:w="0" w:type="dxa"/>
          </w:tblCellMar>
          <w:tblLook w:val="01E0"/>
        </w:tblPrEx>
        <w:tc>
          <w:tcPr>
            <w:tcW w:w="5000" w:type="pct"/>
            <w:shd w:val="clear" w:color="auto" w:fill="auto"/>
          </w:tcPr>
          <w:p w:rsidR="00A77B3E" w:rsidRPr="0091620A" w:rsidP="00D524CA">
            <w:pPr>
              <w:spacing w:before="120" w:after="0" w:line="240" w:lineRule="auto"/>
              <w:jc w:val="center"/>
              <w:rPr>
                <w:rFonts w:ascii="Arial" w:hAnsi="Arial" w:cs="Arial"/>
                <w:b/>
                <w:color w:val="auto"/>
                <w:sz w:val="20"/>
                <w:szCs w:val="20"/>
              </w:rPr>
            </w:pPr>
            <w:r w:rsidRPr="0091620A" w:rsidR="00C77983">
              <w:rPr>
                <w:rFonts w:ascii="Arial" w:hAnsi="Arial" w:cs="Arial"/>
                <w:b/>
                <w:bCs/>
                <w:color w:val="auto"/>
                <w:sz w:val="20"/>
                <w:szCs w:val="20"/>
              </w:rPr>
              <w:t>TÊN TỔ CHỨC, CÁ NHÂN....</w:t>
            </w:r>
            <w:r w:rsidRPr="0091620A" w:rsidR="00DB74A0">
              <w:rPr>
                <w:rFonts w:ascii="Arial" w:hAnsi="Arial" w:cs="Arial"/>
                <w:b/>
                <w:bCs/>
                <w:color w:val="auto"/>
                <w:sz w:val="20"/>
                <w:szCs w:val="20"/>
              </w:rPr>
              <w:br/>
            </w:r>
            <w:r w:rsidRPr="0091620A" w:rsidR="003B33A9">
              <w:rPr>
                <w:rFonts w:ascii="Arial" w:hAnsi="Arial" w:cs="Arial"/>
                <w:b/>
                <w:color w:val="auto"/>
                <w:sz w:val="20"/>
                <w:szCs w:val="20"/>
              </w:rPr>
              <w:t>----------</w:t>
            </w: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DB74A0"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tbl>
            <w:tblPr>
              <w:tblStyle w:val="TableNormal"/>
              <w:tblW w:w="5000" w:type="pct"/>
              <w:tblCellMar>
                <w:left w:w="0" w:type="dxa"/>
                <w:right w:w="0" w:type="dxa"/>
              </w:tblCellMar>
              <w:tblLook w:val="0000"/>
            </w:tblPr>
            <w:tblGrid>
              <w:gridCol w:w="4535"/>
              <w:gridCol w:w="4536"/>
            </w:tblGrid>
            <w:tr>
              <w:tblPrEx>
                <w:tblW w:w="5000" w:type="pct"/>
                <w:tblCellMar>
                  <w:left w:w="0" w:type="dxa"/>
                  <w:right w:w="0" w:type="dxa"/>
                </w:tblCellMar>
                <w:tblLook w:val="0000"/>
              </w:tblPrEx>
              <w:tc>
                <w:tcPr>
                  <w:tcW w:w="2500" w:type="pct"/>
                  <w:tcMar>
                    <w:top w:w="0" w:type="dxa"/>
                    <w:left w:w="108" w:type="dxa"/>
                    <w:bottom w:w="0" w:type="dxa"/>
                    <w:right w:w="108" w:type="dxa"/>
                  </w:tcMar>
                </w:tcPr>
                <w:p w:rsidR="00A77B3E" w:rsidRPr="0091620A" w:rsidP="00D524CA">
                  <w:pPr>
                    <w:spacing w:before="120" w:after="0" w:line="240" w:lineRule="auto"/>
                    <w:jc w:val="center"/>
                    <w:rPr>
                      <w:rFonts w:ascii="Arial" w:hAnsi="Arial" w:cs="Arial"/>
                      <w:b/>
                      <w:bCs/>
                      <w:color w:val="auto"/>
                      <w:sz w:val="20"/>
                      <w:szCs w:val="20"/>
                    </w:rPr>
                  </w:pPr>
                </w:p>
              </w:tc>
              <w:tc>
                <w:tcPr>
                  <w:tcW w:w="2500" w:type="pct"/>
                  <w:tcMar>
                    <w:top w:w="0" w:type="dxa"/>
                    <w:left w:w="108" w:type="dxa"/>
                    <w:bottom w:w="0" w:type="dxa"/>
                    <w:right w:w="108" w:type="dxa"/>
                  </w:tcMar>
                </w:tcPr>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i/>
                      <w:iCs/>
                      <w:color w:val="auto"/>
                      <w:sz w:val="20"/>
                      <w:szCs w:val="20"/>
                    </w:rPr>
                    <w:t>Danh sách tác giả lập Đề án: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KSĐC... (Chủ biên)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KS Trắc địa...</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KS ĐCTV-ĐCCT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KS Khoan....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w:t>
                  </w:r>
                </w:p>
              </w:tc>
            </w:tr>
          </w:tbl>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ĐỀ ÁN THĂM DÒ BỔ SUNG</w:t>
            </w:r>
          </w:p>
          <w:p w:rsidR="00A77B3E" w:rsidRPr="0091620A" w:rsidP="00D524CA">
            <w:pPr>
              <w:spacing w:before="120" w:after="0" w:line="240" w:lineRule="auto"/>
              <w:jc w:val="center"/>
              <w:rPr>
                <w:rFonts w:ascii="Arial" w:hAnsi="Arial" w:cs="Arial"/>
                <w:i/>
                <w:iCs/>
                <w:color w:val="auto"/>
                <w:sz w:val="20"/>
                <w:szCs w:val="20"/>
              </w:rPr>
            </w:pPr>
            <w:r w:rsidRPr="0091620A" w:rsidR="00C77983">
              <w:rPr>
                <w:rFonts w:ascii="Arial" w:hAnsi="Arial" w:cs="Arial"/>
                <w:i/>
                <w:iCs/>
                <w:color w:val="auto"/>
                <w:sz w:val="20"/>
                <w:szCs w:val="20"/>
              </w:rPr>
              <w:t>….(tên loại khoáng sản)…..</w:t>
            </w:r>
            <w:r w:rsidRPr="0091620A" w:rsidR="00C77983">
              <w:rPr>
                <w:rFonts w:ascii="Arial" w:hAnsi="Arial" w:cs="Arial"/>
                <w:color w:val="auto"/>
                <w:sz w:val="20"/>
                <w:szCs w:val="20"/>
              </w:rPr>
              <w:t>, (trong phạm vi Giấy phép khai thác khoáng sản số ….) thuộc ….</w:t>
            </w:r>
            <w:r w:rsidRPr="0091620A" w:rsidR="00C77983">
              <w:rPr>
                <w:rFonts w:ascii="Arial" w:hAnsi="Arial" w:cs="Arial"/>
                <w:i/>
                <w:iCs/>
                <w:color w:val="auto"/>
                <w:sz w:val="20"/>
                <w:szCs w:val="20"/>
              </w:rPr>
              <w:t>(tên cấp xã) ….,…… (tên cấp tỉnh)……..</w:t>
            </w:r>
          </w:p>
          <w:p w:rsidR="00A77B3E" w:rsidRPr="0091620A" w:rsidP="00D524CA">
            <w:pPr>
              <w:spacing w:before="120" w:after="0" w:line="240" w:lineRule="auto"/>
              <w:jc w:val="center"/>
              <w:rPr>
                <w:rFonts w:ascii="Arial" w:hAnsi="Arial" w:cs="Arial"/>
                <w:i/>
                <w:iCs/>
                <w:color w:val="auto"/>
                <w:sz w:val="20"/>
                <w:szCs w:val="20"/>
              </w:rPr>
            </w:pPr>
          </w:p>
          <w:p w:rsidR="00A77B3E" w:rsidRPr="0091620A" w:rsidP="00D524CA">
            <w:pPr>
              <w:spacing w:before="120" w:after="0" w:line="240" w:lineRule="auto"/>
              <w:jc w:val="center"/>
              <w:rPr>
                <w:rFonts w:ascii="Arial" w:hAnsi="Arial" w:cs="Arial"/>
                <w:i/>
                <w:iCs/>
                <w:color w:val="auto"/>
                <w:sz w:val="20"/>
                <w:szCs w:val="20"/>
              </w:rPr>
            </w:pPr>
          </w:p>
          <w:p w:rsidR="00A77B3E" w:rsidRPr="0091620A" w:rsidP="00D524CA">
            <w:pPr>
              <w:spacing w:before="120" w:after="0" w:line="240" w:lineRule="auto"/>
              <w:jc w:val="center"/>
              <w:rPr>
                <w:rFonts w:ascii="Arial" w:hAnsi="Arial" w:cs="Arial"/>
                <w:i/>
                <w:iCs/>
                <w:color w:val="auto"/>
                <w:sz w:val="20"/>
                <w:szCs w:val="20"/>
              </w:rPr>
            </w:pPr>
          </w:p>
          <w:p w:rsidR="00A77B3E" w:rsidRPr="0091620A" w:rsidP="00D524CA">
            <w:pPr>
              <w:spacing w:before="120" w:after="0" w:line="240" w:lineRule="auto"/>
              <w:jc w:val="center"/>
              <w:rPr>
                <w:rFonts w:ascii="Arial" w:hAnsi="Arial" w:cs="Arial"/>
                <w:i/>
                <w:iCs/>
                <w:color w:val="auto"/>
                <w:sz w:val="20"/>
                <w:szCs w:val="20"/>
              </w:rPr>
            </w:pPr>
          </w:p>
          <w:tbl>
            <w:tblPr>
              <w:tblStyle w:val="TableNormal"/>
              <w:tblW w:w="5000" w:type="pct"/>
              <w:tblCellMar>
                <w:left w:w="0" w:type="dxa"/>
                <w:right w:w="0" w:type="dxa"/>
              </w:tblCellMar>
              <w:tblLook w:val="0000"/>
            </w:tblPr>
            <w:tblGrid>
              <w:gridCol w:w="4535"/>
              <w:gridCol w:w="4536"/>
            </w:tblGrid>
            <w:tr>
              <w:tblPrEx>
                <w:tblW w:w="5000" w:type="pct"/>
                <w:tblCellMar>
                  <w:left w:w="0" w:type="dxa"/>
                  <w:right w:w="0" w:type="dxa"/>
                </w:tblCellMar>
                <w:tblLook w:val="0000"/>
              </w:tblPrEx>
              <w:tc>
                <w:tcPr>
                  <w:tcW w:w="2500" w:type="pct"/>
                  <w:tcMar>
                    <w:top w:w="0" w:type="dxa"/>
                    <w:left w:w="108" w:type="dxa"/>
                    <w:bottom w:w="0" w:type="dxa"/>
                    <w:right w:w="108" w:type="dxa"/>
                  </w:tcMar>
                </w:tcPr>
                <w:p w:rsidR="00A77B3E" w:rsidRPr="0091620A" w:rsidP="00D524CA">
                  <w:pPr>
                    <w:spacing w:before="120" w:after="0" w:line="240" w:lineRule="auto"/>
                    <w:jc w:val="center"/>
                    <w:rPr>
                      <w:rFonts w:ascii="Arial" w:hAnsi="Arial" w:cs="Arial"/>
                      <w:b/>
                      <w:bCs/>
                      <w:i/>
                      <w:iCs/>
                      <w:color w:val="auto"/>
                      <w:sz w:val="20"/>
                      <w:szCs w:val="20"/>
                    </w:rPr>
                  </w:pPr>
                  <w:r w:rsidRPr="0091620A" w:rsidR="00C77983">
                    <w:rPr>
                      <w:rFonts w:ascii="Arial" w:hAnsi="Arial" w:cs="Arial"/>
                      <w:b/>
                      <w:bCs/>
                      <w:color w:val="auto"/>
                      <w:sz w:val="20"/>
                      <w:szCs w:val="20"/>
                    </w:rPr>
                    <w:t>TỔ CHỨC, CÁ NHÂN</w:t>
                  </w:r>
                  <w:r w:rsidRPr="0091620A" w:rsidR="00DB74A0">
                    <w:rPr>
                      <w:rFonts w:ascii="Arial" w:hAnsi="Arial" w:cs="Arial"/>
                      <w:b/>
                      <w:bCs/>
                      <w:color w:val="auto"/>
                      <w:sz w:val="20"/>
                      <w:szCs w:val="20"/>
                    </w:rPr>
                    <w:br/>
                  </w:r>
                  <w:r w:rsidRPr="0091620A" w:rsidR="00C77983">
                    <w:rPr>
                      <w:rFonts w:ascii="Arial" w:hAnsi="Arial" w:cs="Arial"/>
                      <w:color w:val="auto"/>
                      <w:sz w:val="20"/>
                      <w:szCs w:val="20"/>
                    </w:rPr>
                    <w:t>(Chức danh)</w:t>
                  </w:r>
                  <w:r w:rsidRPr="0091620A" w:rsidR="00DB74A0">
                    <w:rPr>
                      <w:rFonts w:ascii="Arial" w:hAnsi="Arial" w:cs="Arial"/>
                      <w:color w:val="auto"/>
                      <w:sz w:val="20"/>
                      <w:szCs w:val="20"/>
                    </w:rPr>
                    <w:br/>
                    <w:br/>
                    <w:br/>
                    <w:br/>
                    <w:br/>
                  </w:r>
                  <w:r w:rsidRPr="0091620A" w:rsidR="00C77983">
                    <w:rPr>
                      <w:rFonts w:ascii="Arial" w:hAnsi="Arial" w:cs="Arial"/>
                      <w:i/>
                      <w:iCs/>
                      <w:color w:val="auto"/>
                      <w:sz w:val="20"/>
                      <w:szCs w:val="20"/>
                    </w:rPr>
                    <w:t>Chữ ký, đóng dấu</w:t>
                  </w:r>
                  <w:r w:rsidRPr="0091620A" w:rsidR="00DB74A0">
                    <w:rPr>
                      <w:rFonts w:ascii="Arial" w:hAnsi="Arial" w:cs="Arial"/>
                      <w:i/>
                      <w:iCs/>
                      <w:color w:val="auto"/>
                      <w:sz w:val="20"/>
                      <w:szCs w:val="20"/>
                    </w:rPr>
                    <w:br/>
                  </w:r>
                  <w:r w:rsidRPr="0091620A" w:rsidR="00C77983">
                    <w:rPr>
                      <w:rFonts w:ascii="Arial" w:hAnsi="Arial" w:cs="Arial"/>
                      <w:b/>
                      <w:bCs/>
                      <w:i/>
                      <w:iCs/>
                      <w:color w:val="auto"/>
                      <w:sz w:val="20"/>
                      <w:szCs w:val="20"/>
                    </w:rPr>
                    <w:t>(Họ và tên)</w:t>
                  </w:r>
                </w:p>
              </w:tc>
              <w:tc>
                <w:tcPr>
                  <w:tcW w:w="2500" w:type="pct"/>
                  <w:tcMar>
                    <w:top w:w="0" w:type="dxa"/>
                    <w:left w:w="108" w:type="dxa"/>
                    <w:bottom w:w="0" w:type="dxa"/>
                    <w:right w:w="108" w:type="dxa"/>
                  </w:tcMar>
                </w:tcPr>
                <w:p w:rsidR="00A77B3E" w:rsidRPr="0091620A" w:rsidP="00D524CA">
                  <w:pPr>
                    <w:spacing w:before="120" w:after="0" w:line="240" w:lineRule="auto"/>
                    <w:jc w:val="center"/>
                    <w:rPr>
                      <w:rFonts w:ascii="Arial" w:hAnsi="Arial" w:cs="Arial"/>
                      <w:i/>
                      <w:iCs/>
                      <w:color w:val="auto"/>
                      <w:sz w:val="20"/>
                      <w:szCs w:val="20"/>
                    </w:rPr>
                  </w:pPr>
                  <w:r w:rsidRPr="0091620A" w:rsidR="00C77983">
                    <w:rPr>
                      <w:rFonts w:ascii="Arial" w:hAnsi="Arial" w:cs="Arial"/>
                      <w:b/>
                      <w:bCs/>
                      <w:color w:val="auto"/>
                      <w:sz w:val="20"/>
                      <w:szCs w:val="20"/>
                    </w:rPr>
                    <w:t>ĐƠN VỊ LẬP ĐỀ ÁN</w:t>
                  </w:r>
                  <w:r w:rsidRPr="0091620A" w:rsidR="00DB74A0">
                    <w:rPr>
                      <w:rFonts w:ascii="Arial" w:hAnsi="Arial" w:cs="Arial"/>
                      <w:b/>
                      <w:bCs/>
                      <w:color w:val="auto"/>
                      <w:sz w:val="20"/>
                      <w:szCs w:val="20"/>
                    </w:rPr>
                    <w:br/>
                  </w:r>
                  <w:r w:rsidRPr="0091620A" w:rsidR="00C77983">
                    <w:rPr>
                      <w:rFonts w:ascii="Arial" w:hAnsi="Arial" w:cs="Arial"/>
                      <w:color w:val="auto"/>
                      <w:sz w:val="20"/>
                      <w:szCs w:val="20"/>
                    </w:rPr>
                    <w:t>(Chức danh)</w:t>
                  </w:r>
                  <w:r w:rsidRPr="0091620A" w:rsidR="00DB74A0">
                    <w:rPr>
                      <w:rFonts w:ascii="Arial" w:hAnsi="Arial" w:cs="Arial"/>
                      <w:color w:val="auto"/>
                      <w:sz w:val="20"/>
                      <w:szCs w:val="20"/>
                    </w:rPr>
                    <w:br/>
                    <w:br/>
                  </w:r>
                  <w:r w:rsidRPr="0091620A" w:rsidR="00DB74A0">
                    <w:rPr>
                      <w:rFonts w:ascii="Arial" w:hAnsi="Arial" w:cs="Arial"/>
                      <w:i/>
                      <w:iCs/>
                      <w:color w:val="auto"/>
                      <w:sz w:val="20"/>
                      <w:szCs w:val="20"/>
                    </w:rPr>
                    <w:br/>
                    <w:br/>
                    <w:br/>
                  </w:r>
                  <w:r w:rsidRPr="0091620A" w:rsidR="00C77983">
                    <w:rPr>
                      <w:rFonts w:ascii="Arial" w:hAnsi="Arial" w:cs="Arial"/>
                      <w:i/>
                      <w:iCs/>
                      <w:color w:val="auto"/>
                      <w:sz w:val="20"/>
                      <w:szCs w:val="20"/>
                    </w:rPr>
                    <w:t>Chữ ký, đóng dấu</w:t>
                  </w:r>
                  <w:r w:rsidRPr="0091620A" w:rsidR="00DB74A0">
                    <w:rPr>
                      <w:rFonts w:ascii="Arial" w:hAnsi="Arial" w:cs="Arial"/>
                      <w:i/>
                      <w:iCs/>
                      <w:color w:val="auto"/>
                      <w:sz w:val="20"/>
                      <w:szCs w:val="20"/>
                    </w:rPr>
                    <w:br/>
                  </w:r>
                  <w:r w:rsidRPr="0091620A" w:rsidR="00C77983">
                    <w:rPr>
                      <w:rFonts w:ascii="Arial" w:hAnsi="Arial" w:cs="Arial"/>
                      <w:b/>
                      <w:bCs/>
                      <w:i/>
                      <w:iCs/>
                      <w:color w:val="auto"/>
                      <w:sz w:val="20"/>
                      <w:szCs w:val="20"/>
                    </w:rPr>
                    <w:t>(Họ và tên)</w:t>
                  </w:r>
                </w:p>
              </w:tc>
            </w:tr>
          </w:tbl>
          <w:p w:rsidR="00A77B3E" w:rsidRPr="0091620A" w:rsidP="00D524CA">
            <w:pPr>
              <w:spacing w:before="120" w:after="0" w:line="240" w:lineRule="auto"/>
              <w:jc w:val="center"/>
              <w:rPr>
                <w:rFonts w:ascii="Arial" w:hAnsi="Arial" w:cs="Arial"/>
                <w:i/>
                <w:iCs/>
                <w:color w:val="auto"/>
                <w:sz w:val="20"/>
                <w:szCs w:val="20"/>
              </w:rPr>
            </w:pPr>
          </w:p>
          <w:p w:rsidR="00A77B3E" w:rsidRPr="0091620A" w:rsidP="00D524CA">
            <w:pPr>
              <w:spacing w:before="120" w:after="0" w:line="240" w:lineRule="auto"/>
              <w:jc w:val="center"/>
              <w:rPr>
                <w:rFonts w:ascii="Arial" w:hAnsi="Arial" w:cs="Arial"/>
                <w:i/>
                <w:iCs/>
                <w:color w:val="auto"/>
                <w:sz w:val="20"/>
                <w:szCs w:val="20"/>
              </w:rPr>
            </w:pPr>
          </w:p>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Địa danh...., năm 20....</w:t>
            </w:r>
          </w:p>
        </w:tc>
      </w:tr>
    </w:tbl>
    <w:p w:rsidR="00A77B3E" w:rsidRPr="0091620A" w:rsidP="00D524CA">
      <w:pPr>
        <w:spacing w:before="120" w:after="0" w:line="240" w:lineRule="auto"/>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r w:rsidRPr="0091620A" w:rsidR="00231B5F">
        <w:rPr>
          <w:rFonts w:ascii="Arial" w:hAnsi="Arial" w:cs="Arial"/>
          <w:b/>
          <w:bCs/>
          <w:color w:val="auto"/>
          <w:sz w:val="20"/>
          <w:szCs w:val="20"/>
        </w:rPr>
        <w:t>MỤC</w:t>
      </w:r>
      <w:r w:rsidRPr="0091620A" w:rsidR="00C77983">
        <w:rPr>
          <w:rFonts w:ascii="Arial" w:hAnsi="Arial" w:cs="Arial"/>
          <w:b/>
          <w:bCs/>
          <w:color w:val="auto"/>
          <w:sz w:val="20"/>
          <w:szCs w:val="20"/>
        </w:rPr>
        <w:t xml:space="preserve"> LỤC</w:t>
      </w: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MỞ ĐẦU</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1. Căn cứ pháp lý, kỹ thuật và cơ sở tài liệu để lập Đề án thăm dò bổ sung khoáng sản (trong </w:t>
      </w:r>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này viết tắt là Đề án) và đối tượng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1.1. Liệt kê các văn bản pháp lý, quy chuẩn, tiêu chuẩn và hướng dẫn kỹ thuật có liên quan làm căn cứ cho việc lập Đề án.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1.2. Liệt kê các tài liệu đã có trước đây và tài liệu, kết quả thăm dò, khai thác ở mỏ để sử dụng lập Đề án.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2.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tiêu, nhiệm vụ của Đề án.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3. Thông tin về tổ chức, cá nhân đề nghị thăm dò bổ sung </w:t>
      </w:r>
      <w:r w:rsidRPr="0091620A" w:rsidR="00C77983">
        <w:rPr>
          <w:rFonts w:ascii="Arial" w:hAnsi="Arial" w:cs="Arial"/>
          <w:i/>
          <w:iCs/>
          <w:color w:val="auto"/>
          <w:sz w:val="20"/>
          <w:szCs w:val="20"/>
        </w:rPr>
        <w:t xml:space="preserve">tổ chức, cá nhân, người đại diện pháp </w:t>
      </w:r>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địa chỉ, điện thoại, mail, website, fax).</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4. Thông tin về đơn vị lập Đề án, nếu có </w:t>
      </w:r>
      <w:r w:rsidRPr="0091620A" w:rsidR="00C77983">
        <w:rPr>
          <w:rFonts w:ascii="Arial" w:hAnsi="Arial" w:cs="Arial"/>
          <w:i/>
          <w:iCs/>
          <w:color w:val="auto"/>
          <w:sz w:val="20"/>
          <w:szCs w:val="20"/>
        </w:rPr>
        <w:t xml:space="preserve">(Tên đơn vị, người đại diện pháp </w:t>
      </w:r>
      <w:r w:rsidRPr="0091620A" w:rsidR="0042348F">
        <w:rPr>
          <w:rFonts w:ascii="Arial" w:hAnsi="Arial" w:cs="Arial"/>
          <w:i/>
          <w:iCs/>
          <w:color w:val="auto"/>
          <w:sz w:val="20"/>
          <w:szCs w:val="20"/>
        </w:rPr>
        <w:t>luật</w:t>
      </w:r>
      <w:r w:rsidRPr="0091620A" w:rsidR="00C77983">
        <w:rPr>
          <w:rFonts w:ascii="Arial" w:hAnsi="Arial" w:cs="Arial"/>
          <w:i/>
          <w:iCs/>
          <w:color w:val="auto"/>
          <w:sz w:val="20"/>
          <w:szCs w:val="20"/>
        </w:rPr>
        <w:t>, địa chỉ, điện thoại, mail, website, fax, chứng chỉ năng lực).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5. Danh sách những người trực tiếp tham gia lập Đề án.</w:t>
      </w:r>
    </w:p>
    <w:p w:rsidR="00A77B3E"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CHƯƠNG</w:t>
      </w:r>
      <w:r w:rsidRPr="0091620A" w:rsidR="00C77983">
        <w:rPr>
          <w:rFonts w:ascii="Arial" w:hAnsi="Arial" w:cs="Arial"/>
          <w:b/>
          <w:bCs/>
          <w:color w:val="auto"/>
          <w:sz w:val="20"/>
          <w:szCs w:val="20"/>
        </w:rPr>
        <w:t xml:space="preserve"> 1</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KHÁI QUÁT VỀ KHU VỰC THĂM DÒ BỔ SUNG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1.</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 xml:space="preserve">Đặc </w:t>
      </w:r>
      <w:r w:rsidRPr="0091620A" w:rsidR="00231B5F">
        <w:rPr>
          <w:rFonts w:ascii="Arial" w:hAnsi="Arial" w:cs="Arial"/>
          <w:b/>
          <w:bCs/>
          <w:color w:val="auto"/>
          <w:sz w:val="20"/>
          <w:szCs w:val="20"/>
        </w:rPr>
        <w:t>điểm</w:t>
      </w:r>
      <w:r w:rsidRPr="0091620A" w:rsidR="00C77983">
        <w:rPr>
          <w:rFonts w:ascii="Arial" w:hAnsi="Arial" w:cs="Arial"/>
          <w:b/>
          <w:bCs/>
          <w:color w:val="auto"/>
          <w:sz w:val="20"/>
          <w:szCs w:val="20"/>
        </w:rPr>
        <w:t xml:space="preserve"> địa lý tự nhiên-kinh tế nhân văn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Vị trí địa lý hành chính, tọa độ, diện tích của khu vực thăm dò bổ sung.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Các thông tin về đặc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địa lý tự nhiên - kinh tế, nhân văn.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2.</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Lịch sử nghiên cứu địa chất,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Lịch sử nghiên cứu địa chất và khoáng sản khu vực thăm dò bổ sung.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Các kết quả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tra, thăm dò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Các phương pháp, khối lượng thăm dò đã thực hiện và đánh giá hiệu quả các phương pháp, chất lượng tài liệu và khả năng sử dụng tài liệu địa chất đã có cho công tác thăm dò bổ sung.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3.</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Đánh giá hiện trạng, kết quả khai thác khoáng sản tại khu vực thăm dò bổ sung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Hiện trạng mức độ đầu tư, thông tin về các cơ sở khai thác, chế biến khoáng sản; đánh giá hiện trạng, sản lượng của hoạt động khai thác mỏ trong khu vực thăm dò bổ sung so với trữ lượng cấp phép khai thác, nguyên nhân tăng giảm.</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4.</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 xml:space="preserve">Đặc </w:t>
      </w:r>
      <w:r w:rsidRPr="0091620A" w:rsidR="00231B5F">
        <w:rPr>
          <w:rFonts w:ascii="Arial" w:hAnsi="Arial" w:cs="Arial"/>
          <w:b/>
          <w:bCs/>
          <w:color w:val="auto"/>
          <w:sz w:val="20"/>
          <w:szCs w:val="20"/>
        </w:rPr>
        <w:t>điểm</w:t>
      </w:r>
      <w:r w:rsidRPr="0091620A" w:rsidR="00C77983">
        <w:rPr>
          <w:rFonts w:ascii="Arial" w:hAnsi="Arial" w:cs="Arial"/>
          <w:b/>
          <w:bCs/>
          <w:color w:val="auto"/>
          <w:sz w:val="20"/>
          <w:szCs w:val="20"/>
        </w:rPr>
        <w:t xml:space="preserve"> địa chất, khoáng sản khu vực thăm dò bổ sung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Đặc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địa chất khu vực thăm dò bổ sung.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Mô tả chi tiết mức độ nghiên cứu, nguồn gốc, quy mô, chất lượng từng thân quặng có trong khu vực thăm dò bổ sung.</w:t>
      </w:r>
    </w:p>
    <w:p w:rsidR="00A77B3E"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CHƯƠNG</w:t>
      </w:r>
      <w:r w:rsidRPr="0091620A" w:rsidR="00C77983">
        <w:rPr>
          <w:rFonts w:ascii="Arial" w:hAnsi="Arial" w:cs="Arial"/>
          <w:b/>
          <w:bCs/>
          <w:color w:val="auto"/>
          <w:sz w:val="20"/>
          <w:szCs w:val="20"/>
        </w:rPr>
        <w:t xml:space="preserve"> 2</w:t>
      </w: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PHƯƠNG PHÁP, KHỐI LƯỢNG THĂM DÒ BỔ SUNG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1.</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Cơ sở lựa chọn phương pháp</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Nội dung quy chuẩn, quy phạm kỹ thuật áp dụng để lựa chọn phương pháp với đối tượng khoáng sản thăm dò bổ sung.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Đánh giá về đặc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cấu trúc địa chất, loại hình nguồn gốc,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kiện thành tạo, mức độ phân bố, thành </w:t>
      </w:r>
      <w:r w:rsidRPr="0091620A" w:rsidR="00231B5F">
        <w:rPr>
          <w:rFonts w:ascii="Arial" w:hAnsi="Arial" w:cs="Arial"/>
          <w:color w:val="auto"/>
          <w:sz w:val="20"/>
          <w:szCs w:val="20"/>
        </w:rPr>
        <w:t>phần</w:t>
      </w:r>
      <w:r w:rsidRPr="0091620A" w:rsidR="00C77983">
        <w:rPr>
          <w:rFonts w:ascii="Arial" w:hAnsi="Arial" w:cs="Arial"/>
          <w:color w:val="auto"/>
          <w:sz w:val="20"/>
          <w:szCs w:val="20"/>
        </w:rPr>
        <w:t xml:space="preserve"> vật chất, tính chất vật lý và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kiện thi công của đối tượng khoáng sản thăm dò bổ sung.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Dự kiến phân nhóm mỏ theo mức độ phức tạp và lựa chọn mạng lưới công trình thăm dò bổ sung với đối tượng khoáng sản; đề xuất tổ hợp phương pháp thăm dò bổ sung.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2.</w:t>
      </w:r>
      <w:r w:rsidRPr="0091620A" w:rsidR="00C77983">
        <w:rPr>
          <w:rFonts w:ascii="Arial" w:hAnsi="Arial" w:cs="Arial"/>
          <w:color w:val="auto"/>
          <w:sz w:val="20"/>
          <w:szCs w:val="20"/>
        </w:rPr>
        <w:t xml:space="preserve"> </w:t>
      </w:r>
      <w:r w:rsidRPr="0091620A" w:rsidR="00C77983">
        <w:rPr>
          <w:rFonts w:ascii="Arial" w:hAnsi="Arial" w:cs="Arial"/>
          <w:b/>
          <w:bCs/>
          <w:color w:val="auto"/>
          <w:sz w:val="20"/>
          <w:szCs w:val="20"/>
        </w:rPr>
        <w:t>Các phương pháp và khối lượng các dạng công trình chủ yếu</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Tất cả các phương pháp, hạng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công việc thiết kế phải làm rõ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đích, cách thức thực hiện, dự kiến khối lượng thực hiện. Tùy theo mức độ các phương pháp, khối lượng đã thực hiện trong các nghiên cứu địa chất,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tra, đánh giá, thăm dò khoáng sản ở giai đoạn trước, công trình thăm dò phục vụ khai thác và mức độ yêu cầu của đối tượng khoáng sản cần thăm dò bổ sung để dự kiến các phương pháp, khối lượng trong Đề án.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Các phương pháp thăm dò khoáng sản chủ yếu là:</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Công tác trắc địa: nêu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đích, nhiệm vụ, thiết bị đo vẽ, khối lượng dự kiến. Công tác kỹ thuật thực hiện các dạng công tác: xác định mốc gốc và mua số liệu mốc (trường hợp mốc gốc có sẵn trong khu mỏ, phải có tài liệu chứng minh); thành lập lưới khống chế mặt phẳng và độ cao, nêu yêu cầu độ chính xác của các lưới; thành lập bản đồ hiện trạng nêu phương pháp đo, thiết bị đo, tỷ lệ bản đồ, </w:t>
      </w:r>
      <w:r w:rsidRPr="0091620A" w:rsidR="00231B5F">
        <w:rPr>
          <w:rFonts w:ascii="Arial" w:hAnsi="Arial" w:cs="Arial"/>
          <w:color w:val="auto"/>
          <w:sz w:val="20"/>
          <w:szCs w:val="20"/>
        </w:rPr>
        <w:t>khoản</w:t>
      </w:r>
      <w:r w:rsidRPr="0091620A" w:rsidR="00C77983">
        <w:rPr>
          <w:rFonts w:ascii="Arial" w:hAnsi="Arial" w:cs="Arial"/>
          <w:color w:val="auto"/>
          <w:sz w:val="20"/>
          <w:szCs w:val="20"/>
        </w:rPr>
        <w:t xml:space="preserve">g cao đều, hệ tọa độ, diện tích thăm dò và mật độ trung bình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chi tiết trên dm</w:t>
      </w:r>
      <w:r w:rsidRPr="0091620A" w:rsidR="00C77983">
        <w:rPr>
          <w:rFonts w:ascii="Arial" w:hAnsi="Arial" w:cs="Arial"/>
          <w:color w:val="auto"/>
          <w:sz w:val="20"/>
          <w:szCs w:val="20"/>
          <w:vertAlign w:val="superscript"/>
        </w:rPr>
        <w:t>2</w:t>
      </w:r>
      <w:r w:rsidRPr="0091620A" w:rsidR="00C77983">
        <w:rPr>
          <w:rFonts w:ascii="Arial" w:hAnsi="Arial" w:cs="Arial"/>
          <w:color w:val="auto"/>
          <w:sz w:val="20"/>
          <w:szCs w:val="20"/>
        </w:rPr>
        <w:t xml:space="preserve"> bản đồ. Trường hợp sử dụng bản đồ hiện trạng khai thác mỏ hàng năm thì phải bổ sung vào đề án kèm theo tài liệu chứng minh; công tác trắc địa công trình nêu phương pháp xác định vị trí công trình từ thiết kế đưa ra thực địa và đo thu vào bản đồ, khối lượng công trình chủ yếu và thứ yếu; phương pháp định tuyến, đo vẽ mặt cắt tuyến thăm dò; bổ sung công tác xác định các công trình cũ (nếu có);</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Phương pháp lập bản đồ địa chất khoáng sản (tỷ lệ phụ thuộc vào đặc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đối tượng thăm dò bổ sung);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Phương pháp địa hóa (tùy thuộc loại khoáng sản thăm dò bổ sung);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Phương pháp địa vật lý (tùy thuộc vào đặc tính vật lý, loại khoáng sản thăm dò bổ sung). Riêng Đề án thăm dò bổ sung khoáng sản than, công tác địa vật lý lỗ khoan cần nêu một số nội dung sau:</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tiêu, nhiệm vụ, khả năng giải quyết các vấn đề địa chất của từng phương pháp địa vật lý lỗ khoan trong thăm dò than.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Cơ sở địa chất, địa vật lý của từng phương pháp lựa chọn trong tổ hợp.</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Khái quát đặc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địa chất của vùng đo địa vật lý.</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Đặc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các trường địa vật lý trên mặt, trong lỗ khoan.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Các tham số địa vật lý của các tầng đất đá, quặng (than).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Máy móc, thiết bị và kỹ thuật thi công các phương pháp địa vật lý đã lựa chọn.</w:t>
      </w:r>
    </w:p>
    <w:p w:rsidR="00A77B3E" w:rsidRPr="0091620A" w:rsidP="00D524CA">
      <w:pPr>
        <w:spacing w:before="120" w:after="0" w:line="240" w:lineRule="auto"/>
        <w:rPr>
          <w:rFonts w:ascii="Arial" w:hAnsi="Arial" w:cs="Arial"/>
          <w:color w:val="auto"/>
          <w:sz w:val="20"/>
          <w:szCs w:val="20"/>
        </w:rPr>
      </w:pP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kiện thi công tổ hợp các phương pháp địa vật lý.</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Yêu cầu về kiểm soát chất lượng trong thi công các phương pháp địa vật lý</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Cơ sở và nội dung phân tích tài liệu địa vật lý lỗ khoan.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Thành lập thiết đồ địa vật lý lỗ khoan.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Công tác tổ chức thi công.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Sản phẩm của công tác địa vật lý lỗ khoan.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Thi công công trình khai đào (dọn vết lộ, hào, hố, giếng, lò), khoan.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Công tác </w:t>
      </w:r>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lấy, gia công, phân tích, kiểm soát chất lượng </w:t>
      </w:r>
      <w:r w:rsidRPr="0091620A" w:rsidR="003556B9">
        <w:rPr>
          <w:rFonts w:ascii="Arial" w:hAnsi="Arial" w:cs="Arial"/>
          <w:color w:val="auto"/>
          <w:sz w:val="20"/>
          <w:szCs w:val="20"/>
        </w:rPr>
        <w:t>mẫu</w:t>
      </w:r>
      <w:r w:rsidRPr="0091620A" w:rsidR="00C77983">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Công tác nghiên cứu khí mỏ: Đối với các đề án thăm dò than, khoáng sản phóng xạ, Hg, As, khoáng sản kim loại, đa kim dự kiến khai thác bằng phương pháp hầm lò: Dự kiến phương pháp lấy </w:t>
      </w:r>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khí sử dụng và phòng thí nghiệm phân tích </w:t>
      </w:r>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khí; Dự kiến số lượng </w:t>
      </w:r>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khí các loại (định tính và định lượng) cần lấy theo các tuyến thăm dò và theo các mức cao (đến độ sâu nhất được phép thăm dò).</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Công tác địa chất thủy văn - địa chất công trình.</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Công tác nghiên cứu </w:t>
      </w:r>
      <w:r w:rsidRPr="0091620A" w:rsidR="00231B5F">
        <w:rPr>
          <w:rFonts w:ascii="Arial" w:hAnsi="Arial" w:cs="Arial"/>
          <w:color w:val="auto"/>
          <w:sz w:val="20"/>
          <w:szCs w:val="20"/>
        </w:rPr>
        <w:t>điều</w:t>
      </w:r>
      <w:r w:rsidRPr="0091620A" w:rsidR="00C77983">
        <w:rPr>
          <w:rFonts w:ascii="Arial" w:hAnsi="Arial" w:cs="Arial"/>
          <w:color w:val="auto"/>
          <w:sz w:val="20"/>
          <w:szCs w:val="20"/>
        </w:rPr>
        <w:t xml:space="preserve"> kiện kỹ thuật khai thác mỏ (sự biến đổi góc dốc, chiều dày của vỉa khoáng sản; mức độ biến động kiến tạo của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Công tác nghiên cứu đặc tính công nghệ khoáng sản: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đích, cách thức lấy </w:t>
      </w:r>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nghiên cứu, yêu cầu nghiên cứu và dự kiến nơi nghiên cứu.</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Công tác văn phòng, lập báo cáo kết quả thăm dò.</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Các công trình thiết kế phải thể hiện trên các bản vẽ kỹ thuật, sơ đồ bố trí công trình.</w:t>
      </w:r>
    </w:p>
    <w:p w:rsidR="00A77B3E"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CHƯƠNG</w:t>
      </w:r>
      <w:r w:rsidRPr="0091620A" w:rsidR="00C77983">
        <w:rPr>
          <w:rFonts w:ascii="Arial" w:hAnsi="Arial" w:cs="Arial"/>
          <w:b/>
          <w:bCs/>
          <w:color w:val="auto"/>
          <w:sz w:val="20"/>
          <w:szCs w:val="20"/>
        </w:rPr>
        <w:t xml:space="preserve"> 3</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BẢO VỆ MÔI TRƯỜNG VÀ TÀI NGUYÊN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Dự báo các tác động đến môi trường và dự kiến biện pháp cảnh báo, giảm thiểu khi thực hiện Đề án.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Đối với các mỏ phóng xạ và các mỏ có chứa nguyên tố phóng xạ (Urani, thori...): Thực hiện các biện pháp bảo vệ môi trường phóng xạ theo pháp </w:t>
      </w:r>
      <w:r w:rsidRPr="0091620A" w:rsidR="0042348F">
        <w:rPr>
          <w:rFonts w:ascii="Arial" w:hAnsi="Arial" w:cs="Arial"/>
          <w:color w:val="auto"/>
          <w:sz w:val="20"/>
          <w:szCs w:val="20"/>
        </w:rPr>
        <w:t>luật</w:t>
      </w:r>
      <w:r w:rsidRPr="0091620A" w:rsidR="00C77983">
        <w:rPr>
          <w:rFonts w:ascii="Arial" w:hAnsi="Arial" w:cs="Arial"/>
          <w:color w:val="auto"/>
          <w:sz w:val="20"/>
          <w:szCs w:val="20"/>
        </w:rPr>
        <w:t xml:space="preserve"> về năng lượng nguyên tử hiện hành.</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Những biện pháp bảo vệ tài nguyên khoáng sản trong quá trình thi công Đề án.</w:t>
      </w:r>
    </w:p>
    <w:p w:rsidR="00A77B3E"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CHƯƠNG</w:t>
      </w:r>
      <w:r w:rsidRPr="0091620A" w:rsidR="00C77983">
        <w:rPr>
          <w:rFonts w:ascii="Arial" w:hAnsi="Arial" w:cs="Arial"/>
          <w:b/>
          <w:bCs/>
          <w:color w:val="auto"/>
          <w:sz w:val="20"/>
          <w:szCs w:val="20"/>
        </w:rPr>
        <w:t xml:space="preserve"> 4</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DỰ TÍNH TRỮ LƯỢNG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Trình bày dự kiến chỉ tiêu tính trữ lượng, phương pháp khoanh nối thân quặng, dự tính trữ lượng khoáng sản theo cấp trữ lượng dự kiến đạt được trong diện tích thăm dò bổ sung.</w:t>
      </w:r>
    </w:p>
    <w:p w:rsidR="003B33A9" w:rsidRPr="0091620A" w:rsidP="00D524CA">
      <w:pPr>
        <w:spacing w:before="120" w:after="0" w:line="240" w:lineRule="auto"/>
        <w:jc w:val="center"/>
        <w:rPr>
          <w:rFonts w:ascii="Arial" w:hAnsi="Arial" w:cs="Arial"/>
          <w:b/>
          <w:bCs/>
          <w:color w:val="auto"/>
          <w:sz w:val="20"/>
          <w:szCs w:val="20"/>
        </w:rPr>
      </w:pPr>
      <w:r w:rsidRPr="0091620A" w:rsidR="00231B5F">
        <w:rPr>
          <w:rFonts w:ascii="Arial" w:hAnsi="Arial" w:cs="Arial"/>
          <w:b/>
          <w:bCs/>
          <w:color w:val="auto"/>
          <w:sz w:val="20"/>
          <w:szCs w:val="20"/>
        </w:rPr>
        <w:t>CHƯƠNG</w:t>
      </w:r>
      <w:r w:rsidRPr="0091620A" w:rsidR="00C77983">
        <w:rPr>
          <w:rFonts w:ascii="Arial" w:hAnsi="Arial" w:cs="Arial"/>
          <w:b/>
          <w:bCs/>
          <w:color w:val="auto"/>
          <w:sz w:val="20"/>
          <w:szCs w:val="20"/>
        </w:rPr>
        <w:t xml:space="preserve"> 5</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TỔ CHỨC THI CÔNG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Lập kế hoạch, tiến độ, thời gian thực hiện các dạng công tác phù hợp theo từng giai đoạn và tuân thủ theo đúng các quy chuẩn, tiêu chuẩn và các quy định về chỉ tiêu kinh tế kỹ thuật hiện hành; thời gian lập báo cáo kết quả thăm dò bổ sung, dự kiến thời gian trình cơ quan có thẩm quyền công nhận trữ lượng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Thời gian thi công để hoàn thành các hạng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và khối lượng thăm dò bổ sung tính từ ngày được cơ quan nhà nước có thẩm quyền chấp thuận bằng văn bản.</w:t>
      </w:r>
    </w:p>
    <w:p w:rsidR="003B33A9" w:rsidRPr="0091620A" w:rsidP="00D524CA">
      <w:pPr>
        <w:spacing w:before="120" w:after="0" w:line="240" w:lineRule="auto"/>
        <w:jc w:val="center"/>
        <w:rPr>
          <w:rFonts w:ascii="Arial" w:hAnsi="Arial" w:cs="Arial"/>
          <w:b/>
          <w:bCs/>
          <w:color w:val="auto"/>
          <w:sz w:val="20"/>
          <w:szCs w:val="20"/>
        </w:rPr>
      </w:pPr>
      <w:r w:rsidRPr="0091620A" w:rsidR="00231B5F">
        <w:rPr>
          <w:rFonts w:ascii="Arial" w:hAnsi="Arial" w:cs="Arial"/>
          <w:b/>
          <w:bCs/>
          <w:color w:val="auto"/>
          <w:sz w:val="20"/>
          <w:szCs w:val="20"/>
        </w:rPr>
        <w:t>CHƯƠNG</w:t>
      </w:r>
      <w:r w:rsidRPr="0091620A" w:rsidR="00C77983">
        <w:rPr>
          <w:rFonts w:ascii="Arial" w:hAnsi="Arial" w:cs="Arial"/>
          <w:b/>
          <w:bCs/>
          <w:color w:val="auto"/>
          <w:sz w:val="20"/>
          <w:szCs w:val="20"/>
        </w:rPr>
        <w:t xml:space="preserve"> 6</w:t>
      </w:r>
    </w:p>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DỰ TOÁN KINH PHÍ</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 xml:space="preserve">Ngoài các căn cứ và danh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dự toán, khi lập dự toán cần nêu rõ nguồn vốn đầu tư, đơn giá sử dụng và khả năng đáp ứng để thực hiện đầy đủ các phương pháp kỹ thuật, khối lượng các dạng công tác. Dự toán kinh phí thăm dò phải được lập trên cơ sở các quy định hiện hành của cơ quan quản lý nhà nước có thẩm quyền.</w:t>
      </w:r>
    </w:p>
    <w:p w:rsidR="00A77B3E" w:rsidRPr="0091620A" w:rsidP="00D524CA">
      <w:pPr>
        <w:spacing w:before="120" w:after="0" w:line="240" w:lineRule="auto"/>
        <w:jc w:val="center"/>
        <w:rPr>
          <w:rFonts w:ascii="Arial" w:hAnsi="Arial" w:cs="Arial"/>
          <w:b/>
          <w:bCs/>
          <w:color w:val="auto"/>
          <w:sz w:val="20"/>
          <w:szCs w:val="20"/>
        </w:rPr>
      </w:pPr>
      <w:r w:rsidRPr="0091620A" w:rsidR="00C77983">
        <w:rPr>
          <w:rFonts w:ascii="Arial" w:hAnsi="Arial" w:cs="Arial"/>
          <w:b/>
          <w:bCs/>
          <w:color w:val="auto"/>
          <w:sz w:val="20"/>
          <w:szCs w:val="20"/>
        </w:rPr>
        <w:t>KẾT LUẬN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Đánh giá đặc </w:t>
      </w:r>
      <w:r w:rsidRPr="0091620A" w:rsidR="00231B5F">
        <w:rPr>
          <w:rFonts w:ascii="Arial" w:hAnsi="Arial" w:cs="Arial"/>
          <w:color w:val="auto"/>
          <w:sz w:val="20"/>
          <w:szCs w:val="20"/>
        </w:rPr>
        <w:t>điểm</w:t>
      </w:r>
      <w:r w:rsidRPr="0091620A" w:rsidR="00C77983">
        <w:rPr>
          <w:rFonts w:ascii="Arial" w:hAnsi="Arial" w:cs="Arial"/>
          <w:color w:val="auto"/>
          <w:sz w:val="20"/>
          <w:szCs w:val="20"/>
        </w:rPr>
        <w:t xml:space="preserve"> địa chất, khoáng sản (hình thái, chất lượng quặng).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Dự kiến kết quả và hiệu quả kinh tế sẽ đạt được.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Tính khả thi </w:t>
      </w:r>
      <w:r w:rsidRPr="0091620A" w:rsidR="00231B5F">
        <w:rPr>
          <w:rFonts w:ascii="Arial" w:hAnsi="Arial" w:cs="Arial"/>
          <w:color w:val="auto"/>
          <w:sz w:val="20"/>
          <w:szCs w:val="20"/>
        </w:rPr>
        <w:t>mục</w:t>
      </w:r>
      <w:r w:rsidRPr="0091620A" w:rsidR="00C77983">
        <w:rPr>
          <w:rFonts w:ascii="Arial" w:hAnsi="Arial" w:cs="Arial"/>
          <w:color w:val="auto"/>
          <w:sz w:val="20"/>
          <w:szCs w:val="20"/>
        </w:rPr>
        <w:t xml:space="preserve"> tiêu trữ lượng, thi công Đề án.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Các yêu cầu, kiến nghị.</w:t>
      </w:r>
    </w:p>
    <w:p w:rsidR="00A77B3E" w:rsidRPr="0091620A" w:rsidP="00D524CA">
      <w:pPr>
        <w:spacing w:before="120" w:after="0" w:line="240" w:lineRule="auto"/>
        <w:jc w:val="center"/>
        <w:rPr>
          <w:rFonts w:ascii="Arial" w:hAnsi="Arial" w:cs="Arial"/>
          <w:b/>
          <w:bCs/>
          <w:color w:val="auto"/>
          <w:sz w:val="20"/>
          <w:szCs w:val="20"/>
        </w:rPr>
      </w:pPr>
      <w:r w:rsidRPr="0091620A" w:rsidR="00231B5F">
        <w:rPr>
          <w:rFonts w:ascii="Arial" w:hAnsi="Arial" w:cs="Arial"/>
          <w:b/>
          <w:bCs/>
          <w:color w:val="auto"/>
          <w:sz w:val="20"/>
          <w:szCs w:val="20"/>
        </w:rPr>
        <w:t>PHẦN</w:t>
      </w:r>
      <w:r w:rsidRPr="0091620A" w:rsidR="00C77983">
        <w:rPr>
          <w:rFonts w:ascii="Arial" w:hAnsi="Arial" w:cs="Arial"/>
          <w:b/>
          <w:bCs/>
          <w:color w:val="auto"/>
          <w:sz w:val="20"/>
          <w:szCs w:val="20"/>
        </w:rPr>
        <w:t xml:space="preserve"> </w:t>
      </w:r>
      <w:r w:rsidRPr="0091620A" w:rsidR="003556B9">
        <w:rPr>
          <w:rFonts w:ascii="Arial" w:hAnsi="Arial" w:cs="Arial"/>
          <w:b/>
          <w:bCs/>
          <w:color w:val="auto"/>
          <w:sz w:val="20"/>
          <w:szCs w:val="20"/>
        </w:rPr>
        <w:t>PHỤ LỤC</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1.</w:t>
      </w:r>
      <w:r w:rsidRPr="0091620A" w:rsidR="00C77983">
        <w:rPr>
          <w:rFonts w:ascii="Arial" w:hAnsi="Arial" w:cs="Arial"/>
          <w:color w:val="auto"/>
          <w:sz w:val="20"/>
          <w:szCs w:val="20"/>
        </w:rPr>
        <w:t xml:space="preserve"> </w:t>
      </w:r>
      <w:r w:rsidRPr="0091620A" w:rsidR="003556B9">
        <w:rPr>
          <w:rFonts w:ascii="Arial" w:hAnsi="Arial" w:cs="Arial"/>
          <w:b/>
          <w:bCs/>
          <w:color w:val="auto"/>
          <w:sz w:val="20"/>
          <w:szCs w:val="20"/>
        </w:rPr>
        <w:t>Phụ lục</w:t>
      </w:r>
      <w:r w:rsidRPr="0091620A" w:rsidR="00C77983">
        <w:rPr>
          <w:rFonts w:ascii="Arial" w:hAnsi="Arial" w:cs="Arial"/>
          <w:b/>
          <w:bCs/>
          <w:color w:val="auto"/>
          <w:sz w:val="20"/>
          <w:szCs w:val="20"/>
        </w:rPr>
        <w:t xml:space="preserve"> các bản đồ, bản vẽ kèm theo</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Sơ đồ lưới khống chế mặt phẳng và độ cao (nếu có)</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Bản đồ địa chất khoáng sản khu vực thăm dò bổ sung</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Sơ đồ bố trí công trình và lấy </w:t>
      </w:r>
      <w:r w:rsidRPr="0091620A" w:rsidR="003556B9">
        <w:rPr>
          <w:rFonts w:ascii="Arial" w:hAnsi="Arial" w:cs="Arial"/>
          <w:color w:val="auto"/>
          <w:sz w:val="20"/>
          <w:szCs w:val="20"/>
        </w:rPr>
        <w:t>mẫu</w:t>
      </w:r>
      <w:r w:rsidRPr="0091620A" w:rsidR="00C77983">
        <w:rPr>
          <w:rFonts w:ascii="Arial" w:hAnsi="Arial" w:cs="Arial"/>
          <w:color w:val="auto"/>
          <w:sz w:val="20"/>
          <w:szCs w:val="20"/>
        </w:rPr>
        <w:t xml:space="preserve"> dự kiến.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Mặt cắt địa chất, khoáng sản thiết kế công trình thăm dò.</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Các bản vẽ bình đồ, mặt cắt dự kiến tính trữ lượng khoáng sản.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i/>
          <w:iCs/>
          <w:color w:val="auto"/>
          <w:sz w:val="20"/>
          <w:szCs w:val="20"/>
        </w:rPr>
        <w:t>-</w:t>
      </w:r>
      <w:r w:rsidRPr="0091620A" w:rsidR="00C77983">
        <w:rPr>
          <w:rFonts w:ascii="Arial" w:hAnsi="Arial" w:cs="Arial"/>
          <w:color w:val="auto"/>
          <w:sz w:val="20"/>
          <w:szCs w:val="20"/>
        </w:rPr>
        <w:t xml:space="preserve"> Các </w:t>
      </w:r>
      <w:r w:rsidRPr="0091620A" w:rsidR="003556B9">
        <w:rPr>
          <w:rFonts w:ascii="Arial" w:hAnsi="Arial" w:cs="Arial"/>
          <w:color w:val="auto"/>
          <w:sz w:val="20"/>
          <w:szCs w:val="20"/>
        </w:rPr>
        <w:t>biểu</w:t>
      </w:r>
      <w:r w:rsidRPr="0091620A" w:rsidR="00C77983">
        <w:rPr>
          <w:rFonts w:ascii="Arial" w:hAnsi="Arial" w:cs="Arial"/>
          <w:color w:val="auto"/>
          <w:sz w:val="20"/>
          <w:szCs w:val="20"/>
        </w:rPr>
        <w:t xml:space="preserve">, </w:t>
      </w:r>
      <w:r w:rsidRPr="0091620A" w:rsidR="003556B9">
        <w:rPr>
          <w:rFonts w:ascii="Arial" w:hAnsi="Arial" w:cs="Arial"/>
          <w:color w:val="auto"/>
          <w:sz w:val="20"/>
          <w:szCs w:val="20"/>
        </w:rPr>
        <w:t>bảng</w:t>
      </w:r>
      <w:r w:rsidRPr="0091620A" w:rsidR="00C77983">
        <w:rPr>
          <w:rFonts w:ascii="Arial" w:hAnsi="Arial" w:cs="Arial"/>
          <w:color w:val="auto"/>
          <w:sz w:val="20"/>
          <w:szCs w:val="20"/>
        </w:rPr>
        <w:t xml:space="preserve"> khác liên quan.</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b/>
          <w:bCs/>
          <w:color w:val="auto"/>
          <w:sz w:val="20"/>
          <w:szCs w:val="20"/>
        </w:rPr>
        <w:t>2.</w:t>
      </w:r>
      <w:r w:rsidRPr="0091620A" w:rsidR="00C77983">
        <w:rPr>
          <w:rFonts w:ascii="Arial" w:hAnsi="Arial" w:cs="Arial"/>
          <w:color w:val="auto"/>
          <w:sz w:val="20"/>
          <w:szCs w:val="20"/>
        </w:rPr>
        <w:t xml:space="preserve"> </w:t>
      </w:r>
      <w:r w:rsidRPr="0091620A" w:rsidR="003556B9">
        <w:rPr>
          <w:rFonts w:ascii="Arial" w:hAnsi="Arial" w:cs="Arial"/>
          <w:b/>
          <w:bCs/>
          <w:color w:val="auto"/>
          <w:sz w:val="20"/>
          <w:szCs w:val="20"/>
        </w:rPr>
        <w:t>Phụ lục</w:t>
      </w:r>
      <w:r w:rsidRPr="0091620A" w:rsidR="00C77983">
        <w:rPr>
          <w:rFonts w:ascii="Arial" w:hAnsi="Arial" w:cs="Arial"/>
          <w:b/>
          <w:bCs/>
          <w:color w:val="auto"/>
          <w:sz w:val="20"/>
          <w:szCs w:val="20"/>
        </w:rPr>
        <w:t xml:space="preserve"> các tài liệu kèm theo</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-Tài liệu khảo sát trong quá trình lập Đề án (nếu có).</w:t>
      </w:r>
    </w:p>
    <w:p w:rsidR="00A77B3E" w:rsidRPr="0091620A" w:rsidP="00D524CA">
      <w:pPr>
        <w:spacing w:before="120" w:after="0" w:line="240" w:lineRule="auto"/>
        <w:rPr>
          <w:rFonts w:ascii="Arial" w:hAnsi="Arial" w:cs="Arial"/>
          <w:color w:val="auto"/>
          <w:sz w:val="20"/>
          <w:szCs w:val="20"/>
        </w:rPr>
      </w:pPr>
      <w:r w:rsidRPr="0091620A" w:rsidR="00C77983">
        <w:rPr>
          <w:rFonts w:ascii="Arial" w:hAnsi="Arial" w:cs="Arial"/>
          <w:color w:val="auto"/>
          <w:sz w:val="20"/>
          <w:szCs w:val="20"/>
        </w:rPr>
        <w:t>-Tài liệu thu thập, tổng hợp</w:t>
      </w:r>
    </w:p>
    <w:p w:rsidR="003B33A9" w:rsidRPr="0091620A" w:rsidP="00D524CA">
      <w:pPr>
        <w:spacing w:before="120" w:after="0" w:line="240" w:lineRule="auto"/>
        <w:rPr>
          <w:rFonts w:ascii="Arial" w:hAnsi="Arial" w:cs="Arial"/>
          <w:b/>
          <w:bCs/>
          <w:color w:val="auto"/>
          <w:sz w:val="20"/>
          <w:szCs w:val="20"/>
        </w:rPr>
      </w:pPr>
    </w:p>
    <w:p w:rsidR="00A77B3E" w:rsidRPr="0091620A" w:rsidP="008C4AC2">
      <w:pPr>
        <w:spacing w:before="120" w:after="0" w:line="240" w:lineRule="auto"/>
        <w:rPr>
          <w:rFonts w:ascii="Arial" w:hAnsi="Arial" w:cs="Arial"/>
          <w:b/>
          <w:bCs/>
          <w:color w:val="auto"/>
          <w:sz w:val="20"/>
          <w:szCs w:val="20"/>
        </w:rPr>
      </w:pPr>
      <w:bookmarkStart w:id="632" w:name="muc_3_pl_2"/>
      <w:r w:rsidRPr="0091620A" w:rsidR="008C4AC2">
        <w:rPr>
          <w:rFonts w:ascii="Arial" w:hAnsi="Arial" w:cs="Arial"/>
          <w:b/>
          <w:bCs/>
          <w:color w:val="auto"/>
          <w:sz w:val="20"/>
          <w:szCs w:val="20"/>
        </w:rPr>
        <w:t>III. Bổ sung</w:t>
      </w:r>
      <w:bookmarkEnd w:id="632"/>
      <w:r w:rsidRPr="0091620A" w:rsidR="008C4AC2">
        <w:rPr>
          <w:rFonts w:ascii="Arial" w:hAnsi="Arial" w:cs="Arial"/>
          <w:b/>
          <w:bCs/>
          <w:color w:val="auto"/>
          <w:sz w:val="20"/>
          <w:szCs w:val="20"/>
        </w:rPr>
        <w:t xml:space="preserve"> </w:t>
      </w:r>
      <w:bookmarkStart w:id="633" w:name="bieumau_pl_07_40_2025_tt_bnnmt_1"/>
      <w:r w:rsidRPr="0091620A" w:rsidR="003556B9">
        <w:rPr>
          <w:rFonts w:ascii="Arial" w:hAnsi="Arial" w:cs="Arial"/>
          <w:b/>
          <w:bCs/>
          <w:color w:val="auto"/>
          <w:sz w:val="20"/>
          <w:szCs w:val="20"/>
        </w:rPr>
        <w:t>Phụ lục</w:t>
      </w:r>
      <w:r w:rsidRPr="0091620A" w:rsidR="008C4AC2">
        <w:rPr>
          <w:rFonts w:ascii="Arial" w:hAnsi="Arial" w:cs="Arial"/>
          <w:b/>
          <w:bCs/>
          <w:color w:val="auto"/>
          <w:sz w:val="20"/>
          <w:szCs w:val="20"/>
        </w:rPr>
        <w:t xml:space="preserve"> VII</w:t>
      </w:r>
      <w:bookmarkEnd w:id="633"/>
      <w:r w:rsidRPr="0091620A" w:rsidR="008C4AC2">
        <w:rPr>
          <w:rFonts w:ascii="Arial" w:hAnsi="Arial" w:cs="Arial"/>
          <w:b/>
          <w:bCs/>
          <w:color w:val="auto"/>
          <w:sz w:val="20"/>
          <w:szCs w:val="20"/>
        </w:rPr>
        <w:t xml:space="preserve"> </w:t>
      </w:r>
      <w:bookmarkStart w:id="634" w:name="muc_3_pl_2_name"/>
      <w:r w:rsidRPr="0091620A" w:rsidR="008C4AC2">
        <w:rPr>
          <w:rFonts w:ascii="Arial" w:hAnsi="Arial" w:cs="Arial"/>
          <w:b/>
          <w:bCs/>
          <w:color w:val="auto"/>
          <w:sz w:val="20"/>
          <w:szCs w:val="20"/>
        </w:rPr>
        <w:t xml:space="preserve">vào </w:t>
      </w:r>
      <w:r w:rsidRPr="0091620A" w:rsidR="0042348F">
        <w:rPr>
          <w:rFonts w:ascii="Arial" w:hAnsi="Arial" w:cs="Arial"/>
          <w:b/>
          <w:bCs/>
          <w:color w:val="auto"/>
          <w:sz w:val="20"/>
          <w:szCs w:val="20"/>
        </w:rPr>
        <w:t>Thông tư</w:t>
      </w:r>
      <w:r w:rsidRPr="0091620A" w:rsidR="008C4AC2">
        <w:rPr>
          <w:rFonts w:ascii="Arial" w:hAnsi="Arial" w:cs="Arial"/>
          <w:b/>
          <w:bCs/>
          <w:color w:val="auto"/>
          <w:sz w:val="20"/>
          <w:szCs w:val="20"/>
        </w:rPr>
        <w:t xml:space="preserve"> số 40</w:t>
      </w:r>
      <w:r w:rsidRPr="0091620A" w:rsidR="0042348F">
        <w:rPr>
          <w:rFonts w:ascii="Arial" w:hAnsi="Arial" w:cs="Arial"/>
          <w:b/>
          <w:bCs/>
          <w:color w:val="auto"/>
          <w:sz w:val="20"/>
          <w:szCs w:val="20"/>
        </w:rPr>
        <w:t>/</w:t>
      </w:r>
      <w:r w:rsidRPr="0091620A" w:rsidR="008C4AC2">
        <w:rPr>
          <w:rFonts w:ascii="Arial" w:hAnsi="Arial" w:cs="Arial"/>
          <w:b/>
          <w:bCs/>
          <w:color w:val="auto"/>
          <w:sz w:val="20"/>
          <w:szCs w:val="20"/>
        </w:rPr>
        <w:t>2025</w:t>
      </w:r>
      <w:r w:rsidRPr="0091620A" w:rsidR="0042348F">
        <w:rPr>
          <w:rFonts w:ascii="Arial" w:hAnsi="Arial" w:cs="Arial"/>
          <w:b/>
          <w:bCs/>
          <w:color w:val="auto"/>
          <w:sz w:val="20"/>
          <w:szCs w:val="20"/>
        </w:rPr>
        <w:t>/</w:t>
      </w:r>
      <w:r w:rsidRPr="0091620A" w:rsidR="008C4AC2">
        <w:rPr>
          <w:rFonts w:ascii="Arial" w:hAnsi="Arial" w:cs="Arial"/>
          <w:b/>
          <w:bCs/>
          <w:color w:val="auto"/>
          <w:sz w:val="20"/>
          <w:szCs w:val="20"/>
        </w:rPr>
        <w:t>TT-BNNMT như sau:</w:t>
      </w:r>
      <w:bookmarkEnd w:id="634"/>
    </w:p>
    <w:p w:rsidR="00A77B3E" w:rsidRPr="0091620A" w:rsidP="00D524CA">
      <w:pPr>
        <w:spacing w:before="120" w:after="0" w:line="240" w:lineRule="auto"/>
        <w:jc w:val="center"/>
        <w:rPr>
          <w:rFonts w:ascii="Arial" w:hAnsi="Arial" w:cs="Arial"/>
          <w:color w:val="auto"/>
          <w:sz w:val="20"/>
          <w:szCs w:val="20"/>
        </w:rPr>
      </w:pPr>
      <w:bookmarkStart w:id="635" w:name="chuong_pl_68"/>
      <w:r w:rsidRPr="0091620A" w:rsidR="003556B9">
        <w:rPr>
          <w:rFonts w:ascii="Arial" w:hAnsi="Arial" w:cs="Arial"/>
          <w:b/>
          <w:bCs/>
          <w:color w:val="auto"/>
          <w:sz w:val="20"/>
          <w:szCs w:val="20"/>
        </w:rPr>
        <w:t>Phụ lục</w:t>
      </w:r>
      <w:r w:rsidRPr="0091620A" w:rsidR="008C4AC2">
        <w:rPr>
          <w:rFonts w:ascii="Arial" w:hAnsi="Arial" w:cs="Arial"/>
          <w:b/>
          <w:bCs/>
          <w:color w:val="auto"/>
          <w:sz w:val="20"/>
          <w:szCs w:val="20"/>
        </w:rPr>
        <w:t xml:space="preserve"> VII</w:t>
      </w:r>
      <w:bookmarkEnd w:id="635"/>
    </w:p>
    <w:p w:rsidR="00A77B3E" w:rsidRPr="0091620A" w:rsidP="00D524CA">
      <w:pPr>
        <w:spacing w:before="120" w:after="0" w:line="240" w:lineRule="auto"/>
        <w:jc w:val="center"/>
        <w:rPr>
          <w:rFonts w:ascii="Arial" w:hAnsi="Arial" w:cs="Arial"/>
          <w:b/>
          <w:bCs/>
          <w:color w:val="auto"/>
          <w:sz w:val="20"/>
          <w:szCs w:val="20"/>
        </w:rPr>
      </w:pPr>
      <w:bookmarkStart w:id="636" w:name="chuong_pl_68_name"/>
      <w:r w:rsidRPr="0091620A" w:rsidR="003556B9">
        <w:rPr>
          <w:rFonts w:ascii="Arial" w:hAnsi="Arial" w:cs="Arial"/>
          <w:b/>
          <w:bCs/>
          <w:color w:val="auto"/>
          <w:sz w:val="20"/>
          <w:szCs w:val="20"/>
        </w:rPr>
        <w:t>MẪU</w:t>
      </w:r>
      <w:r w:rsidRPr="0091620A" w:rsidR="008C4AC2">
        <w:rPr>
          <w:rFonts w:ascii="Arial" w:hAnsi="Arial" w:cs="Arial"/>
          <w:b/>
          <w:bCs/>
          <w:color w:val="auto"/>
          <w:sz w:val="20"/>
          <w:szCs w:val="20"/>
        </w:rPr>
        <w:t xml:space="preserve"> VĂN BẢN, TÀI LIỆU TRONG HỒ SƠ ĐỀ NGHỊ LẤY </w:t>
      </w:r>
      <w:r w:rsidRPr="0091620A" w:rsidR="003556B9">
        <w:rPr>
          <w:rFonts w:ascii="Arial" w:hAnsi="Arial" w:cs="Arial"/>
          <w:b/>
          <w:bCs/>
          <w:color w:val="auto"/>
          <w:sz w:val="20"/>
          <w:szCs w:val="20"/>
        </w:rPr>
        <w:t>MẪU</w:t>
      </w:r>
      <w:r w:rsidRPr="0091620A" w:rsidR="008C4AC2">
        <w:rPr>
          <w:rFonts w:ascii="Arial" w:hAnsi="Arial" w:cs="Arial"/>
          <w:b/>
          <w:bCs/>
          <w:color w:val="auto"/>
          <w:sz w:val="20"/>
          <w:szCs w:val="20"/>
        </w:rPr>
        <w:t xml:space="preserve"> ĐỂ NGHIÊN CỨU, THỬ NGHIỆM CÔNG NGHỆ CHẾ BIẾN KHOÁNG SẢN</w:t>
      </w:r>
      <w:bookmarkEnd w:id="636"/>
    </w:p>
    <w:p w:rsidR="00A77B3E" w:rsidRPr="0091620A" w:rsidP="00D524CA">
      <w:pPr>
        <w:spacing w:before="120" w:after="0" w:line="240" w:lineRule="auto"/>
        <w:jc w:val="center"/>
        <w:rPr>
          <w:rFonts w:ascii="Arial" w:hAnsi="Arial" w:cs="Arial"/>
          <w:b/>
          <w:bCs/>
          <w:color w:val="auto"/>
          <w:sz w:val="20"/>
          <w:szCs w:val="20"/>
        </w:rPr>
      </w:pPr>
      <w:bookmarkStart w:id="637" w:name="chuong_pl_69"/>
      <w:r w:rsidRPr="0091620A" w:rsidR="003556B9">
        <w:rPr>
          <w:rFonts w:ascii="Arial" w:hAnsi="Arial" w:cs="Arial"/>
          <w:b/>
          <w:bCs/>
          <w:color w:val="auto"/>
          <w:sz w:val="20"/>
          <w:szCs w:val="20"/>
        </w:rPr>
        <w:t>Mẫu</w:t>
      </w:r>
      <w:r w:rsidRPr="0091620A" w:rsidR="008C4AC2">
        <w:rPr>
          <w:rFonts w:ascii="Arial" w:hAnsi="Arial" w:cs="Arial"/>
          <w:b/>
          <w:bCs/>
          <w:color w:val="auto"/>
          <w:sz w:val="20"/>
          <w:szCs w:val="20"/>
        </w:rPr>
        <w:t xml:space="preserve"> số 01: Văn bản đề nghị lấy </w:t>
      </w:r>
      <w:r w:rsidRPr="0091620A" w:rsidR="003556B9">
        <w:rPr>
          <w:rFonts w:ascii="Arial" w:hAnsi="Arial" w:cs="Arial"/>
          <w:b/>
          <w:bCs/>
          <w:color w:val="auto"/>
          <w:sz w:val="20"/>
          <w:szCs w:val="20"/>
        </w:rPr>
        <w:t>mẫu</w:t>
      </w:r>
      <w:bookmarkEnd w:id="637"/>
    </w:p>
    <w:tbl>
      <w:tblPr>
        <w:tblStyle w:val="TableNormal"/>
        <w:tblW w:w="5000" w:type="pct"/>
        <w:tblInd w:w="10" w:type="dxa"/>
        <w:tblCellMar>
          <w:left w:w="10" w:type="dxa"/>
        </w:tblCellMar>
        <w:tblLook w:val="00A0"/>
      </w:tblPr>
      <w:tblGrid>
        <w:gridCol w:w="2992"/>
        <w:gridCol w:w="6099"/>
      </w:tblGrid>
      <w:tr>
        <w:tblPrEx>
          <w:tblW w:w="5000" w:type="pct"/>
          <w:tblInd w:w="10" w:type="dxa"/>
          <w:tblCellMar>
            <w:left w:w="10" w:type="dxa"/>
          </w:tblCellMar>
          <w:tblLook w:val="00A0"/>
        </w:tblPrEx>
        <w:tc>
          <w:tcPr>
            <w:tcW w:w="2977" w:type="dxa"/>
            <w:tcMar>
              <w:top w:w="0" w:type="dxa"/>
              <w:left w:w="10" w:type="dxa"/>
              <w:bottom w:w="0" w:type="dxa"/>
              <w:right w:w="10" w:type="dxa"/>
            </w:tcMar>
          </w:tcPr>
          <w:p w:rsidR="00A77B3E" w:rsidRPr="0091620A" w:rsidP="00D524CA">
            <w:pPr>
              <w:spacing w:before="120" w:after="0" w:line="240" w:lineRule="auto"/>
              <w:jc w:val="center"/>
              <w:rPr>
                <w:rFonts w:ascii="Arial" w:hAnsi="Arial" w:cs="Arial"/>
                <w:color w:val="auto"/>
                <w:sz w:val="20"/>
                <w:szCs w:val="20"/>
              </w:rPr>
            </w:pPr>
            <w:r w:rsidRPr="0091620A" w:rsidR="00C77983">
              <w:rPr>
                <w:rFonts w:ascii="Arial" w:hAnsi="Arial" w:cs="Arial"/>
                <w:b/>
                <w:bCs/>
                <w:color w:val="auto"/>
                <w:sz w:val="20"/>
                <w:szCs w:val="20"/>
              </w:rPr>
              <w:t>TỔ CHỨC, CÁ NHÂN NGHIÊN CỨU CÔNG NGHỆ......</w:t>
            </w:r>
            <w:r w:rsidRPr="0091620A" w:rsidR="00C77983">
              <w:rPr>
                <w:rFonts w:ascii="Arial" w:hAnsi="Arial" w:cs="Arial"/>
                <w:color w:val="auto"/>
                <w:sz w:val="20"/>
                <w:szCs w:val="20"/>
              </w:rPr>
              <w:br/>
            </w:r>
            <w:r w:rsidRPr="0091620A" w:rsidR="003B33A9">
              <w:rPr>
                <w:rFonts w:ascii="Arial" w:hAnsi="Arial" w:cs="Arial"/>
                <w:b/>
                <w:bCs/>
                <w:color w:val="auto"/>
                <w:sz w:val="20"/>
                <w:szCs w:val="20"/>
              </w:rPr>
              <w:t>----------</w:t>
            </w:r>
          </w:p>
        </w:tc>
        <w:tc>
          <w:tcPr>
            <w:tcW w:w="6069" w:type="dxa"/>
            <w:tcMar>
              <w:top w:w="0" w:type="dxa"/>
              <w:left w:w="10" w:type="dxa"/>
              <w:bottom w:w="0" w:type="dxa"/>
              <w:right w:w="10" w:type="dxa"/>
            </w:tcMar>
          </w:tcPr>
          <w:p w:rsidR="00A77B3E" w:rsidRPr="0091620A" w:rsidP="00D524CA">
            <w:pPr>
              <w:spacing w:before="120" w:after="0" w:line="240" w:lineRule="auto"/>
              <w:jc w:val="center"/>
              <w:rPr>
                <w:rFonts w:ascii="Arial" w:hAnsi="Arial" w:cs="Arial"/>
                <w:color w:val="auto"/>
                <w:sz w:val="20"/>
                <w:szCs w:val="20"/>
              </w:rPr>
            </w:pPr>
            <w:r w:rsidRPr="0091620A" w:rsidR="003B33A9">
              <w:rPr>
                <w:rFonts w:ascii="Arial" w:hAnsi="Arial" w:cs="Arial"/>
                <w:b/>
                <w:bCs/>
                <w:color w:val="auto"/>
                <w:sz w:val="20"/>
                <w:szCs w:val="20"/>
              </w:rPr>
              <w:t>CỘNG HÒA XÃ HỘI CHỦ NGHĨA VIỆT NAM</w:t>
              <w:br/>
              <w:t xml:space="preserve">Độc lập - Tự do - Hạnh phúc </w:t>
              <w:br/>
              <w:t>---------------</w:t>
            </w:r>
          </w:p>
        </w:tc>
      </w:tr>
      <w:tr>
        <w:tblPrEx>
          <w:tblW w:w="5000" w:type="pct"/>
          <w:tblInd w:w="10" w:type="dxa"/>
          <w:tblCellMar>
            <w:left w:w="10" w:type="dxa"/>
          </w:tblCellMar>
          <w:tblLook w:val="00A0"/>
        </w:tblPrEx>
        <w:tc>
          <w:tcPr>
            <w:tcW w:w="2977" w:type="dxa"/>
            <w:tcMar>
              <w:top w:w="0" w:type="dxa"/>
              <w:left w:w="10" w:type="dxa"/>
              <w:bottom w:w="0" w:type="dxa"/>
              <w:right w:w="10" w:type="dxa"/>
            </w:tcMar>
          </w:tcPr>
          <w:p w:rsidR="003B33A9" w:rsidRPr="0091620A" w:rsidP="00D524CA">
            <w:pPr>
              <w:spacing w:before="120" w:after="0" w:line="240" w:lineRule="auto"/>
              <w:jc w:val="center"/>
              <w:rPr>
                <w:rFonts w:ascii="Arial" w:hAnsi="Arial" w:cs="Arial"/>
                <w:b/>
                <w:bCs/>
                <w:color w:val="auto"/>
                <w:sz w:val="20"/>
                <w:szCs w:val="20"/>
              </w:rPr>
            </w:pPr>
            <w:r w:rsidRPr="0091620A">
              <w:rPr>
                <w:rFonts w:ascii="Arial" w:hAnsi="Arial" w:cs="Arial"/>
                <w:color w:val="auto"/>
                <w:sz w:val="20"/>
                <w:szCs w:val="20"/>
              </w:rPr>
              <w:t>Số:..........</w:t>
            </w:r>
          </w:p>
        </w:tc>
        <w:tc>
          <w:tcPr>
            <w:tcW w:w="6069" w:type="dxa"/>
            <w:tcMar>
              <w:top w:w="0" w:type="dxa"/>
              <w:left w:w="10" w:type="dxa"/>
              <w:bottom w:w="0" w:type="dxa"/>
              <w:right w:w="10" w:type="dxa"/>
            </w:tcMar>
          </w:tcPr>
          <w:p w:rsidR="003B33A9" w:rsidRPr="0091620A" w:rsidP="00D524CA">
            <w:pPr>
              <w:spacing w:before="120" w:after="0" w:line="240" w:lineRule="auto"/>
              <w:jc w:val="right"/>
              <w:rPr>
                <w:rFonts w:ascii="Arial" w:hAnsi="Arial" w:cs="Arial"/>
                <w:b/>
                <w:bCs/>
                <w:color w:val="auto"/>
                <w:sz w:val="20"/>
                <w:szCs w:val="20"/>
              </w:rPr>
            </w:pPr>
            <w:r w:rsidRPr="0091620A">
              <w:rPr>
                <w:rFonts w:ascii="Arial" w:hAnsi="Arial" w:cs="Arial"/>
                <w:i/>
                <w:iCs/>
                <w:color w:val="auto"/>
                <w:sz w:val="20"/>
                <w:szCs w:val="20"/>
              </w:rPr>
              <w:t>Địa danh</w:t>
            </w:r>
            <w:r w:rsidRPr="0091620A" w:rsidR="00DB74A0">
              <w:rPr>
                <w:rFonts w:ascii="Arial" w:hAnsi="Arial" w:cs="Arial"/>
                <w:i/>
                <w:iCs/>
                <w:color w:val="auto"/>
                <w:sz w:val="20"/>
                <w:szCs w:val="20"/>
              </w:rPr>
              <w:t>…….</w:t>
            </w:r>
            <w:r w:rsidRPr="0091620A">
              <w:rPr>
                <w:rFonts w:ascii="Arial" w:hAnsi="Arial" w:cs="Arial"/>
                <w:i/>
                <w:iCs/>
                <w:color w:val="auto"/>
                <w:sz w:val="20"/>
                <w:szCs w:val="20"/>
              </w:rPr>
              <w:t>, ngày ... tháng ... năm ......</w:t>
            </w:r>
          </w:p>
        </w:tc>
      </w:tr>
    </w:tbl>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591A5C">
        <w:rPr>
          <w:rFonts w:ascii="Arial" w:hAnsi="Arial" w:cs="Arial"/>
          <w:b/>
          <w:bCs/>
          <w:color w:val="auto"/>
          <w:sz w:val="20"/>
          <w:szCs w:val="20"/>
        </w:rPr>
        <w:t xml:space="preserve">VĂN BẢN ĐỀ NGHỊ LẤY </w:t>
      </w:r>
      <w:r w:rsidRPr="0091620A" w:rsidR="003556B9">
        <w:rPr>
          <w:rFonts w:ascii="Arial" w:hAnsi="Arial" w:cs="Arial"/>
          <w:b/>
          <w:bCs/>
          <w:color w:val="auto"/>
          <w:sz w:val="20"/>
          <w:szCs w:val="20"/>
        </w:rPr>
        <w:t>MẪU</w:t>
      </w:r>
    </w:p>
    <w:p w:rsidR="00A77B3E" w:rsidRPr="0091620A" w:rsidP="00D524CA">
      <w:pPr>
        <w:spacing w:before="120" w:after="0" w:line="240" w:lineRule="auto"/>
        <w:jc w:val="center"/>
        <w:rPr>
          <w:rFonts w:ascii="Arial" w:hAnsi="Arial" w:cs="Arial"/>
          <w:i/>
          <w:iCs/>
          <w:color w:val="auto"/>
          <w:sz w:val="20"/>
          <w:szCs w:val="20"/>
        </w:rPr>
      </w:pPr>
      <w:r w:rsidRPr="0091620A" w:rsidR="00591A5C">
        <w:rPr>
          <w:rFonts w:ascii="Arial" w:hAnsi="Arial" w:cs="Arial"/>
          <w:color w:val="auto"/>
          <w:sz w:val="20"/>
          <w:szCs w:val="20"/>
        </w:rPr>
        <w:t>Kính gửi: .............</w:t>
      </w:r>
      <w:r w:rsidRPr="0091620A" w:rsidR="00591A5C">
        <w:rPr>
          <w:rFonts w:ascii="Arial" w:hAnsi="Arial" w:cs="Arial"/>
          <w:i/>
          <w:iCs/>
          <w:color w:val="auto"/>
          <w:sz w:val="20"/>
          <w:szCs w:val="20"/>
        </w:rPr>
        <w:t>(Tên cơ quan nhà nước có thẩm quyền chấp thuận)..............</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Tên tổ chức, cá nhân đề nghị.................</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Trụ sở tại:....Điện thoại:..............Fax:..............</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 xml:space="preserve">Đề nghị được lấy </w:t>
      </w:r>
      <w:r w:rsidRPr="0091620A" w:rsidR="003556B9">
        <w:rPr>
          <w:rFonts w:ascii="Arial" w:hAnsi="Arial" w:cs="Arial"/>
          <w:color w:val="auto"/>
          <w:sz w:val="20"/>
          <w:szCs w:val="20"/>
        </w:rPr>
        <w:t>mẫu</w:t>
      </w:r>
      <w:r w:rsidRPr="0091620A" w:rsidR="00591A5C">
        <w:rPr>
          <w:rFonts w:ascii="Arial" w:hAnsi="Arial" w:cs="Arial"/>
          <w:color w:val="auto"/>
          <w:sz w:val="20"/>
          <w:szCs w:val="20"/>
        </w:rPr>
        <w:t xml:space="preserve"> để nghiên cứu, thử nghiệm công nghệ chế biến khoáng sản như sau:</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 xml:space="preserve">1. Phạm vi lấy </w:t>
      </w:r>
      <w:r w:rsidRPr="0091620A" w:rsidR="003556B9">
        <w:rPr>
          <w:rFonts w:ascii="Arial" w:hAnsi="Arial" w:cs="Arial"/>
          <w:color w:val="auto"/>
          <w:sz w:val="20"/>
          <w:szCs w:val="20"/>
        </w:rPr>
        <w:t>mẫu</w:t>
      </w:r>
      <w:r w:rsidRPr="0091620A" w:rsidR="00591A5C">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2. Thời gian thực hiện:</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3. Phương pháp, biện pháp kỹ thuật:</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3.1. Thi công công trình....</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 xml:space="preserve">3.2. Công tác </w:t>
      </w:r>
      <w:r w:rsidRPr="0091620A" w:rsidR="003556B9">
        <w:rPr>
          <w:rFonts w:ascii="Arial" w:hAnsi="Arial" w:cs="Arial"/>
          <w:color w:val="auto"/>
          <w:sz w:val="20"/>
          <w:szCs w:val="20"/>
        </w:rPr>
        <w:t>mẫu</w:t>
      </w:r>
      <w:r w:rsidRPr="0091620A" w:rsidR="00591A5C">
        <w:rPr>
          <w:rFonts w:ascii="Arial" w:hAnsi="Arial" w:cs="Arial"/>
          <w:color w:val="auto"/>
          <w:sz w:val="20"/>
          <w:szCs w:val="20"/>
        </w:rPr>
        <w:t>: số lượng, chủng loại, kích thước, khối lượng</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w:t>
      </w:r>
      <w:r w:rsidRPr="0091620A" w:rsidR="00591A5C">
        <w:rPr>
          <w:rFonts w:ascii="Arial" w:hAnsi="Arial" w:cs="Arial"/>
          <w:i/>
          <w:iCs/>
          <w:color w:val="auto"/>
          <w:sz w:val="20"/>
          <w:szCs w:val="20"/>
        </w:rPr>
        <w:t>(Tên tổ chức, cá nhân)...</w:t>
      </w:r>
      <w:r w:rsidRPr="0091620A" w:rsidR="00591A5C">
        <w:rPr>
          <w:rFonts w:ascii="Arial" w:hAnsi="Arial" w:cs="Arial"/>
          <w:color w:val="auto"/>
          <w:sz w:val="20"/>
          <w:szCs w:val="20"/>
        </w:rPr>
        <w:t xml:space="preserve"> cam kết thực hiện đúng quy định của pháp </w:t>
      </w:r>
      <w:r w:rsidRPr="0091620A" w:rsidR="0042348F">
        <w:rPr>
          <w:rFonts w:ascii="Arial" w:hAnsi="Arial" w:cs="Arial"/>
          <w:color w:val="auto"/>
          <w:sz w:val="20"/>
          <w:szCs w:val="20"/>
        </w:rPr>
        <w:t>luật</w:t>
      </w:r>
      <w:r w:rsidRPr="0091620A" w:rsidR="00591A5C">
        <w:rPr>
          <w:rFonts w:ascii="Arial" w:hAnsi="Arial" w:cs="Arial"/>
          <w:color w:val="auto"/>
          <w:sz w:val="20"/>
          <w:szCs w:val="20"/>
        </w:rPr>
        <w:t xml:space="preserve"> về khoáng sản và quy định của pháp </w:t>
      </w:r>
      <w:r w:rsidRPr="0091620A" w:rsidR="0042348F">
        <w:rPr>
          <w:rFonts w:ascii="Arial" w:hAnsi="Arial" w:cs="Arial"/>
          <w:color w:val="auto"/>
          <w:sz w:val="20"/>
          <w:szCs w:val="20"/>
        </w:rPr>
        <w:t>luật</w:t>
      </w:r>
      <w:r w:rsidRPr="0091620A" w:rsidR="00591A5C">
        <w:rPr>
          <w:rFonts w:ascii="Arial" w:hAnsi="Arial" w:cs="Arial"/>
          <w:color w:val="auto"/>
          <w:sz w:val="20"/>
          <w:szCs w:val="20"/>
        </w:rPr>
        <w:t xml:space="preserve"> khác có liên quan.</w:t>
      </w:r>
      <w:r w:rsidRPr="0091620A" w:rsidR="0042348F">
        <w:rPr>
          <w:rFonts w:ascii="Arial" w:hAnsi="Arial" w:cs="Arial"/>
          <w:color w:val="auto"/>
          <w:sz w:val="20"/>
          <w:szCs w:val="20"/>
        </w:rPr>
        <w:t>/</w:t>
      </w:r>
      <w:r w:rsidRPr="0091620A" w:rsidR="00591A5C">
        <w:rPr>
          <w:rFonts w:ascii="Arial" w:hAnsi="Arial" w:cs="Arial"/>
          <w:color w:val="auto"/>
          <w:sz w:val="20"/>
          <w:szCs w:val="20"/>
        </w:rPr>
        <w:t>.</w:t>
      </w:r>
    </w:p>
    <w:tbl>
      <w:tblPr>
        <w:tblStyle w:val="TableNormal"/>
        <w:tblW w:w="5000" w:type="pct"/>
        <w:tblInd w:w="10" w:type="dxa"/>
        <w:tblCellMar>
          <w:left w:w="10" w:type="dxa"/>
        </w:tblCellMar>
        <w:tblLook w:val="00A0"/>
      </w:tblPr>
      <w:tblGrid>
        <w:gridCol w:w="4545"/>
        <w:gridCol w:w="4546"/>
      </w:tblGrid>
      <w:tr>
        <w:tblPrEx>
          <w:tblW w:w="5000" w:type="pct"/>
          <w:tblInd w:w="10" w:type="dxa"/>
          <w:tblCellMar>
            <w:left w:w="10" w:type="dxa"/>
          </w:tblCellMar>
          <w:tblLook w:val="00A0"/>
        </w:tblPrEx>
        <w:tc>
          <w:tcPr>
            <w:tcW w:w="4523" w:type="dxa"/>
            <w:tcMar>
              <w:top w:w="0" w:type="dxa"/>
              <w:left w:w="10" w:type="dxa"/>
              <w:bottom w:w="0" w:type="dxa"/>
              <w:right w:w="10" w:type="dxa"/>
            </w:tcMar>
          </w:tcPr>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b/>
                <w:bCs/>
                <w:i/>
                <w:iCs/>
                <w:color w:val="auto"/>
                <w:sz w:val="20"/>
                <w:szCs w:val="20"/>
              </w:rPr>
              <w:t>Nơi nhận:</w:t>
            </w:r>
            <w:r w:rsidRPr="0091620A" w:rsidR="00DB74A0">
              <w:rPr>
                <w:rFonts w:ascii="Arial" w:hAnsi="Arial" w:cs="Arial"/>
                <w:color w:val="auto"/>
                <w:sz w:val="20"/>
                <w:szCs w:val="20"/>
              </w:rPr>
              <w:br/>
            </w:r>
            <w:r w:rsidRPr="0091620A" w:rsidR="00591A5C">
              <w:rPr>
                <w:rFonts w:ascii="Arial" w:hAnsi="Arial" w:cs="Arial"/>
                <w:i/>
                <w:iCs/>
                <w:color w:val="auto"/>
                <w:sz w:val="20"/>
                <w:szCs w:val="20"/>
              </w:rPr>
              <w:t>-</w:t>
            </w:r>
            <w:r w:rsidRPr="0091620A" w:rsidR="00591A5C">
              <w:rPr>
                <w:rFonts w:ascii="Arial" w:hAnsi="Arial" w:cs="Arial"/>
                <w:color w:val="auto"/>
                <w:sz w:val="20"/>
                <w:szCs w:val="20"/>
              </w:rPr>
              <w:t xml:space="preserve"> </w:t>
            </w:r>
            <w:r w:rsidRPr="0091620A" w:rsidR="00591A5C">
              <w:rPr>
                <w:rFonts w:ascii="Arial" w:hAnsi="Arial" w:cs="Arial"/>
                <w:i/>
                <w:iCs/>
                <w:color w:val="auto"/>
                <w:sz w:val="20"/>
                <w:szCs w:val="20"/>
              </w:rPr>
              <w:t>Như trên,</w:t>
            </w:r>
            <w:r w:rsidRPr="0091620A" w:rsidR="00DB74A0">
              <w:rPr>
                <w:rFonts w:ascii="Arial" w:hAnsi="Arial" w:cs="Arial"/>
                <w:color w:val="auto"/>
                <w:sz w:val="20"/>
                <w:szCs w:val="20"/>
              </w:rPr>
              <w:br/>
            </w:r>
            <w:r w:rsidRPr="0091620A" w:rsidR="00591A5C">
              <w:rPr>
                <w:rFonts w:ascii="Arial" w:hAnsi="Arial" w:cs="Arial"/>
                <w:i/>
                <w:iCs/>
                <w:color w:val="auto"/>
                <w:sz w:val="20"/>
                <w:szCs w:val="20"/>
              </w:rPr>
              <w:t>-</w:t>
            </w:r>
            <w:r w:rsidRPr="0091620A" w:rsidR="00591A5C">
              <w:rPr>
                <w:rFonts w:ascii="Arial" w:hAnsi="Arial" w:cs="Arial"/>
                <w:color w:val="auto"/>
                <w:sz w:val="20"/>
                <w:szCs w:val="20"/>
              </w:rPr>
              <w:t xml:space="preserve"> </w:t>
            </w:r>
            <w:r w:rsidRPr="0091620A" w:rsidR="00591A5C">
              <w:rPr>
                <w:rFonts w:ascii="Arial" w:hAnsi="Arial" w:cs="Arial"/>
                <w:i/>
                <w:iCs/>
                <w:color w:val="auto"/>
                <w:sz w:val="20"/>
                <w:szCs w:val="20"/>
              </w:rPr>
              <w:t>Lưu VT.</w:t>
            </w:r>
          </w:p>
        </w:tc>
        <w:tc>
          <w:tcPr>
            <w:tcW w:w="4523" w:type="dxa"/>
            <w:tcMar>
              <w:top w:w="0" w:type="dxa"/>
              <w:left w:w="10" w:type="dxa"/>
              <w:bottom w:w="0" w:type="dxa"/>
              <w:right w:w="10" w:type="dxa"/>
            </w:tcMar>
          </w:tcPr>
          <w:p w:rsidR="003B33A9" w:rsidRPr="0091620A" w:rsidP="00D524CA">
            <w:pPr>
              <w:spacing w:before="120" w:after="0" w:line="240" w:lineRule="auto"/>
              <w:jc w:val="center"/>
              <w:rPr>
                <w:rFonts w:ascii="Arial" w:hAnsi="Arial" w:cs="Arial"/>
                <w:color w:val="auto"/>
                <w:sz w:val="20"/>
                <w:szCs w:val="20"/>
              </w:rPr>
            </w:pPr>
            <w:r w:rsidRPr="0091620A" w:rsidR="00591A5C">
              <w:rPr>
                <w:rFonts w:ascii="Arial" w:hAnsi="Arial" w:cs="Arial"/>
                <w:b/>
                <w:bCs/>
                <w:color w:val="auto"/>
                <w:sz w:val="20"/>
                <w:szCs w:val="20"/>
              </w:rPr>
              <w:t>Tổ chức, cá nhân</w:t>
            </w:r>
            <w:r w:rsidRPr="0091620A" w:rsidR="00DB74A0">
              <w:rPr>
                <w:rFonts w:ascii="Arial" w:hAnsi="Arial" w:cs="Arial"/>
                <w:color w:val="auto"/>
                <w:sz w:val="20"/>
                <w:szCs w:val="20"/>
              </w:rPr>
              <w:br/>
            </w:r>
            <w:r w:rsidRPr="0091620A" w:rsidR="00591A5C">
              <w:rPr>
                <w:rFonts w:ascii="Arial" w:hAnsi="Arial" w:cs="Arial"/>
                <w:i/>
                <w:iCs/>
                <w:color w:val="auto"/>
                <w:sz w:val="20"/>
                <w:szCs w:val="20"/>
              </w:rPr>
              <w:t>(Ký tên, đóng dấu)</w:t>
            </w:r>
            <w:r w:rsidRPr="0091620A" w:rsidR="00DB74A0">
              <w:rPr>
                <w:rFonts w:ascii="Arial" w:hAnsi="Arial" w:cs="Arial"/>
                <w:i/>
                <w:iCs/>
                <w:color w:val="auto"/>
                <w:sz w:val="20"/>
                <w:szCs w:val="20"/>
              </w:rPr>
              <w:br/>
            </w:r>
          </w:p>
        </w:tc>
      </w:tr>
    </w:tbl>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bookmarkStart w:id="638" w:name="chuong_pl_70"/>
      <w:r w:rsidRPr="0091620A" w:rsidR="003556B9">
        <w:rPr>
          <w:rFonts w:ascii="Arial" w:hAnsi="Arial" w:cs="Arial"/>
          <w:b/>
          <w:bCs/>
          <w:color w:val="auto"/>
          <w:sz w:val="20"/>
          <w:szCs w:val="20"/>
        </w:rPr>
        <w:t>Mẫu</w:t>
      </w:r>
      <w:r w:rsidRPr="0091620A" w:rsidR="008C4AC2">
        <w:rPr>
          <w:rFonts w:ascii="Arial" w:hAnsi="Arial" w:cs="Arial"/>
          <w:b/>
          <w:bCs/>
          <w:color w:val="auto"/>
          <w:sz w:val="20"/>
          <w:szCs w:val="20"/>
        </w:rPr>
        <w:t xml:space="preserve"> số 02: Phương án lấy </w:t>
      </w:r>
      <w:r w:rsidRPr="0091620A" w:rsidR="003556B9">
        <w:rPr>
          <w:rFonts w:ascii="Arial" w:hAnsi="Arial" w:cs="Arial"/>
          <w:b/>
          <w:bCs/>
          <w:color w:val="auto"/>
          <w:sz w:val="20"/>
          <w:szCs w:val="20"/>
        </w:rPr>
        <w:t>mẫu</w:t>
      </w:r>
      <w:r w:rsidRPr="0091620A" w:rsidR="008C4AC2">
        <w:rPr>
          <w:rFonts w:ascii="Arial" w:hAnsi="Arial" w:cs="Arial"/>
          <w:b/>
          <w:bCs/>
          <w:color w:val="auto"/>
          <w:sz w:val="20"/>
          <w:szCs w:val="20"/>
        </w:rPr>
        <w:t xml:space="preserve"> để nghiên cứu, thử nghiệm công nghệ chế biến khoáng sản</w:t>
      </w:r>
      <w:bookmarkEnd w:id="638"/>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
      <w:tblGrid>
        <w:gridCol w:w="909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5000" w:type="pct"/>
            <w:tcMar>
              <w:top w:w="0" w:type="dxa"/>
              <w:left w:w="10" w:type="dxa"/>
              <w:bottom w:w="0" w:type="dxa"/>
              <w:right w:w="10" w:type="dxa"/>
            </w:tcMar>
          </w:tcPr>
          <w:p w:rsidR="00A77B3E" w:rsidRPr="0091620A" w:rsidP="00D524CA">
            <w:pPr>
              <w:spacing w:before="120" w:after="0" w:line="240" w:lineRule="auto"/>
              <w:jc w:val="center"/>
              <w:rPr>
                <w:rFonts w:ascii="Arial" w:hAnsi="Arial" w:cs="Arial"/>
                <w:b/>
                <w:bCs/>
                <w:color w:val="auto"/>
                <w:sz w:val="20"/>
                <w:szCs w:val="20"/>
              </w:rPr>
            </w:pPr>
            <w:r w:rsidRPr="0091620A" w:rsidR="00591A5C">
              <w:rPr>
                <w:rFonts w:ascii="Arial" w:hAnsi="Arial" w:cs="Arial"/>
                <w:b/>
                <w:bCs/>
                <w:color w:val="auto"/>
                <w:sz w:val="20"/>
                <w:szCs w:val="20"/>
              </w:rPr>
              <w:t>TÊN TỔ CHỨC, CÁ NHÂN …........</w:t>
            </w:r>
            <w:r w:rsidRPr="0091620A" w:rsidR="00DB74A0">
              <w:rPr>
                <w:rFonts w:ascii="Arial" w:hAnsi="Arial" w:cs="Arial"/>
                <w:b/>
                <w:bCs/>
                <w:color w:val="auto"/>
                <w:sz w:val="20"/>
                <w:szCs w:val="20"/>
              </w:rPr>
              <w:br/>
              <w:t>-------</w:t>
            </w: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591A5C">
              <w:rPr>
                <w:rFonts w:ascii="Arial" w:hAnsi="Arial" w:cs="Arial"/>
                <w:b/>
                <w:bCs/>
                <w:color w:val="auto"/>
                <w:sz w:val="20"/>
                <w:szCs w:val="20"/>
              </w:rPr>
              <w:t>PHƯƠNG ÁN</w:t>
            </w:r>
          </w:p>
          <w:p w:rsidR="00A77B3E" w:rsidRPr="0091620A" w:rsidP="00D524CA">
            <w:pPr>
              <w:spacing w:before="120" w:after="0" w:line="240" w:lineRule="auto"/>
              <w:jc w:val="center"/>
              <w:rPr>
                <w:rFonts w:ascii="Arial" w:hAnsi="Arial" w:cs="Arial"/>
                <w:color w:val="auto"/>
                <w:sz w:val="20"/>
                <w:szCs w:val="20"/>
              </w:rPr>
            </w:pPr>
            <w:r w:rsidRPr="0091620A" w:rsidR="00591A5C">
              <w:rPr>
                <w:rFonts w:ascii="Arial" w:hAnsi="Arial" w:cs="Arial"/>
                <w:b/>
                <w:bCs/>
                <w:color w:val="auto"/>
                <w:sz w:val="20"/>
                <w:szCs w:val="20"/>
              </w:rPr>
              <w:t xml:space="preserve">LẤY </w:t>
            </w:r>
            <w:r w:rsidRPr="0091620A" w:rsidR="003556B9">
              <w:rPr>
                <w:rFonts w:ascii="Arial" w:hAnsi="Arial" w:cs="Arial"/>
                <w:b/>
                <w:bCs/>
                <w:color w:val="auto"/>
                <w:sz w:val="20"/>
                <w:szCs w:val="20"/>
              </w:rPr>
              <w:t>MẪU</w:t>
            </w:r>
            <w:r w:rsidRPr="0091620A" w:rsidR="00591A5C">
              <w:rPr>
                <w:rFonts w:ascii="Arial" w:hAnsi="Arial" w:cs="Arial"/>
                <w:b/>
                <w:bCs/>
                <w:color w:val="auto"/>
                <w:sz w:val="20"/>
                <w:szCs w:val="20"/>
              </w:rPr>
              <w:t xml:space="preserve"> ĐỂ NGHIÊN CỨU, THỬ NGHIỆM CÔNG NGHỆ,</w:t>
            </w:r>
            <w:r w:rsidRPr="0091620A" w:rsidR="00591A5C">
              <w:rPr>
                <w:rFonts w:ascii="Arial" w:hAnsi="Arial" w:cs="Arial"/>
                <w:color w:val="auto"/>
                <w:sz w:val="20"/>
                <w:szCs w:val="20"/>
              </w:rPr>
              <w:br/>
            </w:r>
            <w:r w:rsidRPr="0091620A" w:rsidR="00591A5C">
              <w:rPr>
                <w:rFonts w:ascii="Arial" w:hAnsi="Arial" w:cs="Arial"/>
                <w:b/>
                <w:bCs/>
                <w:color w:val="auto"/>
                <w:sz w:val="20"/>
                <w:szCs w:val="20"/>
              </w:rPr>
              <w:t>CHẾ BIẾN KHOÁNG SẢN</w:t>
            </w:r>
          </w:p>
          <w:p w:rsidR="00A77B3E" w:rsidRPr="0091620A" w:rsidP="00D524CA">
            <w:pPr>
              <w:spacing w:before="120" w:after="0" w:line="240" w:lineRule="auto"/>
              <w:jc w:val="center"/>
              <w:rPr>
                <w:rFonts w:ascii="Arial" w:hAnsi="Arial" w:cs="Arial"/>
                <w:color w:val="auto"/>
                <w:sz w:val="20"/>
                <w:szCs w:val="20"/>
              </w:rPr>
            </w:pPr>
            <w:r w:rsidRPr="0091620A" w:rsidR="00591A5C">
              <w:rPr>
                <w:rFonts w:ascii="Arial" w:hAnsi="Arial" w:cs="Arial"/>
                <w:i/>
                <w:iCs/>
                <w:color w:val="auto"/>
                <w:sz w:val="20"/>
                <w:szCs w:val="20"/>
              </w:rPr>
              <w:t>..........(tên loại khoáng sản) .......</w:t>
            </w:r>
            <w:r w:rsidRPr="0091620A" w:rsidR="00591A5C">
              <w:rPr>
                <w:rFonts w:ascii="Arial" w:hAnsi="Arial" w:cs="Arial"/>
                <w:color w:val="auto"/>
                <w:sz w:val="20"/>
                <w:szCs w:val="20"/>
              </w:rPr>
              <w:t>, thuộc ……</w:t>
            </w:r>
            <w:r w:rsidRPr="0091620A" w:rsidR="00591A5C">
              <w:rPr>
                <w:rFonts w:ascii="Arial" w:hAnsi="Arial" w:cs="Arial"/>
                <w:i/>
                <w:iCs/>
                <w:color w:val="auto"/>
                <w:sz w:val="20"/>
                <w:szCs w:val="20"/>
              </w:rPr>
              <w:t>(tên cấp xã)</w:t>
            </w:r>
            <w:r w:rsidRPr="0091620A" w:rsidR="00591A5C">
              <w:rPr>
                <w:rFonts w:ascii="Arial" w:hAnsi="Arial" w:cs="Arial"/>
                <w:color w:val="auto"/>
                <w:sz w:val="20"/>
                <w:szCs w:val="20"/>
              </w:rPr>
              <w:t>..........</w:t>
            </w:r>
            <w:r w:rsidRPr="0091620A" w:rsidR="0030752E">
              <w:rPr>
                <w:rFonts w:ascii="Arial" w:hAnsi="Arial" w:cs="Arial"/>
                <w:color w:val="auto"/>
                <w:sz w:val="20"/>
                <w:szCs w:val="20"/>
              </w:rPr>
              <w:t xml:space="preserve">... </w:t>
            </w:r>
            <w:r w:rsidRPr="0091620A" w:rsidR="00591A5C">
              <w:rPr>
                <w:rFonts w:ascii="Arial" w:hAnsi="Arial" w:cs="Arial"/>
                <w:i/>
                <w:iCs/>
                <w:color w:val="auto"/>
                <w:sz w:val="20"/>
                <w:szCs w:val="20"/>
              </w:rPr>
              <w:t>,</w:t>
            </w:r>
            <w:r w:rsidRPr="0091620A" w:rsidR="00591A5C">
              <w:rPr>
                <w:rFonts w:ascii="Arial" w:hAnsi="Arial" w:cs="Arial"/>
                <w:color w:val="auto"/>
                <w:sz w:val="20"/>
                <w:szCs w:val="20"/>
              </w:rPr>
              <w:br/>
              <w:t xml:space="preserve">............. </w:t>
            </w:r>
            <w:r w:rsidRPr="0091620A" w:rsidR="00591A5C">
              <w:rPr>
                <w:rFonts w:ascii="Arial" w:hAnsi="Arial" w:cs="Arial"/>
                <w:i/>
                <w:iCs/>
                <w:color w:val="auto"/>
                <w:sz w:val="20"/>
                <w:szCs w:val="20"/>
              </w:rPr>
              <w:t>(tên cấp tỉnh)</w:t>
            </w:r>
            <w:r w:rsidRPr="0091620A" w:rsidR="00591A5C">
              <w:rPr>
                <w:rFonts w:ascii="Arial" w:hAnsi="Arial" w:cs="Arial"/>
                <w:color w:val="auto"/>
                <w:sz w:val="20"/>
                <w:szCs w:val="20"/>
              </w:rPr>
              <w:t xml:space="preserve">............. </w:t>
            </w: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591A5C">
              <w:rPr>
                <w:rFonts w:ascii="Arial" w:hAnsi="Arial" w:cs="Arial"/>
                <w:b/>
                <w:bCs/>
                <w:color w:val="auto"/>
                <w:sz w:val="20"/>
                <w:szCs w:val="20"/>
              </w:rPr>
              <w:t>Địa danh …. năm 20...</w:t>
            </w:r>
          </w:p>
        </w:tc>
      </w:tr>
    </w:tbl>
    <w:p w:rsidR="00A77B3E" w:rsidRPr="0091620A" w:rsidP="00D524CA">
      <w:pPr>
        <w:spacing w:before="120" w:after="0" w:line="240" w:lineRule="auto"/>
        <w:jc w:val="center"/>
        <w:rPr>
          <w:rFonts w:ascii="Arial" w:hAnsi="Arial" w:cs="Arial"/>
          <w:color w:val="auto"/>
          <w:sz w:val="20"/>
          <w:szCs w:val="20"/>
        </w:rPr>
      </w:pP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
      <w:tblGrid>
        <w:gridCol w:w="909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5000" w:type="pct"/>
            <w:tcMar>
              <w:top w:w="0" w:type="dxa"/>
              <w:left w:w="10" w:type="dxa"/>
              <w:bottom w:w="0" w:type="dxa"/>
              <w:right w:w="10" w:type="dxa"/>
            </w:tcMar>
          </w:tcPr>
          <w:p w:rsidR="003B33A9" w:rsidRPr="0091620A" w:rsidP="00D524CA">
            <w:pPr>
              <w:spacing w:before="120" w:after="0" w:line="240" w:lineRule="auto"/>
              <w:jc w:val="center"/>
              <w:rPr>
                <w:rFonts w:ascii="Arial" w:hAnsi="Arial" w:cs="Arial"/>
                <w:b/>
                <w:bCs/>
                <w:color w:val="auto"/>
                <w:sz w:val="20"/>
                <w:szCs w:val="20"/>
              </w:rPr>
            </w:pPr>
            <w:r w:rsidRPr="0091620A">
              <w:rPr>
                <w:rFonts w:ascii="Arial" w:hAnsi="Arial" w:cs="Arial"/>
                <w:b/>
                <w:bCs/>
                <w:color w:val="auto"/>
                <w:sz w:val="20"/>
                <w:szCs w:val="20"/>
              </w:rPr>
              <w:t>TÊN TỔ CHỨC, CÁ NHÂN .............</w:t>
            </w:r>
            <w:r w:rsidRPr="0091620A" w:rsidR="0049260A">
              <w:rPr>
                <w:rFonts w:ascii="Arial" w:hAnsi="Arial" w:cs="Arial"/>
                <w:b/>
                <w:bCs/>
                <w:color w:val="auto"/>
                <w:sz w:val="20"/>
                <w:szCs w:val="20"/>
              </w:rPr>
              <w:br/>
              <w:t>-------</w:t>
            </w:r>
          </w:p>
          <w:p w:rsidR="003B33A9" w:rsidRPr="0091620A" w:rsidP="00D524CA">
            <w:pPr>
              <w:spacing w:before="120" w:after="0" w:line="240" w:lineRule="auto"/>
              <w:jc w:val="center"/>
              <w:rPr>
                <w:rFonts w:ascii="Arial" w:hAnsi="Arial" w:cs="Arial"/>
                <w:b/>
                <w:bCs/>
                <w:color w:val="auto"/>
                <w:sz w:val="20"/>
                <w:szCs w:val="20"/>
              </w:rPr>
            </w:pPr>
          </w:p>
          <w:p w:rsidR="003B33A9" w:rsidRPr="0091620A" w:rsidP="00D524CA">
            <w:pPr>
              <w:spacing w:before="120" w:after="0" w:line="240" w:lineRule="auto"/>
              <w:jc w:val="center"/>
              <w:rPr>
                <w:rFonts w:ascii="Arial" w:hAnsi="Arial" w:cs="Arial"/>
                <w:b/>
                <w:bCs/>
                <w:color w:val="auto"/>
                <w:sz w:val="20"/>
                <w:szCs w:val="20"/>
              </w:rPr>
            </w:pPr>
          </w:p>
          <w:tbl>
            <w:tblPr>
              <w:tblStyle w:val="TableNormal"/>
              <w:tblW w:w="5000" w:type="pct"/>
              <w:tblCellMar>
                <w:left w:w="10" w:type="dxa"/>
              </w:tblCellMar>
              <w:tblLook w:val="0000"/>
            </w:tblPr>
            <w:tblGrid>
              <w:gridCol w:w="4535"/>
              <w:gridCol w:w="4536"/>
            </w:tblGrid>
            <w:tr>
              <w:tblPrEx>
                <w:tblW w:w="5000" w:type="pct"/>
                <w:tblCellMar>
                  <w:left w:w="10" w:type="dxa"/>
                </w:tblCellMar>
                <w:tblLook w:val="0000"/>
              </w:tblPrEx>
              <w:tc>
                <w:tcPr>
                  <w:tcW w:w="4473" w:type="dxa"/>
                  <w:tcMar>
                    <w:top w:w="0" w:type="dxa"/>
                    <w:left w:w="108" w:type="dxa"/>
                    <w:bottom w:w="0" w:type="dxa"/>
                    <w:right w:w="108" w:type="dxa"/>
                  </w:tcMar>
                </w:tcPr>
                <w:p w:rsidR="003B33A9" w:rsidRPr="0091620A" w:rsidP="00D524CA">
                  <w:pPr>
                    <w:spacing w:before="120" w:after="0" w:line="240" w:lineRule="auto"/>
                    <w:jc w:val="center"/>
                    <w:rPr>
                      <w:rFonts w:ascii="Arial" w:hAnsi="Arial" w:cs="Arial"/>
                      <w:b/>
                      <w:bCs/>
                      <w:color w:val="auto"/>
                      <w:sz w:val="20"/>
                      <w:szCs w:val="20"/>
                    </w:rPr>
                  </w:pPr>
                </w:p>
              </w:tc>
              <w:tc>
                <w:tcPr>
                  <w:tcW w:w="4474" w:type="dxa"/>
                  <w:tcMar>
                    <w:top w:w="0" w:type="dxa"/>
                    <w:left w:w="108" w:type="dxa"/>
                    <w:bottom w:w="0" w:type="dxa"/>
                    <w:right w:w="108" w:type="dxa"/>
                  </w:tcMar>
                </w:tcPr>
                <w:p w:rsidR="003B33A9" w:rsidRPr="0091620A" w:rsidP="00D524CA">
                  <w:pPr>
                    <w:spacing w:before="120" w:after="0" w:line="240" w:lineRule="auto"/>
                    <w:rPr>
                      <w:rFonts w:ascii="Arial" w:hAnsi="Arial" w:cs="Arial"/>
                      <w:color w:val="auto"/>
                      <w:sz w:val="20"/>
                      <w:szCs w:val="20"/>
                    </w:rPr>
                  </w:pPr>
                  <w:r w:rsidRPr="0091620A">
                    <w:rPr>
                      <w:rFonts w:ascii="Arial" w:hAnsi="Arial" w:cs="Arial"/>
                      <w:b/>
                      <w:bCs/>
                      <w:i/>
                      <w:iCs/>
                      <w:color w:val="auto"/>
                      <w:sz w:val="20"/>
                      <w:szCs w:val="20"/>
                    </w:rPr>
                    <w:t>Danh sách tác giả lập Đề án:</w:t>
                  </w:r>
                </w:p>
                <w:p w:rsidR="003B33A9" w:rsidRPr="0091620A" w:rsidP="00D524CA">
                  <w:pPr>
                    <w:spacing w:before="120" w:after="0" w:line="240" w:lineRule="auto"/>
                    <w:rPr>
                      <w:rFonts w:ascii="Arial" w:hAnsi="Arial" w:cs="Arial"/>
                      <w:color w:val="auto"/>
                      <w:sz w:val="20"/>
                      <w:szCs w:val="20"/>
                    </w:rPr>
                  </w:pPr>
                  <w:r w:rsidRPr="0091620A">
                    <w:rPr>
                      <w:rFonts w:ascii="Arial" w:hAnsi="Arial" w:cs="Arial"/>
                      <w:color w:val="auto"/>
                      <w:sz w:val="20"/>
                      <w:szCs w:val="20"/>
                    </w:rPr>
                    <w:t>- KSĐC... (Chủ biên)</w:t>
                  </w:r>
                </w:p>
                <w:p w:rsidR="003B33A9" w:rsidRPr="0091620A" w:rsidP="00D524CA">
                  <w:pPr>
                    <w:spacing w:before="120" w:after="0" w:line="240" w:lineRule="auto"/>
                    <w:rPr>
                      <w:rFonts w:ascii="Arial" w:hAnsi="Arial" w:cs="Arial"/>
                      <w:color w:val="auto"/>
                      <w:sz w:val="20"/>
                      <w:szCs w:val="20"/>
                    </w:rPr>
                  </w:pPr>
                  <w:r w:rsidRPr="0091620A">
                    <w:rPr>
                      <w:rFonts w:ascii="Arial" w:hAnsi="Arial" w:cs="Arial"/>
                      <w:color w:val="auto"/>
                      <w:sz w:val="20"/>
                      <w:szCs w:val="20"/>
                    </w:rPr>
                    <w:t>- KS Trắc địa...</w:t>
                  </w:r>
                </w:p>
                <w:p w:rsidR="003B33A9" w:rsidRPr="0091620A" w:rsidP="00D524CA">
                  <w:pPr>
                    <w:spacing w:before="120" w:after="0" w:line="240" w:lineRule="auto"/>
                    <w:rPr>
                      <w:rFonts w:ascii="Arial" w:hAnsi="Arial" w:cs="Arial"/>
                      <w:color w:val="auto"/>
                      <w:sz w:val="20"/>
                      <w:szCs w:val="20"/>
                    </w:rPr>
                  </w:pPr>
                  <w:r w:rsidRPr="0091620A">
                    <w:rPr>
                      <w:rFonts w:ascii="Arial" w:hAnsi="Arial" w:cs="Arial"/>
                      <w:color w:val="auto"/>
                      <w:sz w:val="20"/>
                      <w:szCs w:val="20"/>
                    </w:rPr>
                    <w:t>- KS ĐCTV-ĐCCT</w:t>
                  </w:r>
                </w:p>
                <w:p w:rsidR="003B33A9" w:rsidRPr="0091620A" w:rsidP="00D524CA">
                  <w:pPr>
                    <w:spacing w:before="120" w:after="0" w:line="240" w:lineRule="auto"/>
                    <w:rPr>
                      <w:rFonts w:ascii="Arial" w:hAnsi="Arial" w:cs="Arial"/>
                      <w:color w:val="auto"/>
                      <w:sz w:val="20"/>
                      <w:szCs w:val="20"/>
                    </w:rPr>
                  </w:pPr>
                  <w:r w:rsidRPr="0091620A">
                    <w:rPr>
                      <w:rFonts w:ascii="Arial" w:hAnsi="Arial" w:cs="Arial"/>
                      <w:color w:val="auto"/>
                      <w:sz w:val="20"/>
                      <w:szCs w:val="20"/>
                    </w:rPr>
                    <w:t>- KS Khoan</w:t>
                  </w:r>
                </w:p>
              </w:tc>
            </w:tr>
          </w:tbl>
          <w:p w:rsidR="003B33A9" w:rsidRPr="0091620A" w:rsidP="00D524CA">
            <w:pPr>
              <w:spacing w:before="120" w:after="0" w:line="240" w:lineRule="auto"/>
              <w:jc w:val="center"/>
              <w:rPr>
                <w:rFonts w:ascii="Arial" w:hAnsi="Arial" w:cs="Arial"/>
                <w:b/>
                <w:bCs/>
                <w:color w:val="auto"/>
                <w:sz w:val="20"/>
                <w:szCs w:val="20"/>
              </w:rPr>
            </w:pPr>
          </w:p>
          <w:p w:rsidR="003B33A9" w:rsidRPr="0091620A" w:rsidP="00D524CA">
            <w:pPr>
              <w:spacing w:before="120" w:after="0" w:line="240" w:lineRule="auto"/>
              <w:jc w:val="center"/>
              <w:rPr>
                <w:rFonts w:ascii="Arial" w:hAnsi="Arial" w:cs="Arial"/>
                <w:b/>
                <w:bCs/>
                <w:color w:val="auto"/>
                <w:sz w:val="20"/>
                <w:szCs w:val="20"/>
              </w:rPr>
            </w:pPr>
          </w:p>
          <w:p w:rsidR="003B33A9" w:rsidRPr="0091620A" w:rsidP="00D524CA">
            <w:pPr>
              <w:spacing w:before="120" w:after="0" w:line="240" w:lineRule="auto"/>
              <w:jc w:val="center"/>
              <w:rPr>
                <w:rFonts w:ascii="Arial" w:hAnsi="Arial" w:cs="Arial"/>
                <w:b/>
                <w:bCs/>
                <w:color w:val="auto"/>
                <w:sz w:val="20"/>
                <w:szCs w:val="20"/>
              </w:rPr>
            </w:pPr>
          </w:p>
          <w:p w:rsidR="003B33A9" w:rsidRPr="0091620A" w:rsidP="00D524CA">
            <w:pPr>
              <w:spacing w:before="120" w:after="0" w:line="240" w:lineRule="auto"/>
              <w:jc w:val="center"/>
              <w:rPr>
                <w:rFonts w:ascii="Arial" w:hAnsi="Arial" w:cs="Arial"/>
                <w:b/>
                <w:bCs/>
                <w:color w:val="auto"/>
                <w:sz w:val="20"/>
                <w:szCs w:val="20"/>
              </w:rPr>
            </w:pPr>
          </w:p>
          <w:p w:rsidR="003B33A9"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PHƯƠNG ÁN</w:t>
            </w:r>
          </w:p>
          <w:p w:rsidR="003B33A9" w:rsidRPr="0091620A" w:rsidP="00D524CA">
            <w:pPr>
              <w:spacing w:before="120" w:after="0" w:line="240" w:lineRule="auto"/>
              <w:jc w:val="center"/>
              <w:rPr>
                <w:rFonts w:ascii="Arial" w:hAnsi="Arial" w:cs="Arial"/>
                <w:b/>
                <w:bCs/>
                <w:color w:val="auto"/>
                <w:sz w:val="20"/>
                <w:szCs w:val="20"/>
              </w:rPr>
            </w:pPr>
            <w:r w:rsidRPr="0091620A">
              <w:rPr>
                <w:rFonts w:ascii="Arial" w:hAnsi="Arial" w:cs="Arial"/>
                <w:b/>
                <w:bCs/>
                <w:color w:val="auto"/>
                <w:sz w:val="20"/>
                <w:szCs w:val="20"/>
              </w:rPr>
              <w:t xml:space="preserve">LẤY </w:t>
            </w:r>
            <w:r w:rsidRPr="0091620A" w:rsidR="003556B9">
              <w:rPr>
                <w:rFonts w:ascii="Arial" w:hAnsi="Arial" w:cs="Arial"/>
                <w:b/>
                <w:bCs/>
                <w:color w:val="auto"/>
                <w:sz w:val="20"/>
                <w:szCs w:val="20"/>
              </w:rPr>
              <w:t>MẪU</w:t>
            </w:r>
            <w:r w:rsidRPr="0091620A">
              <w:rPr>
                <w:rFonts w:ascii="Arial" w:hAnsi="Arial" w:cs="Arial"/>
                <w:b/>
                <w:bCs/>
                <w:color w:val="auto"/>
                <w:sz w:val="20"/>
                <w:szCs w:val="20"/>
              </w:rPr>
              <w:t xml:space="preserve"> ĐỂ NGHIÊN CỨU, THỬ NGHIỆM CÔNG NGHỆ</w:t>
            </w:r>
          </w:p>
          <w:p w:rsidR="003B33A9"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CHẾ BIẾN KHOÁNG SẢN</w:t>
            </w:r>
          </w:p>
          <w:p w:rsidR="003B33A9" w:rsidRPr="0091620A" w:rsidP="00D524CA">
            <w:pPr>
              <w:spacing w:before="120" w:after="0" w:line="240" w:lineRule="auto"/>
              <w:jc w:val="center"/>
              <w:rPr>
                <w:rFonts w:ascii="Arial" w:hAnsi="Arial" w:cs="Arial"/>
                <w:color w:val="auto"/>
                <w:sz w:val="20"/>
                <w:szCs w:val="20"/>
              </w:rPr>
            </w:pPr>
            <w:r w:rsidRPr="0091620A">
              <w:rPr>
                <w:rFonts w:ascii="Arial" w:hAnsi="Arial" w:cs="Arial"/>
                <w:i/>
                <w:iCs/>
                <w:color w:val="auto"/>
                <w:sz w:val="20"/>
                <w:szCs w:val="20"/>
              </w:rPr>
              <w:t>......(tên loại khoáng sản) ..........</w:t>
            </w:r>
            <w:r w:rsidRPr="0091620A">
              <w:rPr>
                <w:rFonts w:ascii="Arial" w:hAnsi="Arial" w:cs="Arial"/>
                <w:color w:val="auto"/>
                <w:sz w:val="20"/>
                <w:szCs w:val="20"/>
              </w:rPr>
              <w:t>, thuộc............</w:t>
            </w:r>
            <w:r w:rsidRPr="0091620A">
              <w:rPr>
                <w:rFonts w:ascii="Arial" w:hAnsi="Arial" w:cs="Arial"/>
                <w:i/>
                <w:iCs/>
                <w:color w:val="auto"/>
                <w:sz w:val="20"/>
                <w:szCs w:val="20"/>
              </w:rPr>
              <w:t>(tên cấp xã)</w:t>
            </w:r>
            <w:r w:rsidRPr="0091620A">
              <w:rPr>
                <w:rFonts w:ascii="Arial" w:hAnsi="Arial" w:cs="Arial"/>
                <w:color w:val="auto"/>
                <w:sz w:val="20"/>
                <w:szCs w:val="20"/>
              </w:rPr>
              <w:t>............</w:t>
            </w:r>
            <w:r w:rsidRPr="0091620A">
              <w:rPr>
                <w:rFonts w:ascii="Arial" w:hAnsi="Arial" w:cs="Arial"/>
                <w:i/>
                <w:iCs/>
                <w:color w:val="auto"/>
                <w:sz w:val="20"/>
                <w:szCs w:val="20"/>
              </w:rPr>
              <w:t xml:space="preserve"> ,</w:t>
            </w:r>
            <w:r w:rsidRPr="0091620A">
              <w:rPr>
                <w:rFonts w:ascii="Arial" w:hAnsi="Arial" w:cs="Arial"/>
                <w:color w:val="auto"/>
                <w:sz w:val="20"/>
                <w:szCs w:val="20"/>
              </w:rPr>
              <w:br/>
              <w:t>............</w:t>
            </w:r>
            <w:r w:rsidRPr="0091620A">
              <w:rPr>
                <w:rFonts w:ascii="Arial" w:hAnsi="Arial" w:cs="Arial"/>
                <w:i/>
                <w:iCs/>
                <w:color w:val="auto"/>
                <w:sz w:val="20"/>
                <w:szCs w:val="20"/>
              </w:rPr>
              <w:t>(tên cấp tỉnh)</w:t>
            </w:r>
            <w:r w:rsidRPr="0091620A">
              <w:rPr>
                <w:rFonts w:ascii="Arial" w:hAnsi="Arial" w:cs="Arial"/>
                <w:color w:val="auto"/>
                <w:sz w:val="20"/>
                <w:szCs w:val="20"/>
              </w:rPr>
              <w:t>............</w:t>
            </w:r>
          </w:p>
          <w:p w:rsidR="003B33A9" w:rsidRPr="0091620A" w:rsidP="00D524CA">
            <w:pPr>
              <w:spacing w:before="120" w:after="0" w:line="240" w:lineRule="auto"/>
              <w:jc w:val="center"/>
              <w:rPr>
                <w:rFonts w:ascii="Arial" w:hAnsi="Arial" w:cs="Arial"/>
                <w:color w:val="auto"/>
                <w:sz w:val="20"/>
                <w:szCs w:val="20"/>
              </w:rPr>
            </w:pPr>
          </w:p>
          <w:tbl>
            <w:tblPr>
              <w:tblStyle w:val="TableNormal"/>
              <w:tblW w:w="5000" w:type="pct"/>
              <w:tblCellMar>
                <w:left w:w="10" w:type="dxa"/>
              </w:tblCellMar>
              <w:tblLook w:val="0000"/>
            </w:tblPr>
            <w:tblGrid>
              <w:gridCol w:w="4517"/>
              <w:gridCol w:w="4554"/>
            </w:tblGrid>
            <w:tr>
              <w:tblPrEx>
                <w:tblW w:w="5000" w:type="pct"/>
                <w:tblCellMar>
                  <w:left w:w="10" w:type="dxa"/>
                </w:tblCellMar>
                <w:tblLook w:val="0000"/>
              </w:tblPrEx>
              <w:tc>
                <w:tcPr>
                  <w:tcW w:w="5829" w:type="dxa"/>
                  <w:tcMar>
                    <w:top w:w="0" w:type="dxa"/>
                    <w:left w:w="10" w:type="dxa"/>
                    <w:bottom w:w="0" w:type="dxa"/>
                    <w:right w:w="10" w:type="dxa"/>
                  </w:tcMar>
                </w:tcPr>
                <w:p w:rsidR="003B33A9"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TỔ CHỨC, CÁ NHÂN NGHIÊN CỨU</w:t>
                  </w:r>
                  <w:r w:rsidRPr="0091620A" w:rsidR="00B130F7">
                    <w:rPr>
                      <w:rFonts w:ascii="Arial" w:hAnsi="Arial" w:cs="Arial"/>
                      <w:color w:val="auto"/>
                      <w:sz w:val="20"/>
                      <w:szCs w:val="20"/>
                    </w:rPr>
                    <w:br/>
                  </w:r>
                  <w:r w:rsidRPr="0091620A">
                    <w:rPr>
                      <w:rFonts w:ascii="Arial" w:hAnsi="Arial" w:cs="Arial"/>
                      <w:color w:val="auto"/>
                      <w:sz w:val="20"/>
                      <w:szCs w:val="20"/>
                    </w:rPr>
                    <w:t>(Chức danh)</w:t>
                  </w:r>
                  <w:r w:rsidRPr="0091620A" w:rsidR="00B130F7">
                    <w:rPr>
                      <w:rFonts w:ascii="Arial" w:hAnsi="Arial" w:cs="Arial"/>
                      <w:color w:val="auto"/>
                      <w:sz w:val="20"/>
                      <w:szCs w:val="20"/>
                    </w:rPr>
                    <w:br/>
                  </w:r>
                  <w:r w:rsidRPr="0091620A" w:rsidR="00B130F7">
                    <w:rPr>
                      <w:rFonts w:ascii="Arial" w:hAnsi="Arial" w:cs="Arial"/>
                      <w:i/>
                      <w:iCs/>
                      <w:color w:val="auto"/>
                      <w:sz w:val="20"/>
                      <w:szCs w:val="20"/>
                    </w:rPr>
                    <w:br/>
                    <w:br/>
                    <w:br/>
                    <w:br/>
                  </w:r>
                  <w:r w:rsidRPr="0091620A">
                    <w:rPr>
                      <w:rFonts w:ascii="Arial" w:hAnsi="Arial" w:cs="Arial"/>
                      <w:i/>
                      <w:iCs/>
                      <w:color w:val="auto"/>
                      <w:sz w:val="20"/>
                      <w:szCs w:val="20"/>
                    </w:rPr>
                    <w:t xml:space="preserve">Chữ ký, đóng dấu </w:t>
                  </w:r>
                  <w:r w:rsidRPr="0091620A">
                    <w:rPr>
                      <w:rFonts w:ascii="Arial" w:hAnsi="Arial" w:cs="Arial"/>
                      <w:color w:val="auto"/>
                      <w:sz w:val="20"/>
                      <w:szCs w:val="20"/>
                    </w:rPr>
                    <w:br/>
                  </w:r>
                  <w:r w:rsidRPr="0091620A">
                    <w:rPr>
                      <w:rFonts w:ascii="Arial" w:hAnsi="Arial" w:cs="Arial"/>
                      <w:b/>
                      <w:bCs/>
                      <w:i/>
                      <w:iCs/>
                      <w:color w:val="auto"/>
                      <w:sz w:val="20"/>
                      <w:szCs w:val="20"/>
                    </w:rPr>
                    <w:t>(Họ và tên)</w:t>
                  </w:r>
                </w:p>
              </w:tc>
              <w:tc>
                <w:tcPr>
                  <w:tcW w:w="5830" w:type="dxa"/>
                  <w:tcMar>
                    <w:top w:w="0" w:type="dxa"/>
                    <w:left w:w="10" w:type="dxa"/>
                    <w:bottom w:w="0" w:type="dxa"/>
                    <w:right w:w="10" w:type="dxa"/>
                  </w:tcMar>
                </w:tcPr>
                <w:p w:rsidR="003B33A9"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ĐƠN VỊ LẬP PHƯƠNG ÁN</w:t>
                  </w:r>
                  <w:r w:rsidRPr="0091620A" w:rsidR="00B130F7">
                    <w:rPr>
                      <w:rFonts w:ascii="Arial" w:hAnsi="Arial" w:cs="Arial"/>
                      <w:color w:val="auto"/>
                      <w:sz w:val="20"/>
                      <w:szCs w:val="20"/>
                    </w:rPr>
                    <w:br/>
                  </w:r>
                  <w:r w:rsidRPr="0091620A">
                    <w:rPr>
                      <w:rFonts w:ascii="Arial" w:hAnsi="Arial" w:cs="Arial"/>
                      <w:color w:val="auto"/>
                      <w:sz w:val="20"/>
                      <w:szCs w:val="20"/>
                    </w:rPr>
                    <w:t>(Chức danh)</w:t>
                  </w:r>
                  <w:r w:rsidRPr="0091620A" w:rsidR="00B130F7">
                    <w:rPr>
                      <w:rFonts w:ascii="Arial" w:hAnsi="Arial" w:cs="Arial"/>
                      <w:color w:val="auto"/>
                      <w:sz w:val="20"/>
                      <w:szCs w:val="20"/>
                    </w:rPr>
                    <w:br/>
                  </w:r>
                  <w:r w:rsidRPr="0091620A" w:rsidR="00B130F7">
                    <w:rPr>
                      <w:rFonts w:ascii="Arial" w:hAnsi="Arial" w:cs="Arial"/>
                      <w:i/>
                      <w:iCs/>
                      <w:color w:val="auto"/>
                      <w:sz w:val="20"/>
                      <w:szCs w:val="20"/>
                    </w:rPr>
                    <w:br/>
                    <w:br/>
                    <w:br/>
                    <w:br/>
                  </w:r>
                  <w:r w:rsidRPr="0091620A">
                    <w:rPr>
                      <w:rFonts w:ascii="Arial" w:hAnsi="Arial" w:cs="Arial"/>
                      <w:i/>
                      <w:iCs/>
                      <w:color w:val="auto"/>
                      <w:sz w:val="20"/>
                      <w:szCs w:val="20"/>
                    </w:rPr>
                    <w:t xml:space="preserve">Chữ ký, đóng dấu </w:t>
                  </w:r>
                  <w:r w:rsidRPr="0091620A">
                    <w:rPr>
                      <w:rFonts w:ascii="Arial" w:hAnsi="Arial" w:cs="Arial"/>
                      <w:color w:val="auto"/>
                      <w:sz w:val="20"/>
                      <w:szCs w:val="20"/>
                    </w:rPr>
                    <w:br/>
                  </w:r>
                  <w:r w:rsidRPr="0091620A">
                    <w:rPr>
                      <w:rFonts w:ascii="Arial" w:hAnsi="Arial" w:cs="Arial"/>
                      <w:b/>
                      <w:bCs/>
                      <w:i/>
                      <w:iCs/>
                      <w:color w:val="auto"/>
                      <w:sz w:val="20"/>
                      <w:szCs w:val="20"/>
                    </w:rPr>
                    <w:t>(Họ và tên)</w:t>
                  </w:r>
                </w:p>
              </w:tc>
            </w:tr>
          </w:tbl>
          <w:p w:rsidR="003B33A9" w:rsidRPr="0091620A" w:rsidP="00D524CA">
            <w:pPr>
              <w:spacing w:before="120" w:after="0" w:line="240" w:lineRule="auto"/>
              <w:jc w:val="center"/>
              <w:rPr>
                <w:rFonts w:ascii="Arial" w:hAnsi="Arial" w:cs="Arial"/>
                <w:b/>
                <w:bCs/>
                <w:color w:val="auto"/>
                <w:sz w:val="20"/>
                <w:szCs w:val="20"/>
              </w:rPr>
            </w:pPr>
          </w:p>
          <w:p w:rsidR="003B33A9" w:rsidRPr="0091620A" w:rsidP="00D524CA">
            <w:pPr>
              <w:spacing w:before="120" w:after="0" w:line="240" w:lineRule="auto"/>
              <w:jc w:val="center"/>
              <w:rPr>
                <w:rFonts w:ascii="Arial" w:hAnsi="Arial" w:cs="Arial"/>
                <w:b/>
                <w:bCs/>
                <w:color w:val="auto"/>
                <w:sz w:val="20"/>
                <w:szCs w:val="20"/>
              </w:rPr>
            </w:pPr>
          </w:p>
          <w:p w:rsidR="003B33A9" w:rsidRPr="0091620A" w:rsidP="00D524CA">
            <w:pPr>
              <w:spacing w:before="120" w:after="0" w:line="240" w:lineRule="auto"/>
              <w:jc w:val="center"/>
              <w:rPr>
                <w:rFonts w:ascii="Arial" w:hAnsi="Arial" w:cs="Arial"/>
                <w:b/>
                <w:bCs/>
                <w:color w:val="auto"/>
                <w:sz w:val="20"/>
                <w:szCs w:val="20"/>
              </w:rPr>
            </w:pPr>
          </w:p>
          <w:p w:rsidR="003B33A9" w:rsidRPr="0091620A" w:rsidP="00D524CA">
            <w:pPr>
              <w:spacing w:before="120" w:after="0" w:line="240" w:lineRule="auto"/>
              <w:jc w:val="center"/>
              <w:rPr>
                <w:rFonts w:ascii="Arial" w:hAnsi="Arial" w:cs="Arial"/>
                <w:b/>
                <w:bCs/>
                <w:color w:val="auto"/>
                <w:sz w:val="20"/>
                <w:szCs w:val="20"/>
              </w:rPr>
            </w:pPr>
          </w:p>
          <w:p w:rsidR="003B33A9" w:rsidRPr="0091620A" w:rsidP="00D524CA">
            <w:pPr>
              <w:spacing w:before="120" w:after="0" w:line="240" w:lineRule="auto"/>
              <w:jc w:val="center"/>
              <w:rPr>
                <w:rFonts w:ascii="Arial" w:hAnsi="Arial" w:cs="Arial"/>
                <w:color w:val="auto"/>
                <w:sz w:val="20"/>
                <w:szCs w:val="20"/>
              </w:rPr>
            </w:pPr>
            <w:r w:rsidRPr="0091620A">
              <w:rPr>
                <w:rFonts w:ascii="Arial" w:hAnsi="Arial" w:cs="Arial"/>
                <w:b/>
                <w:bCs/>
                <w:color w:val="auto"/>
                <w:sz w:val="20"/>
                <w:szCs w:val="20"/>
              </w:rPr>
              <w:t>Địa danh….., năm 20....</w:t>
            </w:r>
          </w:p>
        </w:tc>
      </w:tr>
    </w:tbl>
    <w:p w:rsidR="00A77B3E" w:rsidRPr="0091620A" w:rsidP="00D524CA">
      <w:pPr>
        <w:spacing w:before="120" w:after="0" w:line="240" w:lineRule="auto"/>
        <w:rPr>
          <w:rFonts w:ascii="Arial" w:hAnsi="Arial" w:cs="Arial"/>
          <w:b/>
          <w:bCs/>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MỤC</w:t>
      </w:r>
      <w:r w:rsidRPr="0091620A" w:rsidR="00591A5C">
        <w:rPr>
          <w:rFonts w:ascii="Arial" w:hAnsi="Arial" w:cs="Arial"/>
          <w:b/>
          <w:bCs/>
          <w:color w:val="auto"/>
          <w:sz w:val="20"/>
          <w:szCs w:val="20"/>
        </w:rPr>
        <w:t xml:space="preserve"> LỤC</w:t>
      </w:r>
    </w:p>
    <w:p w:rsidR="00A77B3E" w:rsidRPr="0091620A" w:rsidP="00D524CA">
      <w:pPr>
        <w:spacing w:before="120" w:after="0" w:line="240" w:lineRule="auto"/>
        <w:jc w:val="center"/>
        <w:rPr>
          <w:rFonts w:ascii="Arial" w:hAnsi="Arial" w:cs="Arial"/>
          <w:b/>
          <w:bCs/>
          <w:color w:val="auto"/>
          <w:sz w:val="20"/>
          <w:szCs w:val="20"/>
        </w:rPr>
      </w:pPr>
      <w:r w:rsidRPr="0091620A" w:rsidR="00591A5C">
        <w:rPr>
          <w:rFonts w:ascii="Arial" w:hAnsi="Arial" w:cs="Arial"/>
          <w:b/>
          <w:bCs/>
          <w:color w:val="auto"/>
          <w:sz w:val="20"/>
          <w:szCs w:val="20"/>
        </w:rPr>
        <w:t>MỞ ĐẦU</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1. Tính cấp thiết</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1.1. Căn cứ pháp lý, kỹ thuật và cơ sở tài liệu và đối tượng khoáng sản.</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 Văn bản pháp lý, quy chuẩn, tiêu chuẩn và hướng dẫn kỹ thuật.</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 xml:space="preserve">- Cơ sở tài liệu địa chất, khoáng sản </w:t>
      </w:r>
      <w:r w:rsidRPr="0091620A" w:rsidR="00591A5C">
        <w:rPr>
          <w:rFonts w:ascii="Arial" w:hAnsi="Arial" w:cs="Arial"/>
          <w:i/>
          <w:iCs/>
          <w:color w:val="auto"/>
          <w:sz w:val="20"/>
          <w:szCs w:val="20"/>
        </w:rPr>
        <w:t>(tài liệu đã có trước đây, kết quả khảo sát</w:t>
      </w:r>
      <w:r w:rsidRPr="0091620A" w:rsidR="00591A5C">
        <w:rPr>
          <w:rFonts w:ascii="Arial" w:hAnsi="Arial" w:cs="Arial"/>
          <w:color w:val="auto"/>
          <w:sz w:val="20"/>
          <w:szCs w:val="20"/>
        </w:rPr>
        <w:t xml:space="preserve"> (nếu có)).</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 xml:space="preserve">- Tính cấp thiết </w:t>
      </w:r>
      <w:r w:rsidRPr="0091620A" w:rsidR="00591A5C">
        <w:rPr>
          <w:rFonts w:ascii="Arial" w:hAnsi="Arial" w:cs="Arial"/>
          <w:i/>
          <w:iCs/>
          <w:color w:val="auto"/>
          <w:sz w:val="20"/>
          <w:szCs w:val="20"/>
        </w:rPr>
        <w:t xml:space="preserve">(nêu rõ sự cần thiết của việc lấy </w:t>
      </w:r>
      <w:r w:rsidRPr="0091620A" w:rsidR="003556B9">
        <w:rPr>
          <w:rFonts w:ascii="Arial" w:hAnsi="Arial" w:cs="Arial"/>
          <w:i/>
          <w:iCs/>
          <w:color w:val="auto"/>
          <w:sz w:val="20"/>
          <w:szCs w:val="20"/>
        </w:rPr>
        <w:t>mẫu</w:t>
      </w:r>
      <w:r w:rsidRPr="0091620A" w:rsidR="00591A5C">
        <w:rPr>
          <w:rFonts w:ascii="Arial" w:hAnsi="Arial" w:cs="Arial"/>
          <w:i/>
          <w:iCs/>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 xml:space="preserve">2. </w:t>
      </w:r>
      <w:r w:rsidRPr="0091620A" w:rsidR="00231B5F">
        <w:rPr>
          <w:rFonts w:ascii="Arial" w:hAnsi="Arial" w:cs="Arial"/>
          <w:color w:val="auto"/>
          <w:sz w:val="20"/>
          <w:szCs w:val="20"/>
        </w:rPr>
        <w:t>Mục</w:t>
      </w:r>
      <w:r w:rsidRPr="0091620A" w:rsidR="00591A5C">
        <w:rPr>
          <w:rFonts w:ascii="Arial" w:hAnsi="Arial" w:cs="Arial"/>
          <w:color w:val="auto"/>
          <w:sz w:val="20"/>
          <w:szCs w:val="20"/>
        </w:rPr>
        <w:t xml:space="preserve"> tiêu, nhiệm vụ </w:t>
      </w:r>
      <w:r w:rsidRPr="0091620A" w:rsidR="00591A5C">
        <w:rPr>
          <w:rFonts w:ascii="Arial" w:hAnsi="Arial" w:cs="Arial"/>
          <w:i/>
          <w:iCs/>
          <w:color w:val="auto"/>
          <w:sz w:val="20"/>
          <w:szCs w:val="20"/>
        </w:rPr>
        <w:t>(quy trình, sản phẩm, giá trị sản phẩm dự kiến đạt được....).</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 xml:space="preserve">3. Phạm vi nghiên cứu </w:t>
      </w:r>
      <w:r w:rsidRPr="0091620A" w:rsidR="00591A5C">
        <w:rPr>
          <w:rFonts w:ascii="Arial" w:hAnsi="Arial" w:cs="Arial"/>
          <w:i/>
          <w:iCs/>
          <w:color w:val="auto"/>
          <w:sz w:val="20"/>
          <w:szCs w:val="20"/>
        </w:rPr>
        <w:t>(địa danh, tọa độ khép góc)</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 xml:space="preserve">4. Thông tin về đơn vị lập </w:t>
      </w:r>
      <w:r w:rsidRPr="0091620A" w:rsidR="00591A5C">
        <w:rPr>
          <w:rFonts w:ascii="Arial" w:hAnsi="Arial" w:cs="Arial"/>
          <w:i/>
          <w:iCs/>
          <w:color w:val="auto"/>
          <w:sz w:val="20"/>
          <w:szCs w:val="20"/>
        </w:rPr>
        <w:t xml:space="preserve">(tên đơn vị, người đại diện pháp </w:t>
      </w:r>
      <w:r w:rsidRPr="0091620A" w:rsidR="0042348F">
        <w:rPr>
          <w:rFonts w:ascii="Arial" w:hAnsi="Arial" w:cs="Arial"/>
          <w:i/>
          <w:iCs/>
          <w:color w:val="auto"/>
          <w:sz w:val="20"/>
          <w:szCs w:val="20"/>
        </w:rPr>
        <w:t>luật</w:t>
      </w:r>
      <w:r w:rsidRPr="0091620A" w:rsidR="00591A5C">
        <w:rPr>
          <w:rFonts w:ascii="Arial" w:hAnsi="Arial" w:cs="Arial"/>
          <w:i/>
          <w:iCs/>
          <w:color w:val="auto"/>
          <w:sz w:val="20"/>
          <w:szCs w:val="20"/>
        </w:rPr>
        <w:t>, địa chỉ, điện thoại, mail, website, fax, chứng chỉ năng lực....)</w:t>
      </w:r>
    </w:p>
    <w:p w:rsidR="003B33A9" w:rsidRPr="0091620A" w:rsidP="00D524CA">
      <w:pPr>
        <w:spacing w:before="120" w:after="0" w:line="240" w:lineRule="auto"/>
        <w:jc w:val="center"/>
        <w:rPr>
          <w:rFonts w:ascii="Arial" w:hAnsi="Arial" w:cs="Arial"/>
          <w:b/>
          <w:bCs/>
          <w:color w:val="auto"/>
          <w:sz w:val="20"/>
          <w:szCs w:val="20"/>
        </w:rPr>
      </w:pPr>
      <w:r w:rsidRPr="0091620A" w:rsidR="00231B5F">
        <w:rPr>
          <w:rFonts w:ascii="Arial" w:hAnsi="Arial" w:cs="Arial"/>
          <w:b/>
          <w:bCs/>
          <w:color w:val="auto"/>
          <w:sz w:val="20"/>
          <w:szCs w:val="20"/>
        </w:rPr>
        <w:t>CHƯƠNG</w:t>
      </w:r>
      <w:r w:rsidRPr="0091620A" w:rsidR="00591A5C">
        <w:rPr>
          <w:rFonts w:ascii="Arial" w:hAnsi="Arial" w:cs="Arial"/>
          <w:b/>
          <w:bCs/>
          <w:color w:val="auto"/>
          <w:sz w:val="20"/>
          <w:szCs w:val="20"/>
        </w:rPr>
        <w:t xml:space="preserve"> 1</w:t>
      </w:r>
    </w:p>
    <w:p w:rsidR="00A77B3E" w:rsidRPr="0091620A" w:rsidP="00D524CA">
      <w:pPr>
        <w:spacing w:before="120" w:after="0" w:line="240" w:lineRule="auto"/>
        <w:jc w:val="center"/>
        <w:rPr>
          <w:rFonts w:ascii="Arial" w:hAnsi="Arial" w:cs="Arial"/>
          <w:b/>
          <w:bCs/>
          <w:color w:val="auto"/>
          <w:sz w:val="20"/>
          <w:szCs w:val="20"/>
        </w:rPr>
      </w:pPr>
      <w:r w:rsidRPr="0091620A" w:rsidR="00591A5C">
        <w:rPr>
          <w:rFonts w:ascii="Arial" w:hAnsi="Arial" w:cs="Arial"/>
          <w:b/>
          <w:bCs/>
          <w:color w:val="auto"/>
          <w:sz w:val="20"/>
          <w:szCs w:val="20"/>
        </w:rPr>
        <w:t>TỔNG QUAN</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 xml:space="preserve">1. Đặc </w:t>
      </w:r>
      <w:r w:rsidRPr="0091620A" w:rsidR="00231B5F">
        <w:rPr>
          <w:rFonts w:ascii="Arial" w:hAnsi="Arial" w:cs="Arial"/>
          <w:color w:val="auto"/>
          <w:sz w:val="20"/>
          <w:szCs w:val="20"/>
        </w:rPr>
        <w:t>điểm</w:t>
      </w:r>
      <w:r w:rsidRPr="0091620A" w:rsidR="00591A5C">
        <w:rPr>
          <w:rFonts w:ascii="Arial" w:hAnsi="Arial" w:cs="Arial"/>
          <w:color w:val="auto"/>
          <w:sz w:val="20"/>
          <w:szCs w:val="20"/>
        </w:rPr>
        <w:t xml:space="preserve"> và lĩnh vực sử dụng</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2. Nguồn nguyên liệu trong nước và quốc tế</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3. Tình hình nghiên cứu thế giới và tại Việt Nam</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4. Yêu cầu về chất lượng sản phẩm nghiên cứu</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5. Giá và chất lượng sản phẩm nghiên cứu (dự kiến) trên thị trường</w:t>
      </w:r>
    </w:p>
    <w:p w:rsidR="00A77B3E"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CHƯƠNG</w:t>
      </w:r>
      <w:r w:rsidRPr="0091620A" w:rsidR="00591A5C">
        <w:rPr>
          <w:rFonts w:ascii="Arial" w:hAnsi="Arial" w:cs="Arial"/>
          <w:b/>
          <w:bCs/>
          <w:color w:val="auto"/>
          <w:sz w:val="20"/>
          <w:szCs w:val="20"/>
        </w:rPr>
        <w:t xml:space="preserve"> 2</w:t>
      </w:r>
    </w:p>
    <w:p w:rsidR="00A77B3E" w:rsidRPr="0091620A" w:rsidP="00D524CA">
      <w:pPr>
        <w:spacing w:before="120" w:after="0" w:line="240" w:lineRule="auto"/>
        <w:jc w:val="center"/>
        <w:rPr>
          <w:rFonts w:ascii="Arial" w:hAnsi="Arial" w:cs="Arial"/>
          <w:b/>
          <w:bCs/>
          <w:color w:val="auto"/>
          <w:sz w:val="20"/>
          <w:szCs w:val="20"/>
        </w:rPr>
      </w:pPr>
      <w:r w:rsidRPr="0091620A" w:rsidR="00591A5C">
        <w:rPr>
          <w:rFonts w:ascii="Arial" w:hAnsi="Arial" w:cs="Arial"/>
          <w:b/>
          <w:bCs/>
          <w:color w:val="auto"/>
          <w:sz w:val="20"/>
          <w:szCs w:val="20"/>
        </w:rPr>
        <w:t>HỆ PHƯƠNG PHÁP NGHIÊN CỨU</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 xml:space="preserve">1. Cơ sở khoa học lựa chọn phương pháp nghiên cứu </w:t>
      </w:r>
      <w:r w:rsidRPr="0091620A" w:rsidR="00591A5C">
        <w:rPr>
          <w:rFonts w:ascii="Arial" w:hAnsi="Arial" w:cs="Arial"/>
          <w:i/>
          <w:iCs/>
          <w:color w:val="auto"/>
          <w:sz w:val="20"/>
          <w:szCs w:val="20"/>
        </w:rPr>
        <w:t xml:space="preserve">(đặc </w:t>
      </w:r>
      <w:r w:rsidRPr="0091620A" w:rsidR="00231B5F">
        <w:rPr>
          <w:rFonts w:ascii="Arial" w:hAnsi="Arial" w:cs="Arial"/>
          <w:i/>
          <w:iCs/>
          <w:color w:val="auto"/>
          <w:sz w:val="20"/>
          <w:szCs w:val="20"/>
        </w:rPr>
        <w:t>điểm</w:t>
      </w:r>
      <w:r w:rsidRPr="0091620A" w:rsidR="00591A5C">
        <w:rPr>
          <w:rFonts w:ascii="Arial" w:hAnsi="Arial" w:cs="Arial"/>
          <w:i/>
          <w:iCs/>
          <w:color w:val="auto"/>
          <w:sz w:val="20"/>
          <w:szCs w:val="20"/>
        </w:rPr>
        <w:t xml:space="preserve"> đối tượng nghiên cứu, áp dụng các phương pháp tương tự tiên tiến trên thế giới...)</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2. Các phương pháp kỹ thuật</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 xml:space="preserve">2.1. Công tác lấy </w:t>
      </w:r>
      <w:r w:rsidRPr="0091620A" w:rsidR="003556B9">
        <w:rPr>
          <w:rFonts w:ascii="Arial" w:hAnsi="Arial" w:cs="Arial"/>
          <w:color w:val="auto"/>
          <w:sz w:val="20"/>
          <w:szCs w:val="20"/>
        </w:rPr>
        <w:t>mẫu</w:t>
      </w:r>
      <w:r w:rsidRPr="0091620A" w:rsidR="00591A5C">
        <w:rPr>
          <w:rFonts w:ascii="Arial" w:hAnsi="Arial" w:cs="Arial"/>
          <w:color w:val="auto"/>
          <w:sz w:val="20"/>
          <w:szCs w:val="20"/>
        </w:rPr>
        <w:t xml:space="preserve"> </w:t>
      </w:r>
      <w:r w:rsidRPr="0091620A" w:rsidR="00591A5C">
        <w:rPr>
          <w:rFonts w:ascii="Arial" w:hAnsi="Arial" w:cs="Arial"/>
          <w:i/>
          <w:iCs/>
          <w:color w:val="auto"/>
          <w:sz w:val="20"/>
          <w:szCs w:val="20"/>
        </w:rPr>
        <w:t>(quy cách, phương pháp, bảo quản...)</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 xml:space="preserve">2.2. Công tác gia công </w:t>
      </w:r>
      <w:r w:rsidRPr="0091620A" w:rsidR="00591A5C">
        <w:rPr>
          <w:rFonts w:ascii="Arial" w:hAnsi="Arial" w:cs="Arial"/>
          <w:i/>
          <w:iCs/>
          <w:color w:val="auto"/>
          <w:sz w:val="20"/>
          <w:szCs w:val="20"/>
        </w:rPr>
        <w:t xml:space="preserve">(quy trình gia công, địa </w:t>
      </w:r>
      <w:r w:rsidRPr="0091620A" w:rsidR="00231B5F">
        <w:rPr>
          <w:rFonts w:ascii="Arial" w:hAnsi="Arial" w:cs="Arial"/>
          <w:i/>
          <w:iCs/>
          <w:color w:val="auto"/>
          <w:sz w:val="20"/>
          <w:szCs w:val="20"/>
        </w:rPr>
        <w:t>điểm</w:t>
      </w:r>
      <w:r w:rsidRPr="0091620A" w:rsidR="00591A5C">
        <w:rPr>
          <w:rFonts w:ascii="Arial" w:hAnsi="Arial" w:cs="Arial"/>
          <w:i/>
          <w:iCs/>
          <w:color w:val="auto"/>
          <w:sz w:val="20"/>
          <w:szCs w:val="20"/>
        </w:rPr>
        <w:t xml:space="preserve"> nghiên cứu...)</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 xml:space="preserve">2.3. Công tác phân tích </w:t>
      </w:r>
      <w:r w:rsidRPr="0091620A" w:rsidR="00591A5C">
        <w:rPr>
          <w:rFonts w:ascii="Arial" w:hAnsi="Arial" w:cs="Arial"/>
          <w:i/>
          <w:iCs/>
          <w:color w:val="auto"/>
          <w:sz w:val="20"/>
          <w:szCs w:val="20"/>
        </w:rPr>
        <w:t xml:space="preserve">(thành </w:t>
      </w:r>
      <w:r w:rsidRPr="0091620A" w:rsidR="00231B5F">
        <w:rPr>
          <w:rFonts w:ascii="Arial" w:hAnsi="Arial" w:cs="Arial"/>
          <w:i/>
          <w:iCs/>
          <w:color w:val="auto"/>
          <w:sz w:val="20"/>
          <w:szCs w:val="20"/>
        </w:rPr>
        <w:t>phần</w:t>
      </w:r>
      <w:r w:rsidRPr="0091620A" w:rsidR="00591A5C">
        <w:rPr>
          <w:rFonts w:ascii="Arial" w:hAnsi="Arial" w:cs="Arial"/>
          <w:i/>
          <w:iCs/>
          <w:color w:val="auto"/>
          <w:sz w:val="20"/>
          <w:szCs w:val="20"/>
        </w:rPr>
        <w:t xml:space="preserve"> khoáng vật, thành </w:t>
      </w:r>
      <w:r w:rsidRPr="0091620A" w:rsidR="00231B5F">
        <w:rPr>
          <w:rFonts w:ascii="Arial" w:hAnsi="Arial" w:cs="Arial"/>
          <w:i/>
          <w:iCs/>
          <w:color w:val="auto"/>
          <w:sz w:val="20"/>
          <w:szCs w:val="20"/>
        </w:rPr>
        <w:t>phần</w:t>
      </w:r>
      <w:r w:rsidRPr="0091620A" w:rsidR="00591A5C">
        <w:rPr>
          <w:rFonts w:ascii="Arial" w:hAnsi="Arial" w:cs="Arial"/>
          <w:i/>
          <w:iCs/>
          <w:color w:val="auto"/>
          <w:sz w:val="20"/>
          <w:szCs w:val="20"/>
        </w:rPr>
        <w:t xml:space="preserve"> hóa học, địa </w:t>
      </w:r>
      <w:r w:rsidRPr="0091620A" w:rsidR="00231B5F">
        <w:rPr>
          <w:rFonts w:ascii="Arial" w:hAnsi="Arial" w:cs="Arial"/>
          <w:i/>
          <w:iCs/>
          <w:color w:val="auto"/>
          <w:sz w:val="20"/>
          <w:szCs w:val="20"/>
        </w:rPr>
        <w:t>điểm</w:t>
      </w:r>
      <w:r w:rsidRPr="0091620A" w:rsidR="00591A5C">
        <w:rPr>
          <w:rFonts w:ascii="Arial" w:hAnsi="Arial" w:cs="Arial"/>
          <w:i/>
          <w:iCs/>
          <w:color w:val="auto"/>
          <w:sz w:val="20"/>
          <w:szCs w:val="20"/>
        </w:rPr>
        <w:t xml:space="preserve"> nghiên cứu,...)</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3. Công tác kiểm soát, kiểm tra, giám sát...</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i/>
          <w:iCs/>
          <w:color w:val="auto"/>
          <w:sz w:val="20"/>
          <w:szCs w:val="20"/>
        </w:rPr>
        <w:t xml:space="preserve">* Lưu ý: Việc thiết kế khối lượng các hạng </w:t>
      </w:r>
      <w:r w:rsidRPr="0091620A" w:rsidR="00231B5F">
        <w:rPr>
          <w:rFonts w:ascii="Arial" w:hAnsi="Arial" w:cs="Arial"/>
          <w:i/>
          <w:iCs/>
          <w:color w:val="auto"/>
          <w:sz w:val="20"/>
          <w:szCs w:val="20"/>
        </w:rPr>
        <w:t>mục</w:t>
      </w:r>
      <w:r w:rsidRPr="0091620A" w:rsidR="00591A5C">
        <w:rPr>
          <w:rFonts w:ascii="Arial" w:hAnsi="Arial" w:cs="Arial"/>
          <w:i/>
          <w:iCs/>
          <w:color w:val="auto"/>
          <w:sz w:val="20"/>
          <w:szCs w:val="20"/>
        </w:rPr>
        <w:t xml:space="preserve"> công việc phải logic và đảm bảo đủ chi tiết để áp đúng giá dự toán theo các định mức đơn giá hiện hành;</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i/>
          <w:iCs/>
          <w:color w:val="auto"/>
          <w:sz w:val="20"/>
          <w:szCs w:val="20"/>
        </w:rPr>
        <w:t xml:space="preserve">Đối với các hạng </w:t>
      </w:r>
      <w:r w:rsidRPr="0091620A" w:rsidR="00231B5F">
        <w:rPr>
          <w:rFonts w:ascii="Arial" w:hAnsi="Arial" w:cs="Arial"/>
          <w:i/>
          <w:iCs/>
          <w:color w:val="auto"/>
          <w:sz w:val="20"/>
          <w:szCs w:val="20"/>
        </w:rPr>
        <w:t>mục</w:t>
      </w:r>
      <w:r w:rsidRPr="0091620A" w:rsidR="00591A5C">
        <w:rPr>
          <w:rFonts w:ascii="Arial" w:hAnsi="Arial" w:cs="Arial"/>
          <w:i/>
          <w:iCs/>
          <w:color w:val="auto"/>
          <w:sz w:val="20"/>
          <w:szCs w:val="20"/>
        </w:rPr>
        <w:t xml:space="preserve"> chưa có đơn giá phải nêu được đầy đủ </w:t>
      </w:r>
      <w:r w:rsidRPr="0091620A" w:rsidR="00231B5F">
        <w:rPr>
          <w:rFonts w:ascii="Arial" w:hAnsi="Arial" w:cs="Arial"/>
          <w:i/>
          <w:iCs/>
          <w:color w:val="auto"/>
          <w:sz w:val="20"/>
          <w:szCs w:val="20"/>
        </w:rPr>
        <w:t>mục</w:t>
      </w:r>
      <w:r w:rsidRPr="0091620A" w:rsidR="00591A5C">
        <w:rPr>
          <w:rFonts w:ascii="Arial" w:hAnsi="Arial" w:cs="Arial"/>
          <w:i/>
          <w:iCs/>
          <w:color w:val="auto"/>
          <w:sz w:val="20"/>
          <w:szCs w:val="20"/>
        </w:rPr>
        <w:t xml:space="preserve"> đích, yêu cầu sản phẩm và mô tả chi tiết quy trình</w:t>
      </w:r>
      <w:r w:rsidRPr="0091620A" w:rsidR="0042348F">
        <w:rPr>
          <w:rFonts w:ascii="Arial" w:hAnsi="Arial" w:cs="Arial"/>
          <w:i/>
          <w:iCs/>
          <w:color w:val="auto"/>
          <w:sz w:val="20"/>
          <w:szCs w:val="20"/>
        </w:rPr>
        <w:t>/</w:t>
      </w:r>
      <w:r w:rsidRPr="0091620A" w:rsidR="00591A5C">
        <w:rPr>
          <w:rFonts w:ascii="Arial" w:hAnsi="Arial" w:cs="Arial"/>
          <w:i/>
          <w:iCs/>
          <w:color w:val="auto"/>
          <w:sz w:val="20"/>
          <w:szCs w:val="20"/>
        </w:rPr>
        <w:t>cách thức thực hiện.</w:t>
      </w:r>
    </w:p>
    <w:p w:rsidR="00A77B3E"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CHƯƠNG</w:t>
      </w:r>
      <w:r w:rsidRPr="0091620A" w:rsidR="00591A5C">
        <w:rPr>
          <w:rFonts w:ascii="Arial" w:hAnsi="Arial" w:cs="Arial"/>
          <w:b/>
          <w:bCs/>
          <w:color w:val="auto"/>
          <w:sz w:val="20"/>
          <w:szCs w:val="20"/>
        </w:rPr>
        <w:t xml:space="preserve"> 3</w:t>
      </w:r>
    </w:p>
    <w:p w:rsidR="00A77B3E" w:rsidRPr="0091620A" w:rsidP="00D524CA">
      <w:pPr>
        <w:spacing w:before="120" w:after="0" w:line="240" w:lineRule="auto"/>
        <w:jc w:val="center"/>
        <w:rPr>
          <w:rFonts w:ascii="Arial" w:hAnsi="Arial" w:cs="Arial"/>
          <w:color w:val="auto"/>
          <w:sz w:val="20"/>
          <w:szCs w:val="20"/>
        </w:rPr>
      </w:pPr>
      <w:r w:rsidRPr="0091620A" w:rsidR="00591A5C">
        <w:rPr>
          <w:rFonts w:ascii="Arial" w:hAnsi="Arial" w:cs="Arial"/>
          <w:b/>
          <w:bCs/>
          <w:color w:val="auto"/>
          <w:sz w:val="20"/>
          <w:szCs w:val="20"/>
        </w:rPr>
        <w:t>QUẢN LÝ, BẢO VỆ MÔI TRƯỜNG VÀ TÀI NGUYÊN KHOÁNG SẢN</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 xml:space="preserve">1. Dự báo các tác động của hoạt động nghiên cứu </w:t>
      </w:r>
      <w:r w:rsidRPr="0091620A" w:rsidR="003556B9">
        <w:rPr>
          <w:rFonts w:ascii="Arial" w:hAnsi="Arial" w:cs="Arial"/>
          <w:color w:val="auto"/>
          <w:sz w:val="20"/>
          <w:szCs w:val="20"/>
        </w:rPr>
        <w:t>mẫu</w:t>
      </w:r>
      <w:r w:rsidRPr="0091620A" w:rsidR="00591A5C">
        <w:rPr>
          <w:rFonts w:ascii="Arial" w:hAnsi="Arial" w:cs="Arial"/>
          <w:color w:val="auto"/>
          <w:sz w:val="20"/>
          <w:szCs w:val="20"/>
        </w:rPr>
        <w:t xml:space="preserve"> công nghệ chế biến khoáng sản tới môi trường</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2. Các biện pháp quản lý và bảo vệ môi trường</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3. Giải pháp bảo vệ tài nguyên khoáng sản</w:t>
      </w:r>
    </w:p>
    <w:p w:rsidR="00A77B3E"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CHƯƠNG</w:t>
      </w:r>
      <w:r w:rsidRPr="0091620A" w:rsidR="00591A5C">
        <w:rPr>
          <w:rFonts w:ascii="Arial" w:hAnsi="Arial" w:cs="Arial"/>
          <w:b/>
          <w:bCs/>
          <w:color w:val="auto"/>
          <w:sz w:val="20"/>
          <w:szCs w:val="20"/>
        </w:rPr>
        <w:t xml:space="preserve"> 4</w:t>
      </w:r>
    </w:p>
    <w:p w:rsidR="00A77B3E" w:rsidRPr="0091620A" w:rsidP="00D524CA">
      <w:pPr>
        <w:spacing w:before="120" w:after="0" w:line="240" w:lineRule="auto"/>
        <w:jc w:val="center"/>
        <w:rPr>
          <w:rFonts w:ascii="Arial" w:hAnsi="Arial" w:cs="Arial"/>
          <w:b/>
          <w:bCs/>
          <w:color w:val="auto"/>
          <w:sz w:val="20"/>
          <w:szCs w:val="20"/>
        </w:rPr>
      </w:pPr>
      <w:r w:rsidRPr="0091620A" w:rsidR="00591A5C">
        <w:rPr>
          <w:rFonts w:ascii="Arial" w:hAnsi="Arial" w:cs="Arial"/>
          <w:b/>
          <w:bCs/>
          <w:color w:val="auto"/>
          <w:sz w:val="20"/>
          <w:szCs w:val="20"/>
        </w:rPr>
        <w:t>DỰ KIẾN SẢN PHẨM VÀ QUY TRÌNH CÔNG NGHỆ CHẾ</w:t>
      </w:r>
      <w:r w:rsidRPr="0091620A" w:rsidR="003B33A9">
        <w:rPr>
          <w:rFonts w:ascii="Arial" w:hAnsi="Arial" w:cs="Arial"/>
          <w:color w:val="auto"/>
          <w:sz w:val="20"/>
          <w:szCs w:val="20"/>
        </w:rPr>
        <w:t xml:space="preserve"> </w:t>
      </w:r>
      <w:r w:rsidRPr="0091620A" w:rsidR="00591A5C">
        <w:rPr>
          <w:rFonts w:ascii="Arial" w:hAnsi="Arial" w:cs="Arial"/>
          <w:b/>
          <w:bCs/>
          <w:color w:val="auto"/>
          <w:sz w:val="20"/>
          <w:szCs w:val="20"/>
        </w:rPr>
        <w:t>BIẾN KHOÁNG SẢN</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1. Nghiên cứu thử nghiệm</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2. Nghiên cứu chế độ chế biến</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3. Thử nghiệm chế biến sơ đồ, các thông số thử nghiệm</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4. Sơ đồ công nghệ chế biến kiến nghị và thông số kỹ thuật</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5. Sản phẩm, quy cách, bảo quản, bàn giao quản lý...</w:t>
      </w:r>
    </w:p>
    <w:p w:rsidR="00A77B3E"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Chương</w:t>
      </w:r>
      <w:r w:rsidRPr="0091620A" w:rsidR="00591A5C">
        <w:rPr>
          <w:rFonts w:ascii="Arial" w:hAnsi="Arial" w:cs="Arial"/>
          <w:b/>
          <w:bCs/>
          <w:color w:val="auto"/>
          <w:sz w:val="20"/>
          <w:szCs w:val="20"/>
        </w:rPr>
        <w:t xml:space="preserve"> 5</w:t>
      </w:r>
    </w:p>
    <w:p w:rsidR="00A77B3E" w:rsidRPr="0091620A" w:rsidP="00D524CA">
      <w:pPr>
        <w:spacing w:before="120" w:after="0" w:line="240" w:lineRule="auto"/>
        <w:jc w:val="center"/>
        <w:rPr>
          <w:rFonts w:ascii="Arial" w:hAnsi="Arial" w:cs="Arial"/>
          <w:color w:val="auto"/>
          <w:sz w:val="20"/>
          <w:szCs w:val="20"/>
        </w:rPr>
      </w:pPr>
      <w:r w:rsidRPr="0091620A" w:rsidR="00591A5C">
        <w:rPr>
          <w:rFonts w:ascii="Arial" w:hAnsi="Arial" w:cs="Arial"/>
          <w:b/>
          <w:bCs/>
          <w:color w:val="auto"/>
          <w:sz w:val="20"/>
          <w:szCs w:val="20"/>
        </w:rPr>
        <w:t>TỔ CHỨC THI CÔNG</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1. Tổ chức thi công</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2. Thời gian thi công</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 xml:space="preserve">3. Danh </w:t>
      </w:r>
      <w:r w:rsidRPr="0091620A" w:rsidR="00231B5F">
        <w:rPr>
          <w:rFonts w:ascii="Arial" w:hAnsi="Arial" w:cs="Arial"/>
          <w:color w:val="auto"/>
          <w:sz w:val="20"/>
          <w:szCs w:val="20"/>
        </w:rPr>
        <w:t>mục</w:t>
      </w:r>
      <w:r w:rsidRPr="0091620A" w:rsidR="00591A5C">
        <w:rPr>
          <w:rFonts w:ascii="Arial" w:hAnsi="Arial" w:cs="Arial"/>
          <w:color w:val="auto"/>
          <w:sz w:val="20"/>
          <w:szCs w:val="20"/>
        </w:rPr>
        <w:t xml:space="preserve"> tài liệu nộp cơ quan lưu trữ thông tin, dữ liệu về địa chất, khoáng sản (sau khi hoàn thành đề án)</w:t>
      </w:r>
    </w:p>
    <w:p w:rsidR="00A77B3E"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CHƯƠNG</w:t>
      </w:r>
      <w:r w:rsidRPr="0091620A" w:rsidR="00591A5C">
        <w:rPr>
          <w:rFonts w:ascii="Arial" w:hAnsi="Arial" w:cs="Arial"/>
          <w:b/>
          <w:bCs/>
          <w:color w:val="auto"/>
          <w:sz w:val="20"/>
          <w:szCs w:val="20"/>
        </w:rPr>
        <w:t xml:space="preserve"> 6</w:t>
      </w:r>
    </w:p>
    <w:p w:rsidR="00A77B3E" w:rsidRPr="0091620A" w:rsidP="00D524CA">
      <w:pPr>
        <w:spacing w:before="120" w:after="0" w:line="240" w:lineRule="auto"/>
        <w:jc w:val="center"/>
        <w:rPr>
          <w:rFonts w:ascii="Arial" w:hAnsi="Arial" w:cs="Arial"/>
          <w:b/>
          <w:bCs/>
          <w:color w:val="auto"/>
          <w:sz w:val="20"/>
          <w:szCs w:val="20"/>
        </w:rPr>
      </w:pPr>
      <w:r w:rsidRPr="0091620A" w:rsidR="00591A5C">
        <w:rPr>
          <w:rFonts w:ascii="Arial" w:hAnsi="Arial" w:cs="Arial"/>
          <w:b/>
          <w:bCs/>
          <w:color w:val="auto"/>
          <w:sz w:val="20"/>
          <w:szCs w:val="20"/>
        </w:rPr>
        <w:t>DỰ TOÁN KINH TẾ</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1. Căn cứ xây dựng đơn giá dự toán và vốn đầu tư nghiên cứu</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 xml:space="preserve">2. Đơn giá các hạng </w:t>
      </w:r>
      <w:r w:rsidRPr="0091620A" w:rsidR="00231B5F">
        <w:rPr>
          <w:rFonts w:ascii="Arial" w:hAnsi="Arial" w:cs="Arial"/>
          <w:color w:val="auto"/>
          <w:sz w:val="20"/>
          <w:szCs w:val="20"/>
        </w:rPr>
        <w:t>mục</w:t>
      </w:r>
      <w:r w:rsidRPr="0091620A" w:rsidR="00591A5C">
        <w:rPr>
          <w:rFonts w:ascii="Arial" w:hAnsi="Arial" w:cs="Arial"/>
          <w:color w:val="auto"/>
          <w:sz w:val="20"/>
          <w:szCs w:val="20"/>
        </w:rPr>
        <w:t xml:space="preserve"> công việc</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3. Tổng vốn đầu tư</w:t>
      </w:r>
    </w:p>
    <w:p w:rsidR="00115491" w:rsidRPr="0091620A" w:rsidP="00D524CA">
      <w:pPr>
        <w:spacing w:before="120" w:after="0" w:line="240" w:lineRule="auto"/>
        <w:jc w:val="center"/>
        <w:rPr>
          <w:rFonts w:ascii="Arial" w:hAnsi="Arial" w:cs="Arial"/>
          <w:b/>
          <w:bCs/>
          <w:color w:val="auto"/>
          <w:sz w:val="20"/>
          <w:szCs w:val="20"/>
        </w:rPr>
      </w:pPr>
      <w:r w:rsidRPr="0091620A" w:rsidR="00231B5F">
        <w:rPr>
          <w:rFonts w:ascii="Arial" w:hAnsi="Arial" w:cs="Arial"/>
          <w:b/>
          <w:bCs/>
          <w:color w:val="auto"/>
          <w:sz w:val="20"/>
          <w:szCs w:val="20"/>
        </w:rPr>
        <w:t>CHƯƠNG</w:t>
      </w:r>
      <w:r w:rsidRPr="0091620A" w:rsidR="00591A5C">
        <w:rPr>
          <w:rFonts w:ascii="Arial" w:hAnsi="Arial" w:cs="Arial"/>
          <w:b/>
          <w:bCs/>
          <w:color w:val="auto"/>
          <w:sz w:val="20"/>
          <w:szCs w:val="20"/>
        </w:rPr>
        <w:t xml:space="preserve"> 7</w:t>
      </w:r>
    </w:p>
    <w:p w:rsidR="00A77B3E" w:rsidRPr="0091620A" w:rsidP="00D524CA">
      <w:pPr>
        <w:spacing w:before="120" w:after="0" w:line="240" w:lineRule="auto"/>
        <w:jc w:val="center"/>
        <w:rPr>
          <w:rFonts w:ascii="Arial" w:hAnsi="Arial" w:cs="Arial"/>
          <w:color w:val="auto"/>
          <w:sz w:val="20"/>
          <w:szCs w:val="20"/>
        </w:rPr>
      </w:pPr>
      <w:r w:rsidRPr="0091620A" w:rsidR="00591A5C">
        <w:rPr>
          <w:rFonts w:ascii="Arial" w:hAnsi="Arial" w:cs="Arial"/>
          <w:b/>
          <w:bCs/>
          <w:color w:val="auto"/>
          <w:sz w:val="20"/>
          <w:szCs w:val="20"/>
        </w:rPr>
        <w:t>KẾT LUẬN VÀ KIẾN NGHỊ</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1. Kết luận</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2. Kiến nghị</w:t>
      </w:r>
    </w:p>
    <w:tbl>
      <w:tblPr>
        <w:tblStyle w:val="TableNormal"/>
        <w:tblW w:w="5000" w:type="pct"/>
        <w:tblCellMar>
          <w:left w:w="0" w:type="dxa"/>
          <w:right w:w="0" w:type="dxa"/>
        </w:tblCellMar>
        <w:tblLook w:val="01E0"/>
      </w:tblPr>
      <w:tblGrid>
        <w:gridCol w:w="4535"/>
        <w:gridCol w:w="4536"/>
      </w:tblGrid>
      <w:tr w:rsidTr="00662BC8">
        <w:tblPrEx>
          <w:tblW w:w="5000" w:type="pct"/>
          <w:tblCellMar>
            <w:left w:w="0" w:type="dxa"/>
            <w:right w:w="0" w:type="dxa"/>
          </w:tblCellMar>
          <w:tblLook w:val="01E0"/>
        </w:tblPrEx>
        <w:tc>
          <w:tcPr>
            <w:tcW w:w="2500" w:type="pct"/>
            <w:shd w:val="clear" w:color="auto" w:fill="auto"/>
          </w:tcPr>
          <w:p w:rsidR="00115491" w:rsidRPr="0091620A" w:rsidP="00662BC8">
            <w:pPr>
              <w:widowControl w:val="0"/>
              <w:spacing w:before="120" w:after="0" w:line="240" w:lineRule="auto"/>
              <w:jc w:val="center"/>
              <w:rPr>
                <w:rFonts w:ascii="Arial" w:hAnsi="Arial" w:cs="Arial"/>
                <w:color w:val="auto"/>
                <w:sz w:val="20"/>
                <w:szCs w:val="20"/>
              </w:rPr>
            </w:pPr>
          </w:p>
        </w:tc>
        <w:tc>
          <w:tcPr>
            <w:tcW w:w="2500" w:type="pct"/>
            <w:shd w:val="clear" w:color="auto" w:fill="auto"/>
          </w:tcPr>
          <w:p w:rsidR="00115491" w:rsidRPr="0091620A" w:rsidP="00662BC8">
            <w:pPr>
              <w:widowControl w:val="0"/>
              <w:spacing w:before="120" w:after="0" w:line="240" w:lineRule="auto"/>
              <w:jc w:val="center"/>
              <w:rPr>
                <w:rFonts w:ascii="Arial" w:hAnsi="Arial" w:cs="Arial"/>
                <w:i/>
                <w:color w:val="auto"/>
                <w:sz w:val="20"/>
                <w:szCs w:val="20"/>
              </w:rPr>
            </w:pPr>
            <w:r w:rsidRPr="0091620A">
              <w:rPr>
                <w:rFonts w:ascii="Arial" w:hAnsi="Arial" w:cs="Arial"/>
                <w:color w:val="auto"/>
                <w:sz w:val="20"/>
                <w:szCs w:val="20"/>
              </w:rPr>
              <w:t>...., tháng ....năm......</w:t>
            </w:r>
            <w:r w:rsidRPr="0091620A" w:rsidR="00B130F7">
              <w:rPr>
                <w:rFonts w:ascii="Arial" w:hAnsi="Arial" w:cs="Arial"/>
                <w:color w:val="auto"/>
                <w:sz w:val="20"/>
                <w:szCs w:val="20"/>
              </w:rPr>
              <w:br/>
            </w:r>
            <w:r w:rsidRPr="0091620A">
              <w:rPr>
                <w:rFonts w:ascii="Arial" w:hAnsi="Arial" w:cs="Arial"/>
                <w:b/>
                <w:bCs/>
                <w:color w:val="auto"/>
                <w:sz w:val="20"/>
                <w:szCs w:val="20"/>
              </w:rPr>
              <w:t>T</w:t>
            </w:r>
            <w:r w:rsidRPr="0091620A" w:rsidR="0042348F">
              <w:rPr>
                <w:rFonts w:ascii="Arial" w:hAnsi="Arial" w:cs="Arial"/>
                <w:b/>
                <w:bCs/>
                <w:color w:val="auto"/>
                <w:sz w:val="20"/>
                <w:szCs w:val="20"/>
              </w:rPr>
              <w:t>/</w:t>
            </w:r>
            <w:r w:rsidRPr="0091620A">
              <w:rPr>
                <w:rFonts w:ascii="Arial" w:hAnsi="Arial" w:cs="Arial"/>
                <w:b/>
                <w:bCs/>
                <w:color w:val="auto"/>
                <w:sz w:val="20"/>
                <w:szCs w:val="20"/>
              </w:rPr>
              <w:t>M. tập thể tác giả</w:t>
              <w:br/>
            </w:r>
            <w:r w:rsidRPr="0091620A">
              <w:rPr>
                <w:rFonts w:ascii="Arial" w:hAnsi="Arial" w:cs="Arial"/>
                <w:i/>
                <w:color w:val="auto"/>
                <w:sz w:val="20"/>
                <w:szCs w:val="20"/>
              </w:rPr>
              <w:t xml:space="preserve">(Ký </w:t>
            </w:r>
            <w:r w:rsidRPr="0091620A">
              <w:rPr>
                <w:rFonts w:ascii="Arial" w:hAnsi="Arial" w:cs="Arial"/>
                <w:i/>
                <w:iCs/>
                <w:color w:val="auto"/>
                <w:sz w:val="20"/>
                <w:szCs w:val="20"/>
              </w:rPr>
              <w:t>ghi rõ họ tên)</w:t>
            </w:r>
          </w:p>
          <w:p w:rsidR="00115491" w:rsidRPr="0091620A" w:rsidP="00662BC8">
            <w:pPr>
              <w:widowControl w:val="0"/>
              <w:spacing w:before="120" w:after="0" w:line="240" w:lineRule="auto"/>
              <w:jc w:val="center"/>
              <w:rPr>
                <w:rFonts w:ascii="Arial" w:hAnsi="Arial" w:cs="Arial"/>
                <w:color w:val="auto"/>
                <w:sz w:val="20"/>
                <w:szCs w:val="20"/>
              </w:rPr>
            </w:pPr>
          </w:p>
        </w:tc>
      </w:tr>
    </w:tbl>
    <w:p w:rsidR="00115491"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591A5C">
        <w:rPr>
          <w:rFonts w:ascii="Arial" w:hAnsi="Arial" w:cs="Arial"/>
          <w:b/>
          <w:bCs/>
          <w:color w:val="auto"/>
          <w:sz w:val="20"/>
          <w:szCs w:val="20"/>
        </w:rPr>
        <w:t xml:space="preserve">DANH </w:t>
      </w:r>
      <w:r w:rsidRPr="0091620A" w:rsidR="00231B5F">
        <w:rPr>
          <w:rFonts w:ascii="Arial" w:hAnsi="Arial" w:cs="Arial"/>
          <w:b/>
          <w:bCs/>
          <w:color w:val="auto"/>
          <w:sz w:val="20"/>
          <w:szCs w:val="20"/>
        </w:rPr>
        <w:t>MỤC</w:t>
      </w:r>
      <w:r w:rsidRPr="0091620A" w:rsidR="00591A5C">
        <w:rPr>
          <w:rFonts w:ascii="Arial" w:hAnsi="Arial" w:cs="Arial"/>
          <w:b/>
          <w:bCs/>
          <w:color w:val="auto"/>
          <w:sz w:val="20"/>
          <w:szCs w:val="20"/>
        </w:rPr>
        <w:t xml:space="preserve"> CÁC BẢN VẼ KÈM THEO PHƯƠNG ÁN</w:t>
      </w:r>
    </w:p>
    <w:p w:rsidR="00A77B3E" w:rsidRPr="0091620A" w:rsidP="00D524CA">
      <w:pPr>
        <w:spacing w:before="120" w:after="0" w:line="240" w:lineRule="auto"/>
        <w:jc w:val="center"/>
        <w:rPr>
          <w:rFonts w:ascii="Arial" w:hAnsi="Arial" w:cs="Arial"/>
          <w:color w:val="auto"/>
          <w:sz w:val="20"/>
          <w:szCs w:val="20"/>
        </w:rPr>
      </w:pPr>
      <w:r w:rsidRPr="0091620A" w:rsidR="00591A5C">
        <w:rPr>
          <w:rFonts w:ascii="Arial" w:hAnsi="Arial" w:cs="Arial"/>
          <w:b/>
          <w:bCs/>
          <w:color w:val="auto"/>
          <w:sz w:val="20"/>
          <w:szCs w:val="20"/>
        </w:rPr>
        <w:t>TÀI LIỆU THAM KHẢO</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 Tài liệu Lưu trữ: tên tài liệu, tác giả, năm, nơi lưu trữ (sắp xếp theo mức độ tham khảo, sử dụng);</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 Tài liệu công bố: tài liệu, tác giả, năm, nơi xuất bản;</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 Tài liệu đang thi công (nếu có)</w:t>
      </w:r>
    </w:p>
    <w:p w:rsidR="00115491" w:rsidRPr="0091620A" w:rsidP="00D524CA">
      <w:pPr>
        <w:spacing w:before="120" w:after="0" w:line="240" w:lineRule="auto"/>
        <w:rPr>
          <w:rFonts w:ascii="Arial" w:hAnsi="Arial" w:cs="Arial"/>
          <w:b/>
          <w:bCs/>
          <w:color w:val="auto"/>
          <w:sz w:val="20"/>
          <w:szCs w:val="20"/>
        </w:rPr>
      </w:pPr>
    </w:p>
    <w:p w:rsidR="00115491" w:rsidRPr="0091620A" w:rsidP="00D524CA">
      <w:pPr>
        <w:spacing w:before="120" w:after="0" w:line="240" w:lineRule="auto"/>
        <w:jc w:val="center"/>
        <w:rPr>
          <w:rFonts w:ascii="Arial" w:hAnsi="Arial" w:cs="Arial"/>
          <w:b/>
          <w:bCs/>
          <w:color w:val="auto"/>
          <w:sz w:val="20"/>
          <w:szCs w:val="20"/>
        </w:rPr>
        <w:sectPr w:rsidSect="0042348F">
          <w:pgSz w:w="11906" w:h="16838"/>
          <w:pgMar w:top="567" w:right="1134" w:bottom="567" w:left="1701" w:header="720" w:footer="720" w:gutter="0"/>
          <w:cols w:space="720"/>
          <w:docGrid w:linePitch="360"/>
        </w:sectPr>
      </w:pPr>
    </w:p>
    <w:p w:rsidR="00A77B3E" w:rsidRPr="0091620A" w:rsidP="00D524CA">
      <w:pPr>
        <w:spacing w:before="120" w:after="0" w:line="240" w:lineRule="auto"/>
        <w:jc w:val="center"/>
        <w:rPr>
          <w:rFonts w:ascii="Arial" w:hAnsi="Arial" w:cs="Arial"/>
          <w:color w:val="auto"/>
          <w:sz w:val="20"/>
          <w:szCs w:val="20"/>
        </w:rPr>
      </w:pPr>
      <w:bookmarkStart w:id="639" w:name="chuong_pl_71"/>
      <w:r w:rsidRPr="0091620A" w:rsidR="003556B9">
        <w:rPr>
          <w:rFonts w:ascii="Arial" w:hAnsi="Arial" w:cs="Arial"/>
          <w:b/>
          <w:bCs/>
          <w:color w:val="auto"/>
          <w:sz w:val="20"/>
          <w:szCs w:val="20"/>
        </w:rPr>
        <w:t>Mẫu</w:t>
      </w:r>
      <w:r w:rsidRPr="0091620A" w:rsidR="008C4AC2">
        <w:rPr>
          <w:rFonts w:ascii="Arial" w:hAnsi="Arial" w:cs="Arial"/>
          <w:b/>
          <w:bCs/>
          <w:color w:val="auto"/>
          <w:sz w:val="20"/>
          <w:szCs w:val="20"/>
        </w:rPr>
        <w:t xml:space="preserve"> số 03: Bản đồ vị trí lấy </w:t>
      </w:r>
      <w:r w:rsidRPr="0091620A" w:rsidR="003556B9">
        <w:rPr>
          <w:rFonts w:ascii="Arial" w:hAnsi="Arial" w:cs="Arial"/>
          <w:b/>
          <w:bCs/>
          <w:color w:val="auto"/>
          <w:sz w:val="20"/>
          <w:szCs w:val="20"/>
        </w:rPr>
        <w:t>mẫu</w:t>
      </w:r>
      <w:r w:rsidRPr="0091620A" w:rsidR="008C4AC2">
        <w:rPr>
          <w:rFonts w:ascii="Arial" w:hAnsi="Arial" w:cs="Arial"/>
          <w:b/>
          <w:bCs/>
          <w:color w:val="auto"/>
          <w:sz w:val="20"/>
          <w:szCs w:val="20"/>
        </w:rPr>
        <w:t xml:space="preserve"> và mô tả </w:t>
      </w:r>
      <w:r w:rsidRPr="0091620A" w:rsidR="00231B5F">
        <w:rPr>
          <w:rFonts w:ascii="Arial" w:hAnsi="Arial" w:cs="Arial"/>
          <w:b/>
          <w:bCs/>
          <w:color w:val="auto"/>
          <w:sz w:val="20"/>
          <w:szCs w:val="20"/>
        </w:rPr>
        <w:t>điều</w:t>
      </w:r>
      <w:r w:rsidRPr="0091620A" w:rsidR="008C4AC2">
        <w:rPr>
          <w:rFonts w:ascii="Arial" w:hAnsi="Arial" w:cs="Arial"/>
          <w:b/>
          <w:bCs/>
          <w:color w:val="auto"/>
          <w:sz w:val="20"/>
          <w:szCs w:val="20"/>
        </w:rPr>
        <w:t xml:space="preserve"> kiện địa chất khoáng sản</w:t>
      </w:r>
      <w:bookmarkEnd w:id="639"/>
    </w:p>
    <w:tbl>
      <w:tblPr>
        <w:tblStyle w:val="TableNormal"/>
        <w:tblW w:w="5000" w:type="pct"/>
        <w:tblCellMar>
          <w:left w:w="0" w:type="dxa"/>
          <w:right w:w="0" w:type="dxa"/>
        </w:tblCellMar>
        <w:tblLook w:val="01E0"/>
      </w:tblPr>
      <w:tblGrid>
        <w:gridCol w:w="1405"/>
        <w:gridCol w:w="7824"/>
        <w:gridCol w:w="356"/>
      </w:tblGrid>
      <w:tr>
        <w:tblPrEx>
          <w:tblW w:w="5000" w:type="pct"/>
          <w:tblCellMar>
            <w:left w:w="0" w:type="dxa"/>
            <w:right w:w="0" w:type="dxa"/>
          </w:tblCellMar>
          <w:tblLook w:val="01E0"/>
        </w:tblPrEx>
        <w:tc>
          <w:tcPr>
            <w:tcW w:w="733" w:type="pct"/>
            <w:shd w:val="clear" w:color="auto" w:fill="auto"/>
          </w:tcPr>
          <w:p w:rsidR="00A77B3E" w:rsidRPr="0091620A" w:rsidP="00D524CA">
            <w:pPr>
              <w:spacing w:before="120" w:after="0" w:line="240" w:lineRule="auto"/>
              <w:jc w:val="center"/>
              <w:rPr>
                <w:rFonts w:ascii="Arial" w:hAnsi="Arial" w:cs="Arial"/>
                <w:color w:val="auto"/>
                <w:sz w:val="20"/>
                <w:szCs w:val="20"/>
              </w:rPr>
            </w:pPr>
            <w:r w:rsidRPr="0091620A" w:rsidR="00591A5C">
              <w:rPr>
                <w:rFonts w:ascii="Arial" w:hAnsi="Arial" w:cs="Arial"/>
                <w:b/>
                <w:bCs/>
                <w:color w:val="auto"/>
                <w:sz w:val="20"/>
                <w:szCs w:val="20"/>
              </w:rPr>
              <w:t>CƠ QUAN CÓ THẨM QUYỀN CHẤP THUẬN</w:t>
            </w:r>
          </w:p>
          <w:p w:rsidR="00A77B3E" w:rsidRPr="0091620A" w:rsidP="00D524CA">
            <w:pPr>
              <w:spacing w:before="120" w:after="0" w:line="240" w:lineRule="auto"/>
              <w:jc w:val="center"/>
              <w:rPr>
                <w:rFonts w:ascii="Arial" w:hAnsi="Arial" w:cs="Arial"/>
                <w:b/>
                <w:bCs/>
                <w:color w:val="auto"/>
                <w:sz w:val="20"/>
                <w:szCs w:val="20"/>
              </w:rPr>
            </w:pPr>
          </w:p>
        </w:tc>
        <w:tc>
          <w:tcPr>
            <w:tcW w:w="4081" w:type="pct"/>
            <w:shd w:val="clear" w:color="auto" w:fill="auto"/>
          </w:tcPr>
          <w:p w:rsidR="00A77B3E" w:rsidRPr="0091620A" w:rsidP="00D524CA">
            <w:pPr>
              <w:spacing w:before="120" w:after="0" w:line="240" w:lineRule="auto"/>
              <w:jc w:val="center"/>
              <w:rPr>
                <w:rFonts w:ascii="Arial" w:hAnsi="Arial" w:cs="Arial"/>
                <w:i/>
                <w:color w:val="auto"/>
                <w:sz w:val="20"/>
                <w:szCs w:val="20"/>
              </w:rPr>
            </w:pPr>
            <w:r w:rsidRPr="0091620A" w:rsidR="00591A5C">
              <w:rPr>
                <w:rFonts w:ascii="Arial" w:hAnsi="Arial" w:cs="Arial"/>
                <w:i/>
                <w:color w:val="auto"/>
                <w:sz w:val="20"/>
                <w:szCs w:val="20"/>
              </w:rPr>
              <w:t>…………… (TÊN BẢN ĐỒ) ………..</w:t>
            </w:r>
          </w:p>
          <w:p w:rsidR="00A77B3E" w:rsidRPr="0091620A" w:rsidP="00D524CA">
            <w:pPr>
              <w:spacing w:before="120" w:after="0" w:line="240" w:lineRule="auto"/>
              <w:jc w:val="center"/>
              <w:rPr>
                <w:rFonts w:ascii="Arial" w:hAnsi="Arial" w:cs="Arial"/>
                <w:color w:val="auto"/>
                <w:sz w:val="20"/>
                <w:szCs w:val="20"/>
              </w:rPr>
            </w:pPr>
            <w:r w:rsidRPr="0091620A" w:rsidR="00591A5C">
              <w:rPr>
                <w:rFonts w:ascii="Arial" w:hAnsi="Arial" w:cs="Arial"/>
                <w:i/>
                <w:iCs/>
                <w:color w:val="auto"/>
                <w:sz w:val="20"/>
                <w:szCs w:val="20"/>
              </w:rPr>
              <w:t xml:space="preserve">….(tên khoáng sản) ….  </w:t>
            </w:r>
            <w:r w:rsidRPr="0091620A" w:rsidR="00591A5C">
              <w:rPr>
                <w:rFonts w:ascii="Arial" w:hAnsi="Arial" w:cs="Arial"/>
                <w:color w:val="auto"/>
                <w:sz w:val="20"/>
                <w:szCs w:val="20"/>
              </w:rPr>
              <w:t xml:space="preserve">tại khu vực ….. (tên mỏ)…… thuộc , </w:t>
            </w:r>
            <w:r w:rsidRPr="0091620A" w:rsidR="00591A5C">
              <w:rPr>
                <w:rFonts w:ascii="Arial" w:hAnsi="Arial" w:cs="Arial"/>
                <w:i/>
                <w:iCs/>
                <w:color w:val="auto"/>
                <w:sz w:val="20"/>
                <w:szCs w:val="20"/>
              </w:rPr>
              <w:t>…… (tên cấp xã) ….. , …… (tên cấp tỉnh)</w:t>
            </w:r>
            <w:r w:rsidRPr="0091620A" w:rsidR="0030752E">
              <w:rPr>
                <w:rFonts w:ascii="Arial" w:hAnsi="Arial" w:cs="Arial"/>
                <w:i/>
                <w:iCs/>
                <w:color w:val="auto"/>
                <w:sz w:val="20"/>
                <w:szCs w:val="20"/>
              </w:rPr>
              <w:t xml:space="preserve"> …</w:t>
            </w:r>
            <w:r w:rsidRPr="0091620A" w:rsidR="00591A5C">
              <w:rPr>
                <w:rFonts w:ascii="Arial" w:hAnsi="Arial" w:cs="Arial"/>
                <w:i/>
                <w:iCs/>
                <w:color w:val="auto"/>
                <w:sz w:val="20"/>
                <w:szCs w:val="20"/>
              </w:rPr>
              <w:t>..</w:t>
            </w:r>
          </w:p>
        </w:tc>
        <w:tc>
          <w:tcPr>
            <w:tcW w:w="186" w:type="pct"/>
            <w:shd w:val="clear" w:color="auto" w:fill="auto"/>
          </w:tcPr>
          <w:p w:rsidR="00A77B3E" w:rsidRPr="0091620A" w:rsidP="00D524CA">
            <w:pPr>
              <w:spacing w:before="120" w:after="0" w:line="240" w:lineRule="auto"/>
              <w:jc w:val="center"/>
              <w:rPr>
                <w:rFonts w:ascii="Arial" w:hAnsi="Arial" w:cs="Arial"/>
                <w:color w:val="auto"/>
                <w:sz w:val="20"/>
                <w:szCs w:val="20"/>
              </w:rPr>
            </w:pPr>
            <w:r w:rsidRPr="0091620A" w:rsidR="003556B9">
              <w:rPr>
                <w:rFonts w:ascii="Arial" w:hAnsi="Arial" w:cs="Arial"/>
                <w:color w:val="auto"/>
                <w:sz w:val="20"/>
                <w:szCs w:val="20"/>
              </w:rPr>
              <w:t>Phụ lục</w:t>
            </w:r>
            <w:r w:rsidRPr="0091620A" w:rsidR="0030752E">
              <w:rPr>
                <w:rFonts w:ascii="Arial" w:hAnsi="Arial" w:cs="Arial"/>
                <w:color w:val="auto"/>
                <w:sz w:val="20"/>
                <w:szCs w:val="20"/>
              </w:rPr>
              <w:t xml:space="preserve"> …</w:t>
            </w:r>
            <w:r w:rsidRPr="0091620A" w:rsidR="00591A5C">
              <w:rPr>
                <w:rFonts w:ascii="Arial" w:hAnsi="Arial" w:cs="Arial"/>
                <w:color w:val="auto"/>
                <w:sz w:val="20"/>
                <w:szCs w:val="20"/>
              </w:rPr>
              <w:t xml:space="preserve">.. (số </w:t>
            </w:r>
            <w:r w:rsidRPr="0091620A" w:rsidR="005D1EBB">
              <w:rPr>
                <w:rFonts w:ascii="Arial" w:hAnsi="Arial" w:cs="Arial"/>
                <w:color w:val="auto"/>
                <w:sz w:val="20"/>
                <w:szCs w:val="20"/>
              </w:rPr>
              <w:t>l</w:t>
            </w:r>
            <w:r w:rsidRPr="0091620A" w:rsidR="00591A5C">
              <w:rPr>
                <w:rFonts w:ascii="Arial" w:hAnsi="Arial" w:cs="Arial"/>
                <w:color w:val="auto"/>
                <w:sz w:val="20"/>
                <w:szCs w:val="20"/>
              </w:rPr>
              <w:t>a mã)</w:t>
            </w:r>
          </w:p>
        </w:tc>
      </w:tr>
      <w:tr>
        <w:tblPrEx>
          <w:tblW w:w="5000" w:type="pct"/>
          <w:tblCellMar>
            <w:left w:w="0" w:type="dxa"/>
            <w:right w:w="0" w:type="dxa"/>
          </w:tblCellMar>
          <w:tblLook w:val="01E0"/>
        </w:tblPrEx>
        <w:tc>
          <w:tcPr>
            <w:tcW w:w="733" w:type="pct"/>
            <w:shd w:val="clear" w:color="auto" w:fill="auto"/>
          </w:tcPr>
          <w:p w:rsidR="00A77B3E" w:rsidRPr="0091620A" w:rsidP="00D524CA">
            <w:pPr>
              <w:widowControl w:val="0"/>
              <w:spacing w:before="120" w:after="0" w:line="240" w:lineRule="auto"/>
              <w:jc w:val="center"/>
              <w:rPr>
                <w:rFonts w:ascii="Arial" w:hAnsi="Arial" w:cs="Arial"/>
                <w:color w:val="auto"/>
                <w:sz w:val="20"/>
                <w:szCs w:val="20"/>
              </w:rPr>
            </w:pPr>
            <w:r w:rsidRPr="0091620A" w:rsidR="00115491">
              <w:rPr>
                <w:rFonts w:ascii="Arial" w:hAnsi="Arial" w:cs="Arial"/>
                <w:b/>
                <w:bCs/>
                <w:color w:val="auto"/>
                <w:sz w:val="20"/>
                <w:szCs w:val="20"/>
              </w:rPr>
              <w:t xml:space="preserve">Tọa độ các </w:t>
            </w:r>
            <w:r w:rsidRPr="0091620A" w:rsidR="00231B5F">
              <w:rPr>
                <w:rFonts w:ascii="Arial" w:hAnsi="Arial" w:cs="Arial"/>
                <w:b/>
                <w:bCs/>
                <w:color w:val="auto"/>
                <w:sz w:val="20"/>
                <w:szCs w:val="20"/>
              </w:rPr>
              <w:t>điểm</w:t>
            </w:r>
            <w:r w:rsidRPr="0091620A" w:rsidR="00115491">
              <w:rPr>
                <w:rFonts w:ascii="Arial" w:hAnsi="Arial" w:cs="Arial"/>
                <w:b/>
                <w:bCs/>
                <w:color w:val="auto"/>
                <w:sz w:val="20"/>
                <w:szCs w:val="20"/>
              </w:rPr>
              <w:t xml:space="preserve"> khép góc</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487"/>
              <w:gridCol w:w="454"/>
              <w:gridCol w:w="45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51" w:type="pct"/>
                  <w:vMerge w:val="restart"/>
                  <w:tcBorders>
                    <w:top w:val="single" w:sz="4" w:space="0" w:color="000000"/>
                    <w:left w:val="single" w:sz="4" w:space="0" w:color="000000"/>
                    <w:right w:val="single" w:sz="4" w:space="0" w:color="000000"/>
                  </w:tcBorders>
                  <w:tcMar>
                    <w:top w:w="0" w:type="dxa"/>
                    <w:left w:w="10" w:type="dxa"/>
                    <w:bottom w:w="0" w:type="dxa"/>
                    <w:right w:w="10" w:type="dxa"/>
                  </w:tcMar>
                  <w:vAlign w:val="center"/>
                </w:tcPr>
                <w:p w:rsidR="005D1EBB"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Cs/>
                      <w:color w:val="auto"/>
                      <w:sz w:val="20"/>
                      <w:szCs w:val="20"/>
                    </w:rPr>
                    <w:t>Điểm</w:t>
                  </w:r>
                  <w:r w:rsidRPr="0091620A">
                    <w:rPr>
                      <w:rFonts w:ascii="Arial" w:hAnsi="Arial" w:cs="Arial"/>
                      <w:bCs/>
                      <w:color w:val="auto"/>
                      <w:sz w:val="20"/>
                      <w:szCs w:val="20"/>
                    </w:rPr>
                    <w:t xml:space="preserve"> góc</w:t>
                  </w:r>
                </w:p>
              </w:tc>
              <w:tc>
                <w:tcPr>
                  <w:tcW w:w="3349" w:type="pct"/>
                  <w:gridSpan w:val="2"/>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5D1EBB" w:rsidRPr="0091620A" w:rsidP="00D524CA">
                  <w:pPr>
                    <w:widowControl w:val="0"/>
                    <w:spacing w:before="120" w:after="0" w:line="240" w:lineRule="auto"/>
                    <w:jc w:val="center"/>
                    <w:rPr>
                      <w:rFonts w:ascii="Arial" w:hAnsi="Arial" w:cs="Arial"/>
                      <w:color w:val="auto"/>
                      <w:sz w:val="20"/>
                      <w:szCs w:val="20"/>
                    </w:rPr>
                  </w:pPr>
                  <w:r w:rsidRPr="0091620A">
                    <w:rPr>
                      <w:rFonts w:ascii="Arial" w:hAnsi="Arial" w:cs="Arial"/>
                      <w:bCs/>
                      <w:color w:val="auto"/>
                      <w:sz w:val="20"/>
                      <w:szCs w:val="20"/>
                    </w:rPr>
                    <w:t xml:space="preserve">Hệ VN-2000, </w:t>
                  </w:r>
                  <w:r w:rsidRPr="0091620A">
                    <w:rPr>
                      <w:rFonts w:ascii="Arial" w:hAnsi="Arial" w:cs="Arial"/>
                      <w:color w:val="auto"/>
                      <w:sz w:val="20"/>
                      <w:szCs w:val="20"/>
                    </w:rPr>
                    <w:t>kinh tuyến trục … múi chiếu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51" w:type="pct"/>
                  <w:vMerge/>
                  <w:tcBorders>
                    <w:left w:val="single" w:sz="4" w:space="0" w:color="000000"/>
                    <w:bottom w:val="single" w:sz="4" w:space="0" w:color="000000"/>
                    <w:right w:val="single" w:sz="4" w:space="0" w:color="000000"/>
                  </w:tcBorders>
                  <w:tcMar>
                    <w:top w:w="0" w:type="dxa"/>
                    <w:left w:w="10" w:type="dxa"/>
                    <w:bottom w:w="0" w:type="dxa"/>
                    <w:right w:w="10" w:type="dxa"/>
                  </w:tcMar>
                  <w:vAlign w:val="center"/>
                </w:tcPr>
                <w:p w:rsidR="005D1EBB" w:rsidRPr="0091620A" w:rsidP="00D524CA">
                  <w:pPr>
                    <w:widowControl w:val="0"/>
                    <w:spacing w:before="120" w:after="0" w:line="240" w:lineRule="auto"/>
                    <w:rPr>
                      <w:rFonts w:ascii="Arial" w:hAnsi="Arial" w:cs="Arial"/>
                      <w:color w:val="auto"/>
                      <w:sz w:val="20"/>
                      <w:szCs w:val="20"/>
                    </w:rPr>
                  </w:pPr>
                </w:p>
              </w:tc>
              <w:tc>
                <w:tcPr>
                  <w:tcW w:w="1880"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5D1EBB"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X(m)</w:t>
                  </w:r>
                </w:p>
              </w:tc>
              <w:tc>
                <w:tcPr>
                  <w:tcW w:w="1469"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5D1EBB"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Y(m)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51" w:type="pct"/>
                  <w:tcBorders>
                    <w:top w:val="single" w:sz="4" w:space="0" w:color="000000"/>
                    <w:left w:val="single" w:sz="4" w:space="0" w:color="000000"/>
                    <w:bottom w:val="nil"/>
                    <w:right w:val="single" w:sz="4" w:space="0" w:color="000000"/>
                  </w:tcBorders>
                  <w:tcMar>
                    <w:top w:w="0" w:type="dxa"/>
                    <w:left w:w="10" w:type="dxa"/>
                    <w:bottom w:w="0" w:type="dxa"/>
                    <w:right w:w="10" w:type="dxa"/>
                  </w:tcMar>
                  <w:vAlign w:val="center"/>
                </w:tcPr>
                <w:p w:rsidR="005D1EBB"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1</w:t>
                  </w:r>
                </w:p>
              </w:tc>
              <w:tc>
                <w:tcPr>
                  <w:tcW w:w="1880" w:type="pct"/>
                  <w:tcBorders>
                    <w:top w:val="single" w:sz="4" w:space="0" w:color="000000"/>
                    <w:left w:val="single" w:sz="4" w:space="0" w:color="000000"/>
                    <w:bottom w:val="nil"/>
                    <w:right w:val="single" w:sz="4" w:space="0" w:color="000000"/>
                  </w:tcBorders>
                  <w:tcMar>
                    <w:top w:w="0" w:type="dxa"/>
                    <w:left w:w="10" w:type="dxa"/>
                    <w:bottom w:w="0" w:type="dxa"/>
                    <w:right w:w="10" w:type="dxa"/>
                  </w:tcMar>
                  <w:vAlign w:val="center"/>
                </w:tcPr>
                <w:p w:rsidR="005D1EBB" w:rsidRPr="0091620A" w:rsidP="00D524CA">
                  <w:pPr>
                    <w:spacing w:before="120" w:after="0" w:line="240" w:lineRule="auto"/>
                    <w:jc w:val="center"/>
                    <w:rPr>
                      <w:rFonts w:ascii="Arial" w:hAnsi="Arial" w:cs="Arial"/>
                      <w:color w:val="auto"/>
                      <w:sz w:val="20"/>
                      <w:szCs w:val="20"/>
                    </w:rPr>
                  </w:pPr>
                </w:p>
              </w:tc>
              <w:tc>
                <w:tcPr>
                  <w:tcW w:w="1469" w:type="pct"/>
                  <w:tcBorders>
                    <w:top w:val="single" w:sz="4" w:space="0" w:color="000000"/>
                    <w:left w:val="single" w:sz="4" w:space="0" w:color="000000"/>
                    <w:bottom w:val="nil"/>
                    <w:right w:val="single" w:sz="4" w:space="0" w:color="000000"/>
                  </w:tcBorders>
                  <w:tcMar>
                    <w:top w:w="0" w:type="dxa"/>
                    <w:left w:w="10" w:type="dxa"/>
                    <w:bottom w:w="0" w:type="dxa"/>
                    <w:right w:w="10" w:type="dxa"/>
                  </w:tcMar>
                  <w:vAlign w:val="center"/>
                </w:tcPr>
                <w:p w:rsidR="005D1EBB"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51" w:type="pct"/>
                  <w:tcBorders>
                    <w:top w:val="nil"/>
                    <w:left w:val="single" w:sz="4" w:space="0" w:color="000000"/>
                    <w:bottom w:val="nil"/>
                    <w:right w:val="single" w:sz="4" w:space="0" w:color="000000"/>
                  </w:tcBorders>
                  <w:tcMar>
                    <w:top w:w="0" w:type="dxa"/>
                    <w:left w:w="10" w:type="dxa"/>
                    <w:bottom w:w="0" w:type="dxa"/>
                    <w:right w:w="10" w:type="dxa"/>
                  </w:tcMar>
                  <w:vAlign w:val="center"/>
                </w:tcPr>
                <w:p w:rsidR="005D1EBB"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2</w:t>
                  </w:r>
                </w:p>
              </w:tc>
              <w:tc>
                <w:tcPr>
                  <w:tcW w:w="1880" w:type="pct"/>
                  <w:tcBorders>
                    <w:top w:val="nil"/>
                    <w:left w:val="single" w:sz="4" w:space="0" w:color="000000"/>
                    <w:bottom w:val="nil"/>
                    <w:right w:val="single" w:sz="4" w:space="0" w:color="000000"/>
                  </w:tcBorders>
                  <w:tcMar>
                    <w:top w:w="0" w:type="dxa"/>
                    <w:left w:w="10" w:type="dxa"/>
                    <w:bottom w:w="0" w:type="dxa"/>
                    <w:right w:w="10" w:type="dxa"/>
                  </w:tcMar>
                  <w:vAlign w:val="center"/>
                </w:tcPr>
                <w:p w:rsidR="005D1EBB" w:rsidRPr="0091620A" w:rsidP="00D524CA">
                  <w:pPr>
                    <w:spacing w:before="120" w:after="0" w:line="240" w:lineRule="auto"/>
                    <w:jc w:val="center"/>
                    <w:rPr>
                      <w:rFonts w:ascii="Arial" w:hAnsi="Arial" w:cs="Arial"/>
                      <w:color w:val="auto"/>
                      <w:sz w:val="20"/>
                      <w:szCs w:val="20"/>
                    </w:rPr>
                  </w:pPr>
                </w:p>
              </w:tc>
              <w:tc>
                <w:tcPr>
                  <w:tcW w:w="1469" w:type="pct"/>
                  <w:tcBorders>
                    <w:top w:val="nil"/>
                    <w:left w:val="single" w:sz="4" w:space="0" w:color="000000"/>
                    <w:bottom w:val="nil"/>
                    <w:right w:val="single" w:sz="4" w:space="0" w:color="000000"/>
                  </w:tcBorders>
                  <w:tcMar>
                    <w:top w:w="0" w:type="dxa"/>
                    <w:left w:w="10" w:type="dxa"/>
                    <w:bottom w:w="0" w:type="dxa"/>
                    <w:right w:w="10" w:type="dxa"/>
                  </w:tcMar>
                  <w:vAlign w:val="center"/>
                </w:tcPr>
                <w:p w:rsidR="005D1EBB"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51" w:type="pct"/>
                  <w:tcBorders>
                    <w:top w:val="nil"/>
                    <w:left w:val="single" w:sz="4" w:space="0" w:color="000000"/>
                    <w:bottom w:val="single" w:sz="4" w:space="0" w:color="000000"/>
                    <w:right w:val="single" w:sz="4" w:space="0" w:color="000000"/>
                  </w:tcBorders>
                  <w:tcMar>
                    <w:top w:w="0" w:type="dxa"/>
                    <w:left w:w="10" w:type="dxa"/>
                    <w:bottom w:w="0" w:type="dxa"/>
                    <w:right w:w="10" w:type="dxa"/>
                  </w:tcMar>
                  <w:vAlign w:val="center"/>
                </w:tcPr>
                <w:p w:rsidR="005D1EBB"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w:t>
                  </w:r>
                </w:p>
              </w:tc>
              <w:tc>
                <w:tcPr>
                  <w:tcW w:w="1880" w:type="pct"/>
                  <w:tcBorders>
                    <w:top w:val="nil"/>
                    <w:left w:val="single" w:sz="4" w:space="0" w:color="000000"/>
                    <w:bottom w:val="single" w:sz="4" w:space="0" w:color="000000"/>
                    <w:right w:val="single" w:sz="4" w:space="0" w:color="000000"/>
                  </w:tcBorders>
                  <w:tcMar>
                    <w:top w:w="0" w:type="dxa"/>
                    <w:left w:w="10" w:type="dxa"/>
                    <w:bottom w:w="0" w:type="dxa"/>
                    <w:right w:w="10" w:type="dxa"/>
                  </w:tcMar>
                  <w:vAlign w:val="center"/>
                </w:tcPr>
                <w:p w:rsidR="005D1EBB" w:rsidRPr="0091620A" w:rsidP="00D524CA">
                  <w:pPr>
                    <w:spacing w:before="120" w:after="0" w:line="240" w:lineRule="auto"/>
                    <w:jc w:val="center"/>
                    <w:rPr>
                      <w:rFonts w:ascii="Arial" w:hAnsi="Arial" w:cs="Arial"/>
                      <w:color w:val="auto"/>
                      <w:sz w:val="20"/>
                      <w:szCs w:val="20"/>
                    </w:rPr>
                  </w:pPr>
                </w:p>
              </w:tc>
              <w:tc>
                <w:tcPr>
                  <w:tcW w:w="1469" w:type="pct"/>
                  <w:tcBorders>
                    <w:top w:val="nil"/>
                    <w:left w:val="single" w:sz="4" w:space="0" w:color="000000"/>
                    <w:bottom w:val="single" w:sz="4" w:space="0" w:color="000000"/>
                    <w:right w:val="single" w:sz="4" w:space="0" w:color="000000"/>
                  </w:tcBorders>
                  <w:tcMar>
                    <w:top w:w="0" w:type="dxa"/>
                    <w:left w:w="10" w:type="dxa"/>
                    <w:bottom w:w="0" w:type="dxa"/>
                    <w:right w:w="10" w:type="dxa"/>
                  </w:tcMar>
                  <w:vAlign w:val="center"/>
                </w:tcPr>
                <w:p w:rsidR="005D1EBB" w:rsidRPr="0091620A" w:rsidP="00D524CA">
                  <w:pPr>
                    <w:spacing w:before="120" w:after="0" w:line="240" w:lineRule="auto"/>
                    <w:jc w:val="center"/>
                    <w:rPr>
                      <w:rFonts w:ascii="Arial" w:hAnsi="Arial" w:cs="Arial"/>
                      <w:color w:val="auto"/>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3"/>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rsidR="005D1EBB" w:rsidRPr="0091620A" w:rsidP="00D524CA">
                  <w:pPr>
                    <w:spacing w:before="120" w:after="0" w:line="240" w:lineRule="auto"/>
                    <w:rPr>
                      <w:rFonts w:ascii="Arial" w:hAnsi="Arial" w:cs="Arial"/>
                      <w:color w:val="auto"/>
                      <w:sz w:val="20"/>
                      <w:szCs w:val="20"/>
                    </w:rPr>
                  </w:pPr>
                  <w:r w:rsidRPr="0091620A">
                    <w:rPr>
                      <w:rFonts w:ascii="Arial" w:hAnsi="Arial" w:cs="Arial"/>
                      <w:color w:val="auto"/>
                      <w:sz w:val="20"/>
                      <w:szCs w:val="20"/>
                    </w:rPr>
                    <w:t>Diện tích: … (ha, m</w:t>
                  </w:r>
                  <w:r w:rsidRPr="0091620A">
                    <w:rPr>
                      <w:rFonts w:ascii="Arial" w:hAnsi="Arial" w:cs="Arial"/>
                      <w:color w:val="auto"/>
                      <w:sz w:val="20"/>
                      <w:szCs w:val="20"/>
                      <w:vertAlign w:val="superscript"/>
                    </w:rPr>
                    <w:t>2</w:t>
                  </w:r>
                  <w:r w:rsidRPr="0091620A">
                    <w:rPr>
                      <w:rFonts w:ascii="Arial" w:hAnsi="Arial" w:cs="Arial"/>
                      <w:color w:val="auto"/>
                      <w:sz w:val="20"/>
                      <w:szCs w:val="20"/>
                    </w:rPr>
                    <w:t>, km</w:t>
                  </w:r>
                  <w:r w:rsidRPr="0091620A">
                    <w:rPr>
                      <w:rFonts w:ascii="Arial" w:hAnsi="Arial" w:cs="Arial"/>
                      <w:color w:val="auto"/>
                      <w:sz w:val="20"/>
                      <w:szCs w:val="20"/>
                      <w:vertAlign w:val="superscript"/>
                    </w:rPr>
                    <w:t>2</w:t>
                  </w:r>
                  <w:r w:rsidRPr="0091620A">
                    <w:rPr>
                      <w:rFonts w:ascii="Arial" w:hAnsi="Arial" w:cs="Arial"/>
                      <w:color w:val="auto"/>
                      <w:sz w:val="20"/>
                      <w:szCs w:val="20"/>
                    </w:rPr>
                    <w:t>)</w:t>
                  </w:r>
                </w:p>
              </w:tc>
            </w:tr>
          </w:tbl>
          <w:p w:rsidR="00A77B3E" w:rsidRPr="0091620A" w:rsidP="00D524CA">
            <w:pPr>
              <w:spacing w:before="120" w:after="0" w:line="240" w:lineRule="auto"/>
              <w:jc w:val="center"/>
              <w:rPr>
                <w:rFonts w:ascii="Arial" w:hAnsi="Arial" w:cs="Arial"/>
                <w:b/>
                <w:bCs/>
                <w:color w:val="auto"/>
                <w:sz w:val="20"/>
                <w:szCs w:val="20"/>
              </w:rPr>
            </w:pPr>
          </w:p>
        </w:tc>
        <w:tc>
          <w:tcPr>
            <w:tcW w:w="4081" w:type="pct"/>
            <w:shd w:val="clear" w:color="auto" w:fill="auto"/>
          </w:tcPr>
          <w:p w:rsidR="00A77B3E" w:rsidRPr="0091620A" w:rsidP="00D524CA">
            <w:pPr>
              <w:spacing w:before="120" w:after="0" w:line="240" w:lineRule="auto"/>
              <w:jc w:val="center"/>
              <w:rPr>
                <w:rFonts w:ascii="Arial" w:hAnsi="Arial" w:cs="Arial"/>
                <w:color w:val="auto"/>
                <w:sz w:val="20"/>
                <w:szCs w:val="20"/>
              </w:rPr>
            </w:pPr>
            <w:r>
              <w:rPr>
                <w:color w:val="auto"/>
              </w:rPr>
              <w:pict>
                <v:shape id="_x0000_i1027" type="#_x0000_t75" style="height:187.62pt;mso-wrap-distance-left:0;mso-wrap-distance-right:0;width:391.17pt" stroked="f">
                  <v:imagedata r:id="rId8" r:href="rId9" o:title=""/>
                </v:shape>
              </w:pict>
            </w:r>
          </w:p>
        </w:tc>
        <w:tc>
          <w:tcPr>
            <w:tcW w:w="186" w:type="pct"/>
            <w:shd w:val="clear" w:color="auto" w:fill="auto"/>
          </w:tcPr>
          <w:p w:rsidR="00A77B3E" w:rsidRPr="0091620A" w:rsidP="00D524CA">
            <w:pPr>
              <w:widowControl w:val="0"/>
              <w:spacing w:before="120" w:after="0" w:line="240" w:lineRule="auto"/>
              <w:rPr>
                <w:rFonts w:ascii="Arial" w:hAnsi="Arial" w:cs="Arial"/>
                <w:color w:val="auto"/>
                <w:sz w:val="20"/>
                <w:szCs w:val="20"/>
              </w:rPr>
            </w:pPr>
          </w:p>
        </w:tc>
      </w:tr>
      <w:tr>
        <w:tblPrEx>
          <w:tblW w:w="5000" w:type="pct"/>
          <w:tblCellMar>
            <w:left w:w="0" w:type="dxa"/>
            <w:right w:w="0" w:type="dxa"/>
          </w:tblCellMar>
          <w:tblLook w:val="01E0"/>
        </w:tblPrEx>
        <w:tc>
          <w:tcPr>
            <w:tcW w:w="733" w:type="pct"/>
            <w:shd w:val="clear" w:color="auto" w:fill="auto"/>
          </w:tcPr>
          <w:p w:rsidR="00A77B3E" w:rsidRPr="0091620A" w:rsidP="00D524CA">
            <w:pPr>
              <w:spacing w:before="120" w:after="0" w:line="240" w:lineRule="auto"/>
              <w:jc w:val="center"/>
              <w:rPr>
                <w:rFonts w:ascii="Arial" w:hAnsi="Arial" w:cs="Arial"/>
                <w:b/>
                <w:bCs/>
                <w:color w:val="auto"/>
                <w:sz w:val="20"/>
                <w:szCs w:val="20"/>
              </w:rPr>
            </w:pPr>
          </w:p>
        </w:tc>
        <w:tc>
          <w:tcPr>
            <w:tcW w:w="4081" w:type="pct"/>
            <w:shd w:val="clear" w:color="auto" w:fill="auto"/>
          </w:tcPr>
          <w:p w:rsidR="00A77B3E" w:rsidRPr="0091620A" w:rsidP="00D524CA">
            <w:pPr>
              <w:widowControl w:val="0"/>
              <w:spacing w:before="120" w:after="0" w:line="240" w:lineRule="auto"/>
              <w:rPr>
                <w:rFonts w:ascii="Arial" w:hAnsi="Arial" w:cs="Arial"/>
                <w:b/>
                <w:bCs/>
                <w:color w:val="auto"/>
                <w:sz w:val="20"/>
                <w:szCs w:val="20"/>
              </w:rPr>
            </w:pPr>
          </w:p>
          <w:tbl>
            <w:tblPr>
              <w:tblStyle w:val="TableNormal"/>
              <w:tblW w:w="5000" w:type="pct"/>
              <w:tblLook w:val="0000"/>
            </w:tblPr>
            <w:tblGrid>
              <w:gridCol w:w="4730"/>
              <w:gridCol w:w="3094"/>
            </w:tblGrid>
            <w:tr>
              <w:tblPrEx>
                <w:tblW w:w="5000" w:type="pct"/>
                <w:tblLook w:val="0000"/>
              </w:tblPrEx>
              <w:tc>
                <w:tcPr>
                  <w:tcW w:w="4714" w:type="dxa"/>
                  <w:tcMar>
                    <w:top w:w="0" w:type="dxa"/>
                    <w:left w:w="108" w:type="dxa"/>
                    <w:bottom w:w="0" w:type="dxa"/>
                    <w:right w:w="108" w:type="dxa"/>
                  </w:tcMar>
                </w:tcPr>
                <w:p w:rsidR="00A77B3E" w:rsidRPr="0091620A" w:rsidP="00D524CA">
                  <w:pPr>
                    <w:spacing w:before="120" w:after="0" w:line="240" w:lineRule="auto"/>
                    <w:jc w:val="center"/>
                    <w:rPr>
                      <w:rFonts w:ascii="Arial" w:hAnsi="Arial" w:cs="Arial"/>
                      <w:i/>
                      <w:iCs/>
                      <w:color w:val="auto"/>
                      <w:sz w:val="20"/>
                      <w:szCs w:val="20"/>
                    </w:rPr>
                  </w:pPr>
                  <w:r w:rsidRPr="0091620A" w:rsidR="00591A5C">
                    <w:rPr>
                      <w:rFonts w:ascii="Arial" w:hAnsi="Arial" w:cs="Arial"/>
                      <w:b/>
                      <w:bCs/>
                      <w:color w:val="auto"/>
                      <w:sz w:val="20"/>
                      <w:szCs w:val="20"/>
                    </w:rPr>
                    <w:t>Tổ chức, cá nhân</w:t>
                  </w:r>
                  <w:r w:rsidRPr="0091620A" w:rsidR="00115491">
                    <w:rPr>
                      <w:rFonts w:ascii="Arial" w:hAnsi="Arial" w:cs="Arial"/>
                      <w:b/>
                      <w:bCs/>
                      <w:color w:val="auto"/>
                      <w:sz w:val="20"/>
                      <w:szCs w:val="20"/>
                    </w:rPr>
                    <w:t xml:space="preserve"> </w:t>
                  </w:r>
                  <w:r w:rsidRPr="0091620A" w:rsidR="00591A5C">
                    <w:rPr>
                      <w:rFonts w:ascii="Arial" w:hAnsi="Arial" w:cs="Arial"/>
                      <w:b/>
                      <w:bCs/>
                      <w:color w:val="auto"/>
                      <w:sz w:val="20"/>
                      <w:szCs w:val="20"/>
                    </w:rPr>
                    <w:t>lập bản đồ (đối với tổ chức phải có chức năng thành lập theo quy định)</w:t>
                  </w:r>
                  <w:r w:rsidRPr="0091620A" w:rsidR="00591A5C">
                    <w:rPr>
                      <w:rFonts w:ascii="Arial" w:hAnsi="Arial" w:cs="Arial"/>
                      <w:color w:val="auto"/>
                      <w:sz w:val="20"/>
                      <w:szCs w:val="20"/>
                    </w:rPr>
                    <w:br/>
                  </w:r>
                  <w:r w:rsidRPr="0091620A" w:rsidR="00591A5C">
                    <w:rPr>
                      <w:rFonts w:ascii="Arial" w:hAnsi="Arial" w:cs="Arial"/>
                      <w:i/>
                      <w:iCs/>
                      <w:color w:val="auto"/>
                      <w:sz w:val="20"/>
                      <w:szCs w:val="20"/>
                    </w:rPr>
                    <w:t>(Ký, đóng dấu)</w:t>
                  </w:r>
                </w:p>
                <w:p w:rsidR="00115491" w:rsidRPr="0091620A" w:rsidP="00D524CA">
                  <w:pPr>
                    <w:spacing w:before="120" w:after="0" w:line="240" w:lineRule="auto"/>
                    <w:jc w:val="center"/>
                    <w:rPr>
                      <w:rFonts w:ascii="Arial" w:hAnsi="Arial" w:cs="Arial"/>
                      <w:b/>
                      <w:bCs/>
                      <w:color w:val="auto"/>
                      <w:sz w:val="20"/>
                      <w:szCs w:val="20"/>
                    </w:rPr>
                  </w:pPr>
                </w:p>
              </w:tc>
              <w:tc>
                <w:tcPr>
                  <w:tcW w:w="3083" w:type="dxa"/>
                  <w:tcMar>
                    <w:top w:w="0" w:type="dxa"/>
                    <w:left w:w="108" w:type="dxa"/>
                    <w:bottom w:w="0" w:type="dxa"/>
                    <w:right w:w="108" w:type="dxa"/>
                  </w:tcMar>
                </w:tcPr>
                <w:p w:rsidR="00A77B3E" w:rsidRPr="0091620A" w:rsidP="00D524CA">
                  <w:pPr>
                    <w:spacing w:before="120" w:after="0" w:line="240" w:lineRule="auto"/>
                    <w:jc w:val="center"/>
                    <w:rPr>
                      <w:rFonts w:ascii="Arial" w:hAnsi="Arial" w:cs="Arial"/>
                      <w:b/>
                      <w:bCs/>
                      <w:color w:val="auto"/>
                      <w:sz w:val="20"/>
                      <w:szCs w:val="20"/>
                    </w:rPr>
                  </w:pPr>
                  <w:r w:rsidRPr="0091620A" w:rsidR="00591A5C">
                    <w:rPr>
                      <w:rFonts w:ascii="Arial" w:hAnsi="Arial" w:cs="Arial"/>
                      <w:b/>
                      <w:bCs/>
                      <w:color w:val="auto"/>
                      <w:sz w:val="20"/>
                      <w:szCs w:val="20"/>
                    </w:rPr>
                    <w:t>Tên tổ chức, cá nhân nghiên cứu</w:t>
                  </w:r>
                  <w:r w:rsidRPr="0091620A" w:rsidR="00115491">
                    <w:rPr>
                      <w:rFonts w:ascii="Arial" w:hAnsi="Arial" w:cs="Arial"/>
                      <w:b/>
                      <w:bCs/>
                      <w:color w:val="auto"/>
                      <w:sz w:val="20"/>
                      <w:szCs w:val="20"/>
                    </w:rPr>
                    <w:br/>
                  </w:r>
                  <w:r w:rsidRPr="0091620A" w:rsidR="00591A5C">
                    <w:rPr>
                      <w:rFonts w:ascii="Arial" w:hAnsi="Arial" w:cs="Arial"/>
                      <w:i/>
                      <w:iCs/>
                      <w:color w:val="auto"/>
                      <w:sz w:val="20"/>
                      <w:szCs w:val="20"/>
                    </w:rPr>
                    <w:t>(Ký, đóng dấu)</w:t>
                  </w:r>
                </w:p>
              </w:tc>
            </w:tr>
          </w:tbl>
          <w:p w:rsidR="00A77B3E" w:rsidRPr="0091620A" w:rsidP="00D524CA">
            <w:pPr>
              <w:spacing w:before="120" w:after="0" w:line="240" w:lineRule="auto"/>
              <w:jc w:val="center"/>
              <w:rPr>
                <w:rFonts w:ascii="Arial" w:hAnsi="Arial" w:cs="Arial"/>
                <w:color w:val="auto"/>
                <w:sz w:val="20"/>
                <w:szCs w:val="20"/>
              </w:rPr>
            </w:pPr>
          </w:p>
        </w:tc>
        <w:tc>
          <w:tcPr>
            <w:tcW w:w="186" w:type="pct"/>
            <w:shd w:val="clear" w:color="auto" w:fill="auto"/>
          </w:tcPr>
          <w:p w:rsidR="00A77B3E" w:rsidRPr="0091620A" w:rsidP="00D524CA">
            <w:pPr>
              <w:widowControl w:val="0"/>
              <w:spacing w:before="120" w:after="0" w:line="240" w:lineRule="auto"/>
              <w:rPr>
                <w:rFonts w:ascii="Arial" w:hAnsi="Arial" w:cs="Arial"/>
                <w:color w:val="auto"/>
                <w:sz w:val="20"/>
                <w:szCs w:val="20"/>
              </w:rPr>
            </w:pPr>
          </w:p>
        </w:tc>
      </w:tr>
    </w:tbl>
    <w:p w:rsidR="00A77B3E" w:rsidRPr="0091620A" w:rsidP="00D524CA">
      <w:pPr>
        <w:spacing w:before="120" w:after="0" w:line="240" w:lineRule="auto"/>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bookmarkStart w:id="640" w:name="chuong_pl_72"/>
      <w:r w:rsidRPr="0091620A" w:rsidR="003556B9">
        <w:rPr>
          <w:rFonts w:ascii="Arial" w:hAnsi="Arial" w:cs="Arial"/>
          <w:b/>
          <w:bCs/>
          <w:color w:val="auto"/>
          <w:sz w:val="20"/>
          <w:szCs w:val="20"/>
        </w:rPr>
        <w:t>Mẫu</w:t>
      </w:r>
      <w:r w:rsidRPr="0091620A" w:rsidR="008C4AC2">
        <w:rPr>
          <w:rFonts w:ascii="Arial" w:hAnsi="Arial" w:cs="Arial"/>
          <w:b/>
          <w:bCs/>
          <w:color w:val="auto"/>
          <w:sz w:val="20"/>
          <w:szCs w:val="20"/>
        </w:rPr>
        <w:t xml:space="preserve"> số 04: Văn bản chấp thuận của tổ chức, cá nhân có giấy phép thăm dò khoáng sản, giấy phép khai thác khoáng sản (trong trường hợp vị trí lấy </w:t>
      </w:r>
      <w:r w:rsidRPr="0091620A" w:rsidR="003556B9">
        <w:rPr>
          <w:rFonts w:ascii="Arial" w:hAnsi="Arial" w:cs="Arial"/>
          <w:b/>
          <w:bCs/>
          <w:color w:val="auto"/>
          <w:sz w:val="20"/>
          <w:szCs w:val="20"/>
        </w:rPr>
        <w:t>mẫu</w:t>
      </w:r>
      <w:r w:rsidRPr="0091620A" w:rsidR="008C4AC2">
        <w:rPr>
          <w:rFonts w:ascii="Arial" w:hAnsi="Arial" w:cs="Arial"/>
          <w:b/>
          <w:bCs/>
          <w:color w:val="auto"/>
          <w:sz w:val="20"/>
          <w:szCs w:val="20"/>
        </w:rPr>
        <w:t xml:space="preserve"> thuộc diện tích khu vực thăm dò khoáng sản hoặc diện tích thực hiện dự án đầu tư khai thác khoáng sản)</w:t>
      </w:r>
      <w:bookmarkEnd w:id="640"/>
    </w:p>
    <w:p w:rsidR="00A77B3E" w:rsidRPr="0091620A" w:rsidP="00D524CA">
      <w:pPr>
        <w:spacing w:before="120" w:after="0" w:line="240" w:lineRule="auto"/>
        <w:jc w:val="center"/>
        <w:rPr>
          <w:rFonts w:ascii="Arial" w:hAnsi="Arial" w:cs="Arial"/>
          <w:color w:val="auto"/>
          <w:sz w:val="20"/>
          <w:szCs w:val="20"/>
        </w:rPr>
      </w:pPr>
      <w:r w:rsidRPr="0091620A" w:rsidR="00115491">
        <w:rPr>
          <w:rFonts w:ascii="Arial" w:hAnsi="Arial" w:cs="Arial"/>
          <w:b/>
          <w:bCs/>
          <w:color w:val="auto"/>
          <w:sz w:val="20"/>
          <w:szCs w:val="20"/>
        </w:rPr>
        <w:t>CỘNG HÒA XÃ HỘI CHỦ NGHĨA VIỆT NAM</w:t>
        <w:br/>
        <w:t xml:space="preserve">Độc lập - Tự do - Hạnh phúc </w:t>
        <w:br/>
        <w:t>---------------</w:t>
      </w:r>
    </w:p>
    <w:p w:rsidR="00A77B3E" w:rsidRPr="0091620A" w:rsidP="00D524CA">
      <w:pPr>
        <w:spacing w:before="120" w:after="0" w:line="240" w:lineRule="auto"/>
        <w:jc w:val="right"/>
        <w:rPr>
          <w:rFonts w:ascii="Arial" w:hAnsi="Arial" w:cs="Arial"/>
          <w:i/>
          <w:iCs/>
          <w:color w:val="auto"/>
          <w:sz w:val="20"/>
          <w:szCs w:val="20"/>
        </w:rPr>
      </w:pPr>
      <w:r w:rsidRPr="0091620A" w:rsidR="00591A5C">
        <w:rPr>
          <w:rFonts w:ascii="Arial" w:hAnsi="Arial" w:cs="Arial"/>
          <w:i/>
          <w:iCs/>
          <w:color w:val="auto"/>
          <w:sz w:val="20"/>
          <w:szCs w:val="20"/>
        </w:rPr>
        <w:t>Địa danh</w:t>
      </w:r>
      <w:r w:rsidRPr="0091620A" w:rsidR="005D1EBB">
        <w:rPr>
          <w:rFonts w:ascii="Arial" w:hAnsi="Arial" w:cs="Arial"/>
          <w:i/>
          <w:iCs/>
          <w:color w:val="auto"/>
          <w:sz w:val="20"/>
          <w:szCs w:val="20"/>
        </w:rPr>
        <w:t>........</w:t>
      </w:r>
      <w:r w:rsidRPr="0091620A" w:rsidR="00591A5C">
        <w:rPr>
          <w:rFonts w:ascii="Arial" w:hAnsi="Arial" w:cs="Arial"/>
          <w:i/>
          <w:iCs/>
          <w:color w:val="auto"/>
          <w:sz w:val="20"/>
          <w:szCs w:val="20"/>
        </w:rPr>
        <w:t xml:space="preserve">, ngày </w:t>
      </w:r>
      <w:r w:rsidRPr="0091620A" w:rsidR="005D1EBB">
        <w:rPr>
          <w:rFonts w:ascii="Arial" w:hAnsi="Arial" w:cs="Arial"/>
          <w:i/>
          <w:iCs/>
          <w:color w:val="auto"/>
          <w:sz w:val="20"/>
          <w:szCs w:val="20"/>
        </w:rPr>
        <w:t xml:space="preserve">    </w:t>
      </w:r>
      <w:r w:rsidRPr="0091620A" w:rsidR="00591A5C">
        <w:rPr>
          <w:rFonts w:ascii="Arial" w:hAnsi="Arial" w:cs="Arial"/>
          <w:i/>
          <w:iCs/>
          <w:color w:val="auto"/>
          <w:sz w:val="20"/>
          <w:szCs w:val="20"/>
        </w:rPr>
        <w:t>tháng</w:t>
      </w:r>
      <w:r w:rsidRPr="0091620A" w:rsidR="005D1EBB">
        <w:rPr>
          <w:rFonts w:ascii="Arial" w:hAnsi="Arial" w:cs="Arial"/>
          <w:i/>
          <w:iCs/>
          <w:color w:val="auto"/>
          <w:sz w:val="20"/>
          <w:szCs w:val="20"/>
        </w:rPr>
        <w:t xml:space="preserve">     </w:t>
      </w:r>
      <w:r w:rsidRPr="0091620A" w:rsidR="00591A5C">
        <w:rPr>
          <w:rFonts w:ascii="Arial" w:hAnsi="Arial" w:cs="Arial"/>
          <w:i/>
          <w:iCs/>
          <w:color w:val="auto"/>
          <w:sz w:val="20"/>
          <w:szCs w:val="20"/>
        </w:rPr>
        <w:t xml:space="preserve"> năm</w:t>
      </w:r>
    </w:p>
    <w:p w:rsidR="00A77B3E" w:rsidRPr="0091620A" w:rsidP="00D524CA">
      <w:pPr>
        <w:spacing w:before="120" w:after="0" w:line="240" w:lineRule="auto"/>
        <w:jc w:val="center"/>
        <w:rPr>
          <w:rFonts w:ascii="Arial" w:hAnsi="Arial" w:cs="Arial"/>
          <w:i/>
          <w:iCs/>
          <w:color w:val="auto"/>
          <w:sz w:val="20"/>
          <w:szCs w:val="20"/>
        </w:rPr>
      </w:pPr>
      <w:r w:rsidRPr="0091620A" w:rsidR="00591A5C">
        <w:rPr>
          <w:rFonts w:ascii="Arial" w:hAnsi="Arial" w:cs="Arial"/>
          <w:color w:val="auto"/>
          <w:sz w:val="20"/>
          <w:szCs w:val="20"/>
        </w:rPr>
        <w:t>Kính gửi: .........</w:t>
      </w:r>
      <w:r w:rsidRPr="0091620A" w:rsidR="00591A5C">
        <w:rPr>
          <w:rFonts w:ascii="Arial" w:hAnsi="Arial" w:cs="Arial"/>
          <w:i/>
          <w:iCs/>
          <w:color w:val="auto"/>
          <w:sz w:val="20"/>
          <w:szCs w:val="20"/>
        </w:rPr>
        <w:t>(Tên cơ quan nhà nước có thẩm quyền chấp thuận)........</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 xml:space="preserve">Căn cứ quy định của pháp </w:t>
      </w:r>
      <w:r w:rsidRPr="0091620A" w:rsidR="0042348F">
        <w:rPr>
          <w:rFonts w:ascii="Arial" w:hAnsi="Arial" w:cs="Arial"/>
          <w:color w:val="auto"/>
          <w:sz w:val="20"/>
          <w:szCs w:val="20"/>
        </w:rPr>
        <w:t>luật</w:t>
      </w:r>
      <w:r w:rsidRPr="0091620A" w:rsidR="00591A5C">
        <w:rPr>
          <w:rFonts w:ascii="Arial" w:hAnsi="Arial" w:cs="Arial"/>
          <w:color w:val="auto"/>
          <w:sz w:val="20"/>
          <w:szCs w:val="20"/>
        </w:rPr>
        <w:t xml:space="preserve"> về địa chất và khoáng sản</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 xml:space="preserve">Ngày ... tháng ... năm... tại </w:t>
      </w:r>
      <w:r w:rsidRPr="0091620A" w:rsidR="00591A5C">
        <w:rPr>
          <w:rFonts w:ascii="Arial" w:hAnsi="Arial" w:cs="Arial"/>
          <w:i/>
          <w:iCs/>
          <w:color w:val="auto"/>
          <w:sz w:val="20"/>
          <w:szCs w:val="20"/>
        </w:rPr>
        <w:t xml:space="preserve">(địa danh thảo luận về phương án lấy </w:t>
      </w:r>
      <w:r w:rsidRPr="0091620A" w:rsidR="003556B9">
        <w:rPr>
          <w:rFonts w:ascii="Arial" w:hAnsi="Arial" w:cs="Arial"/>
          <w:i/>
          <w:iCs/>
          <w:color w:val="auto"/>
          <w:sz w:val="20"/>
          <w:szCs w:val="20"/>
        </w:rPr>
        <w:t>mẫu</w:t>
      </w:r>
      <w:r w:rsidRPr="0091620A" w:rsidR="00591A5C">
        <w:rPr>
          <w:rFonts w:ascii="Arial" w:hAnsi="Arial" w:cs="Arial"/>
          <w:i/>
          <w:iCs/>
          <w:color w:val="auto"/>
          <w:sz w:val="20"/>
          <w:szCs w:val="20"/>
        </w:rPr>
        <w:t>)</w:t>
      </w:r>
      <w:r w:rsidRPr="0091620A" w:rsidR="00591A5C">
        <w:rPr>
          <w:rFonts w:ascii="Arial" w:hAnsi="Arial" w:cs="Arial"/>
          <w:color w:val="auto"/>
          <w:sz w:val="20"/>
          <w:szCs w:val="20"/>
        </w:rPr>
        <w:t xml:space="preserve"> Công ty </w:t>
      </w:r>
      <w:r w:rsidRPr="0091620A" w:rsidR="00591A5C">
        <w:rPr>
          <w:rFonts w:ascii="Arial" w:hAnsi="Arial" w:cs="Arial"/>
          <w:i/>
          <w:iCs/>
          <w:color w:val="auto"/>
          <w:sz w:val="20"/>
          <w:szCs w:val="20"/>
        </w:rPr>
        <w:t>(tên tổ chức, cá nhân nghiên cứu)</w:t>
      </w:r>
      <w:r w:rsidRPr="0091620A" w:rsidR="00591A5C">
        <w:rPr>
          <w:rFonts w:ascii="Arial" w:hAnsi="Arial" w:cs="Arial"/>
          <w:color w:val="auto"/>
          <w:sz w:val="20"/>
          <w:szCs w:val="20"/>
        </w:rPr>
        <w:t xml:space="preserve"> và Công ty </w:t>
      </w:r>
      <w:r w:rsidRPr="0091620A" w:rsidR="00591A5C">
        <w:rPr>
          <w:rFonts w:ascii="Arial" w:hAnsi="Arial" w:cs="Arial"/>
          <w:i/>
          <w:iCs/>
          <w:color w:val="auto"/>
          <w:sz w:val="20"/>
          <w:szCs w:val="20"/>
        </w:rPr>
        <w:t>(tên tổ chức, cá nhân có giấy phép thăm dò, giấy phép khai thác khoáng sản) đã thống nhất các nội dung như sau:</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iCs/>
          <w:color w:val="auto"/>
          <w:sz w:val="20"/>
          <w:szCs w:val="20"/>
        </w:rPr>
        <w:t>1.</w:t>
      </w:r>
      <w:r w:rsidRPr="0091620A" w:rsidR="00591A5C">
        <w:rPr>
          <w:rFonts w:ascii="Arial" w:hAnsi="Arial" w:cs="Arial"/>
          <w:color w:val="auto"/>
          <w:sz w:val="20"/>
          <w:szCs w:val="20"/>
        </w:rPr>
        <w:t xml:space="preserve"> Công ty </w:t>
      </w:r>
      <w:r w:rsidRPr="0091620A" w:rsidR="00591A5C">
        <w:rPr>
          <w:rFonts w:ascii="Arial" w:hAnsi="Arial" w:cs="Arial"/>
          <w:i/>
          <w:iCs/>
          <w:color w:val="auto"/>
          <w:sz w:val="20"/>
          <w:szCs w:val="20"/>
        </w:rPr>
        <w:t>(tên tổ chức, cá nhân có giấy phép thăm dò, giấy phép khai thác khoáng sản) đồng ý để</w:t>
      </w:r>
      <w:r w:rsidRPr="0091620A" w:rsidR="00591A5C">
        <w:rPr>
          <w:rFonts w:ascii="Arial" w:hAnsi="Arial" w:cs="Arial"/>
          <w:color w:val="auto"/>
          <w:sz w:val="20"/>
          <w:szCs w:val="20"/>
        </w:rPr>
        <w:t xml:space="preserve"> Công ty </w:t>
      </w:r>
      <w:r w:rsidRPr="0091620A" w:rsidR="00591A5C">
        <w:rPr>
          <w:rFonts w:ascii="Arial" w:hAnsi="Arial" w:cs="Arial"/>
          <w:i/>
          <w:iCs/>
          <w:color w:val="auto"/>
          <w:sz w:val="20"/>
          <w:szCs w:val="20"/>
        </w:rPr>
        <w:t>(tên tổ chức, cá nhân nghiên cứu)</w:t>
      </w:r>
      <w:r w:rsidRPr="0091620A" w:rsidR="00591A5C">
        <w:rPr>
          <w:rFonts w:ascii="Arial" w:hAnsi="Arial" w:cs="Arial"/>
          <w:color w:val="auto"/>
          <w:sz w:val="20"/>
          <w:szCs w:val="20"/>
        </w:rPr>
        <w:t xml:space="preserve"> lấy </w:t>
      </w:r>
      <w:r w:rsidRPr="0091620A" w:rsidR="003556B9">
        <w:rPr>
          <w:rFonts w:ascii="Arial" w:hAnsi="Arial" w:cs="Arial"/>
          <w:color w:val="auto"/>
          <w:sz w:val="20"/>
          <w:szCs w:val="20"/>
        </w:rPr>
        <w:t>mẫu</w:t>
      </w:r>
      <w:r w:rsidRPr="0091620A" w:rsidR="00591A5C">
        <w:rPr>
          <w:rFonts w:ascii="Arial" w:hAnsi="Arial" w:cs="Arial"/>
          <w:color w:val="auto"/>
          <w:sz w:val="20"/>
          <w:szCs w:val="20"/>
        </w:rPr>
        <w:t xml:space="preserve"> nghiên cứu công nghệ chế biến khoáng sản (loại khoáng sản) theo phương án lấy </w:t>
      </w:r>
      <w:r w:rsidRPr="0091620A" w:rsidR="003556B9">
        <w:rPr>
          <w:rFonts w:ascii="Arial" w:hAnsi="Arial" w:cs="Arial"/>
          <w:color w:val="auto"/>
          <w:sz w:val="20"/>
          <w:szCs w:val="20"/>
        </w:rPr>
        <w:t>mẫu</w:t>
      </w:r>
      <w:r w:rsidRPr="0091620A" w:rsidR="00591A5C">
        <w:rPr>
          <w:rFonts w:ascii="Arial" w:hAnsi="Arial" w:cs="Arial"/>
          <w:color w:val="auto"/>
          <w:sz w:val="20"/>
          <w:szCs w:val="20"/>
        </w:rPr>
        <w:t xml:space="preserve"> để nghiên cứu công nghệ chế biến khoáng sản </w:t>
      </w:r>
      <w:r w:rsidRPr="0091620A" w:rsidR="00591A5C">
        <w:rPr>
          <w:rFonts w:ascii="Arial" w:hAnsi="Arial" w:cs="Arial"/>
          <w:i/>
          <w:iCs/>
          <w:color w:val="auto"/>
          <w:sz w:val="20"/>
          <w:szCs w:val="20"/>
        </w:rPr>
        <w:t>(có phương án kèm theo).</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i/>
          <w:iCs/>
          <w:color w:val="auto"/>
          <w:sz w:val="20"/>
          <w:szCs w:val="20"/>
        </w:rPr>
        <w:t>2.</w:t>
      </w:r>
      <w:r w:rsidRPr="0091620A" w:rsidR="00591A5C">
        <w:rPr>
          <w:rFonts w:ascii="Arial" w:hAnsi="Arial" w:cs="Arial"/>
          <w:color w:val="auto"/>
          <w:sz w:val="20"/>
          <w:szCs w:val="20"/>
        </w:rPr>
        <w:t xml:space="preserve"> Các </w:t>
      </w:r>
      <w:r w:rsidRPr="0091620A" w:rsidR="00231B5F">
        <w:rPr>
          <w:rFonts w:ascii="Arial" w:hAnsi="Arial" w:cs="Arial"/>
          <w:color w:val="auto"/>
          <w:sz w:val="20"/>
          <w:szCs w:val="20"/>
        </w:rPr>
        <w:t>điều</w:t>
      </w:r>
      <w:r w:rsidRPr="0091620A" w:rsidR="00591A5C">
        <w:rPr>
          <w:rFonts w:ascii="Arial" w:hAnsi="Arial" w:cs="Arial"/>
          <w:color w:val="auto"/>
          <w:sz w:val="20"/>
          <w:szCs w:val="20"/>
        </w:rPr>
        <w:t xml:space="preserve"> kiện khác (nếu có): chia sẻ dữ liệu, số liệu, quy trình.... trách nhiệm của các bên....</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 xml:space="preserve">Công ty </w:t>
      </w:r>
      <w:r w:rsidRPr="0091620A" w:rsidR="00591A5C">
        <w:rPr>
          <w:rFonts w:ascii="Arial" w:hAnsi="Arial" w:cs="Arial"/>
          <w:i/>
          <w:color w:val="auto"/>
          <w:sz w:val="20"/>
          <w:szCs w:val="20"/>
        </w:rPr>
        <w:t>(tên tổ chức, cá nhân có giấy phép thăm dò, giấy phép khai thác khoáng sản)</w:t>
      </w:r>
      <w:r w:rsidRPr="0091620A" w:rsidR="00591A5C">
        <w:rPr>
          <w:rFonts w:ascii="Arial" w:hAnsi="Arial" w:cs="Arial"/>
          <w:color w:val="auto"/>
          <w:sz w:val="20"/>
          <w:szCs w:val="20"/>
        </w:rPr>
        <w:t xml:space="preserve"> cam kết......... để Công ty </w:t>
      </w:r>
      <w:r w:rsidRPr="0091620A" w:rsidR="00591A5C">
        <w:rPr>
          <w:rFonts w:ascii="Arial" w:hAnsi="Arial" w:cs="Arial"/>
          <w:i/>
          <w:iCs/>
          <w:color w:val="auto"/>
          <w:sz w:val="20"/>
          <w:szCs w:val="20"/>
        </w:rPr>
        <w:t>(tên tổ chức, cá nhân nghiên cứu)</w:t>
      </w:r>
      <w:r w:rsidRPr="0091620A" w:rsidR="00591A5C">
        <w:rPr>
          <w:rFonts w:ascii="Arial" w:hAnsi="Arial" w:cs="Arial"/>
          <w:color w:val="auto"/>
          <w:sz w:val="20"/>
          <w:szCs w:val="20"/>
        </w:rPr>
        <w:t xml:space="preserve"> được thực hiện theo đúng phương án lấy </w:t>
      </w:r>
      <w:r w:rsidRPr="0091620A" w:rsidR="003556B9">
        <w:rPr>
          <w:rFonts w:ascii="Arial" w:hAnsi="Arial" w:cs="Arial"/>
          <w:color w:val="auto"/>
          <w:sz w:val="20"/>
          <w:szCs w:val="20"/>
        </w:rPr>
        <w:t>mẫu</w:t>
      </w:r>
      <w:r w:rsidRPr="0091620A" w:rsidR="00591A5C">
        <w:rPr>
          <w:rFonts w:ascii="Arial" w:hAnsi="Arial" w:cs="Arial"/>
          <w:color w:val="auto"/>
          <w:sz w:val="20"/>
          <w:szCs w:val="20"/>
        </w:rPr>
        <w:t xml:space="preserve"> nghiên cứu công nghệ chế biến khoáng sản sau khi được cơ quan có thẩm quyền chấp thuận đồng ý bằng văn bản.</w:t>
      </w:r>
      <w:r w:rsidRPr="0091620A" w:rsidR="0042348F">
        <w:rPr>
          <w:rFonts w:ascii="Arial" w:hAnsi="Arial" w:cs="Arial"/>
          <w:color w:val="auto"/>
          <w:sz w:val="20"/>
          <w:szCs w:val="20"/>
        </w:rPr>
        <w:t>/</w:t>
      </w:r>
      <w:r w:rsidRPr="0091620A" w:rsidR="00591A5C">
        <w:rPr>
          <w:rFonts w:ascii="Arial" w:hAnsi="Arial" w:cs="Arial"/>
          <w:color w:val="auto"/>
          <w:sz w:val="20"/>
          <w:szCs w:val="20"/>
        </w:rPr>
        <w:t>.</w:t>
      </w:r>
    </w:p>
    <w:p w:rsidR="005D1EBB" w:rsidRPr="0091620A" w:rsidP="00D524CA">
      <w:pPr>
        <w:spacing w:before="120" w:after="0" w:line="240" w:lineRule="auto"/>
        <w:rPr>
          <w:rFonts w:ascii="Arial" w:hAnsi="Arial" w:cs="Arial"/>
          <w:color w:val="auto"/>
          <w:sz w:val="20"/>
          <w:szCs w:val="20"/>
        </w:rPr>
      </w:pPr>
    </w:p>
    <w:tbl>
      <w:tblPr>
        <w:tblStyle w:val="TableNormal"/>
        <w:tblW w:w="5000" w:type="pct"/>
        <w:tblCellMar>
          <w:left w:w="0" w:type="dxa"/>
          <w:right w:w="0" w:type="dxa"/>
        </w:tblCellMar>
        <w:tblLook w:val="00A0"/>
      </w:tblPr>
      <w:tblGrid>
        <w:gridCol w:w="4342"/>
        <w:gridCol w:w="4749"/>
      </w:tblGrid>
      <w:tr>
        <w:tblPrEx>
          <w:tblW w:w="5000" w:type="pct"/>
          <w:tblCellMar>
            <w:left w:w="0" w:type="dxa"/>
            <w:right w:w="0" w:type="dxa"/>
          </w:tblCellMar>
          <w:tblLook w:val="00A0"/>
        </w:tblPrEx>
        <w:tc>
          <w:tcPr>
            <w:tcW w:w="2388" w:type="pct"/>
            <w:tcMar>
              <w:top w:w="0" w:type="dxa"/>
              <w:left w:w="10" w:type="dxa"/>
              <w:bottom w:w="0" w:type="dxa"/>
              <w:right w:w="10" w:type="dxa"/>
            </w:tcMar>
          </w:tcPr>
          <w:p w:rsidR="00A77B3E" w:rsidRPr="0091620A" w:rsidP="00D524CA">
            <w:pPr>
              <w:spacing w:before="120" w:after="0" w:line="240" w:lineRule="auto"/>
              <w:jc w:val="center"/>
              <w:rPr>
                <w:rFonts w:ascii="Arial" w:hAnsi="Arial" w:cs="Arial"/>
                <w:color w:val="auto"/>
                <w:sz w:val="20"/>
                <w:szCs w:val="20"/>
              </w:rPr>
            </w:pPr>
            <w:r w:rsidRPr="0091620A" w:rsidR="00591A5C">
              <w:rPr>
                <w:rFonts w:ascii="Arial" w:hAnsi="Arial" w:cs="Arial"/>
                <w:b/>
                <w:bCs/>
                <w:color w:val="auto"/>
                <w:sz w:val="20"/>
                <w:szCs w:val="20"/>
              </w:rPr>
              <w:t>TỔ CHỨC, CÁ NHÂN</w:t>
            </w:r>
            <w:r w:rsidRPr="0091620A" w:rsidR="00115491">
              <w:rPr>
                <w:rFonts w:ascii="Arial" w:hAnsi="Arial" w:cs="Arial"/>
                <w:b/>
                <w:bCs/>
                <w:color w:val="auto"/>
                <w:sz w:val="20"/>
                <w:szCs w:val="20"/>
              </w:rPr>
              <w:t xml:space="preserve"> </w:t>
            </w:r>
            <w:r w:rsidRPr="0091620A" w:rsidR="00591A5C">
              <w:rPr>
                <w:rFonts w:ascii="Arial" w:hAnsi="Arial" w:cs="Arial"/>
                <w:b/>
                <w:bCs/>
                <w:color w:val="auto"/>
                <w:sz w:val="20"/>
                <w:szCs w:val="20"/>
              </w:rPr>
              <w:t>NGHIÊN CỨU</w:t>
            </w:r>
            <w:r w:rsidRPr="0091620A" w:rsidR="00115491">
              <w:rPr>
                <w:rFonts w:ascii="Arial" w:hAnsi="Arial" w:cs="Arial"/>
                <w:b/>
                <w:bCs/>
                <w:color w:val="auto"/>
                <w:sz w:val="20"/>
                <w:szCs w:val="20"/>
              </w:rPr>
              <w:br/>
            </w:r>
            <w:r w:rsidRPr="0091620A" w:rsidR="00591A5C">
              <w:rPr>
                <w:rFonts w:ascii="Arial" w:hAnsi="Arial" w:cs="Arial"/>
                <w:i/>
                <w:iCs/>
                <w:color w:val="auto"/>
                <w:sz w:val="20"/>
                <w:szCs w:val="20"/>
              </w:rPr>
              <w:t>(Chức danh)</w:t>
            </w:r>
            <w:r w:rsidRPr="0091620A" w:rsidR="005D1EBB">
              <w:rPr>
                <w:rFonts w:ascii="Arial" w:hAnsi="Arial" w:cs="Arial"/>
                <w:color w:val="auto"/>
                <w:sz w:val="20"/>
                <w:szCs w:val="20"/>
              </w:rPr>
              <w:br/>
            </w:r>
            <w:r w:rsidRPr="0091620A" w:rsidR="005D1EBB">
              <w:rPr>
                <w:rFonts w:ascii="Arial" w:hAnsi="Arial" w:cs="Arial"/>
                <w:i/>
                <w:iCs/>
                <w:color w:val="auto"/>
                <w:sz w:val="20"/>
                <w:szCs w:val="20"/>
              </w:rPr>
              <w:br/>
              <w:br/>
              <w:br/>
              <w:br/>
            </w:r>
            <w:r w:rsidRPr="0091620A" w:rsidR="00591A5C">
              <w:rPr>
                <w:rFonts w:ascii="Arial" w:hAnsi="Arial" w:cs="Arial"/>
                <w:i/>
                <w:iCs/>
                <w:color w:val="auto"/>
                <w:sz w:val="20"/>
                <w:szCs w:val="20"/>
              </w:rPr>
              <w:t>(Ký tên, đóng dấu)</w:t>
            </w:r>
            <w:r w:rsidRPr="0091620A" w:rsidR="005D1EBB">
              <w:rPr>
                <w:rFonts w:ascii="Arial" w:hAnsi="Arial" w:cs="Arial"/>
                <w:color w:val="auto"/>
                <w:sz w:val="20"/>
                <w:szCs w:val="20"/>
              </w:rPr>
              <w:br/>
            </w:r>
            <w:r w:rsidRPr="0091620A" w:rsidR="00591A5C">
              <w:rPr>
                <w:rFonts w:ascii="Arial" w:hAnsi="Arial" w:cs="Arial"/>
                <w:iCs/>
                <w:color w:val="auto"/>
                <w:sz w:val="20"/>
                <w:szCs w:val="20"/>
              </w:rPr>
              <w:t>Họ và tên</w:t>
            </w:r>
          </w:p>
        </w:tc>
        <w:tc>
          <w:tcPr>
            <w:tcW w:w="2612" w:type="pct"/>
            <w:tcMar>
              <w:top w:w="0" w:type="dxa"/>
              <w:left w:w="10" w:type="dxa"/>
              <w:bottom w:w="0" w:type="dxa"/>
              <w:right w:w="10" w:type="dxa"/>
            </w:tcMar>
          </w:tcPr>
          <w:p w:rsidR="00A77B3E" w:rsidRPr="0091620A" w:rsidP="00D524CA">
            <w:pPr>
              <w:spacing w:before="120" w:after="0" w:line="240" w:lineRule="auto"/>
              <w:jc w:val="center"/>
              <w:rPr>
                <w:rFonts w:ascii="Arial" w:hAnsi="Arial" w:cs="Arial"/>
                <w:color w:val="auto"/>
                <w:sz w:val="20"/>
                <w:szCs w:val="20"/>
              </w:rPr>
            </w:pPr>
            <w:r w:rsidRPr="0091620A" w:rsidR="00591A5C">
              <w:rPr>
                <w:rFonts w:ascii="Arial" w:hAnsi="Arial" w:cs="Arial"/>
                <w:b/>
                <w:bCs/>
                <w:color w:val="auto"/>
                <w:sz w:val="20"/>
                <w:szCs w:val="20"/>
              </w:rPr>
              <w:t>TỔ CHỨC, CÁ NHÂN CÓ GIẤY PHÉP</w:t>
            </w:r>
            <w:r w:rsidRPr="0091620A" w:rsidR="00115491">
              <w:rPr>
                <w:rFonts w:ascii="Arial" w:hAnsi="Arial" w:cs="Arial"/>
                <w:b/>
                <w:bCs/>
                <w:color w:val="auto"/>
                <w:sz w:val="20"/>
                <w:szCs w:val="20"/>
              </w:rPr>
              <w:t xml:space="preserve"> </w:t>
            </w:r>
            <w:r w:rsidRPr="0091620A" w:rsidR="005D1EBB">
              <w:rPr>
                <w:rFonts w:ascii="Arial" w:hAnsi="Arial" w:cs="Arial"/>
                <w:b/>
                <w:bCs/>
                <w:color w:val="auto"/>
                <w:sz w:val="20"/>
                <w:szCs w:val="20"/>
              </w:rPr>
              <w:br/>
            </w:r>
            <w:r w:rsidRPr="0091620A" w:rsidR="00591A5C">
              <w:rPr>
                <w:rFonts w:ascii="Arial" w:hAnsi="Arial" w:cs="Arial"/>
                <w:b/>
                <w:bCs/>
                <w:color w:val="auto"/>
                <w:sz w:val="20"/>
                <w:szCs w:val="20"/>
              </w:rPr>
              <w:t>THĂM DÒ, KHAI THÁC KHOÁNG SẢN</w:t>
            </w:r>
            <w:r w:rsidRPr="0091620A" w:rsidR="00115491">
              <w:rPr>
                <w:rFonts w:ascii="Arial" w:hAnsi="Arial" w:cs="Arial"/>
                <w:b/>
                <w:bCs/>
                <w:color w:val="auto"/>
                <w:sz w:val="20"/>
                <w:szCs w:val="20"/>
              </w:rPr>
              <w:br/>
            </w:r>
            <w:r w:rsidRPr="0091620A" w:rsidR="00591A5C">
              <w:rPr>
                <w:rFonts w:ascii="Arial" w:hAnsi="Arial" w:cs="Arial"/>
                <w:i/>
                <w:iCs/>
                <w:color w:val="auto"/>
                <w:sz w:val="20"/>
                <w:szCs w:val="20"/>
              </w:rPr>
              <w:t>(Chức danh)</w:t>
            </w:r>
            <w:r w:rsidRPr="0091620A" w:rsidR="005D1EBB">
              <w:rPr>
                <w:rFonts w:ascii="Arial" w:hAnsi="Arial" w:cs="Arial"/>
                <w:color w:val="auto"/>
                <w:sz w:val="20"/>
                <w:szCs w:val="20"/>
              </w:rPr>
              <w:br/>
              <w:br/>
            </w:r>
            <w:r w:rsidRPr="0091620A" w:rsidR="005D1EBB">
              <w:rPr>
                <w:rFonts w:ascii="Arial" w:hAnsi="Arial" w:cs="Arial"/>
                <w:i/>
                <w:iCs/>
                <w:color w:val="auto"/>
                <w:sz w:val="20"/>
                <w:szCs w:val="20"/>
              </w:rPr>
              <w:br/>
              <w:br/>
            </w:r>
            <w:r w:rsidRPr="0091620A" w:rsidR="00591A5C">
              <w:rPr>
                <w:rFonts w:ascii="Arial" w:hAnsi="Arial" w:cs="Arial"/>
                <w:i/>
                <w:iCs/>
                <w:color w:val="auto"/>
                <w:sz w:val="20"/>
                <w:szCs w:val="20"/>
              </w:rPr>
              <w:t>(Ký tên, đóng dấu)</w:t>
            </w:r>
            <w:r w:rsidRPr="0091620A" w:rsidR="005D1EBB">
              <w:rPr>
                <w:rFonts w:ascii="Arial" w:hAnsi="Arial" w:cs="Arial"/>
                <w:color w:val="auto"/>
                <w:sz w:val="20"/>
                <w:szCs w:val="20"/>
              </w:rPr>
              <w:br/>
            </w:r>
            <w:r w:rsidRPr="0091620A" w:rsidR="00591A5C">
              <w:rPr>
                <w:rFonts w:ascii="Arial" w:hAnsi="Arial" w:cs="Arial"/>
                <w:iCs/>
                <w:color w:val="auto"/>
                <w:sz w:val="20"/>
                <w:szCs w:val="20"/>
              </w:rPr>
              <w:t>Họ và tên</w:t>
            </w:r>
          </w:p>
        </w:tc>
      </w:tr>
    </w:tbl>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bookmarkStart w:id="641" w:name="chuong_pl_73"/>
      <w:r w:rsidRPr="0091620A" w:rsidR="003556B9">
        <w:rPr>
          <w:rFonts w:ascii="Arial" w:hAnsi="Arial" w:cs="Arial"/>
          <w:b/>
          <w:bCs/>
          <w:color w:val="auto"/>
          <w:sz w:val="20"/>
          <w:szCs w:val="20"/>
        </w:rPr>
        <w:t>Mẫu</w:t>
      </w:r>
      <w:r w:rsidRPr="0091620A" w:rsidR="008C4AC2">
        <w:rPr>
          <w:rFonts w:ascii="Arial" w:hAnsi="Arial" w:cs="Arial"/>
          <w:b/>
          <w:bCs/>
          <w:color w:val="auto"/>
          <w:sz w:val="20"/>
          <w:szCs w:val="20"/>
        </w:rPr>
        <w:t xml:space="preserve"> số 05: Văn bản chấp thuận lấy </w:t>
      </w:r>
      <w:r w:rsidRPr="0091620A" w:rsidR="003556B9">
        <w:rPr>
          <w:rFonts w:ascii="Arial" w:hAnsi="Arial" w:cs="Arial"/>
          <w:b/>
          <w:bCs/>
          <w:color w:val="auto"/>
          <w:sz w:val="20"/>
          <w:szCs w:val="20"/>
        </w:rPr>
        <w:t>mẫu</w:t>
      </w:r>
      <w:r w:rsidRPr="0091620A" w:rsidR="008C4AC2">
        <w:rPr>
          <w:rFonts w:ascii="Arial" w:hAnsi="Arial" w:cs="Arial"/>
          <w:b/>
          <w:bCs/>
          <w:color w:val="auto"/>
          <w:sz w:val="20"/>
          <w:szCs w:val="20"/>
        </w:rPr>
        <w:t xml:space="preserve"> để nghiên cứu, thử nghiệm công nghệ chế biến khoáng sản</w:t>
      </w:r>
      <w:bookmarkEnd w:id="641"/>
    </w:p>
    <w:tbl>
      <w:tblPr>
        <w:tblStyle w:val="TableNormal"/>
        <w:tblW w:w="5000" w:type="pct"/>
        <w:tblCellMar>
          <w:left w:w="0" w:type="dxa"/>
          <w:right w:w="0" w:type="dxa"/>
        </w:tblCellMar>
        <w:tblLook w:val="00A0"/>
      </w:tblPr>
      <w:tblGrid>
        <w:gridCol w:w="2993"/>
        <w:gridCol w:w="6098"/>
      </w:tblGrid>
      <w:tr>
        <w:tblPrEx>
          <w:tblW w:w="5000" w:type="pct"/>
          <w:tblCellMar>
            <w:left w:w="0" w:type="dxa"/>
            <w:right w:w="0" w:type="dxa"/>
          </w:tblCellMar>
          <w:tblLook w:val="00A0"/>
        </w:tblPrEx>
        <w:tc>
          <w:tcPr>
            <w:tcW w:w="1646" w:type="pct"/>
            <w:tcMar>
              <w:top w:w="0" w:type="dxa"/>
              <w:left w:w="10" w:type="dxa"/>
              <w:bottom w:w="0" w:type="dxa"/>
              <w:right w:w="10" w:type="dxa"/>
            </w:tcMar>
          </w:tcPr>
          <w:p w:rsidR="00A77B3E" w:rsidRPr="0091620A" w:rsidP="00D524CA">
            <w:pPr>
              <w:spacing w:before="120" w:after="0" w:line="240" w:lineRule="auto"/>
              <w:jc w:val="center"/>
              <w:rPr>
                <w:rFonts w:ascii="Arial" w:hAnsi="Arial" w:cs="Arial"/>
                <w:b/>
                <w:bCs/>
                <w:color w:val="auto"/>
                <w:sz w:val="20"/>
                <w:szCs w:val="20"/>
              </w:rPr>
            </w:pPr>
            <w:r w:rsidRPr="0091620A" w:rsidR="00591A5C">
              <w:rPr>
                <w:rFonts w:ascii="Arial" w:hAnsi="Arial" w:cs="Arial"/>
                <w:b/>
                <w:bCs/>
                <w:color w:val="auto"/>
                <w:sz w:val="20"/>
                <w:szCs w:val="20"/>
              </w:rPr>
              <w:t>CƠ QUAN CÓ THẨM QUYỀN</w:t>
            </w:r>
            <w:r w:rsidRPr="0091620A" w:rsidR="00ED360C">
              <w:rPr>
                <w:rFonts w:ascii="Arial" w:hAnsi="Arial" w:cs="Arial"/>
                <w:b/>
                <w:bCs/>
                <w:color w:val="auto"/>
                <w:sz w:val="20"/>
                <w:szCs w:val="20"/>
              </w:rPr>
              <w:t xml:space="preserve"> </w:t>
            </w:r>
            <w:r w:rsidRPr="0091620A" w:rsidR="00591A5C">
              <w:rPr>
                <w:rFonts w:ascii="Arial" w:hAnsi="Arial" w:cs="Arial"/>
                <w:b/>
                <w:bCs/>
                <w:color w:val="auto"/>
                <w:sz w:val="20"/>
                <w:szCs w:val="20"/>
              </w:rPr>
              <w:t>CHẤP THUẬN</w:t>
            </w:r>
            <w:r w:rsidRPr="0091620A" w:rsidR="00ED360C">
              <w:rPr>
                <w:rFonts w:ascii="Arial" w:hAnsi="Arial" w:cs="Arial"/>
                <w:b/>
                <w:bCs/>
                <w:color w:val="auto"/>
                <w:sz w:val="20"/>
                <w:szCs w:val="20"/>
              </w:rPr>
              <w:br/>
              <w:t>-----------</w:t>
            </w:r>
          </w:p>
        </w:tc>
        <w:tc>
          <w:tcPr>
            <w:tcW w:w="3354" w:type="pct"/>
            <w:tcMar>
              <w:top w:w="0" w:type="dxa"/>
              <w:left w:w="10" w:type="dxa"/>
              <w:bottom w:w="0" w:type="dxa"/>
              <w:right w:w="10" w:type="dxa"/>
            </w:tcMar>
          </w:tcPr>
          <w:p w:rsidR="00A77B3E" w:rsidRPr="0091620A" w:rsidP="00D524CA">
            <w:pPr>
              <w:spacing w:before="120" w:after="0" w:line="240" w:lineRule="auto"/>
              <w:jc w:val="center"/>
              <w:rPr>
                <w:rFonts w:ascii="Arial" w:hAnsi="Arial" w:cs="Arial"/>
                <w:color w:val="auto"/>
                <w:sz w:val="20"/>
                <w:szCs w:val="20"/>
              </w:rPr>
            </w:pPr>
            <w:r w:rsidRPr="0091620A" w:rsidR="00115491">
              <w:rPr>
                <w:rFonts w:ascii="Arial" w:hAnsi="Arial" w:cs="Arial"/>
                <w:b/>
                <w:bCs/>
                <w:color w:val="auto"/>
                <w:sz w:val="20"/>
                <w:szCs w:val="20"/>
              </w:rPr>
              <w:t>CỘNG HÒA XÃ HỘI CHỦ NGHĨA VIỆT NAM</w:t>
              <w:br/>
              <w:t xml:space="preserve">Độc lập - Tự do - Hạnh phúc </w:t>
              <w:br/>
              <w:t>---------------</w:t>
            </w:r>
          </w:p>
        </w:tc>
      </w:tr>
      <w:tr>
        <w:tblPrEx>
          <w:tblW w:w="5000" w:type="pct"/>
          <w:tblCellMar>
            <w:left w:w="0" w:type="dxa"/>
            <w:right w:w="0" w:type="dxa"/>
          </w:tblCellMar>
          <w:tblLook w:val="00A0"/>
        </w:tblPrEx>
        <w:tc>
          <w:tcPr>
            <w:tcW w:w="1646" w:type="pct"/>
            <w:tcMar>
              <w:top w:w="0" w:type="dxa"/>
              <w:left w:w="10" w:type="dxa"/>
              <w:bottom w:w="0" w:type="dxa"/>
              <w:right w:w="10" w:type="dxa"/>
            </w:tcMar>
          </w:tcPr>
          <w:p w:rsidR="00ED360C" w:rsidRPr="0091620A" w:rsidP="00D524CA">
            <w:pPr>
              <w:spacing w:before="120" w:after="0" w:line="240" w:lineRule="auto"/>
              <w:jc w:val="center"/>
              <w:rPr>
                <w:rFonts w:ascii="Arial" w:hAnsi="Arial" w:cs="Arial"/>
                <w:color w:val="auto"/>
                <w:sz w:val="20"/>
                <w:szCs w:val="20"/>
              </w:rPr>
            </w:pPr>
            <w:r w:rsidRPr="0091620A">
              <w:rPr>
                <w:rFonts w:ascii="Arial" w:hAnsi="Arial" w:cs="Arial"/>
                <w:color w:val="auto"/>
                <w:sz w:val="20"/>
                <w:szCs w:val="20"/>
              </w:rPr>
              <w:t xml:space="preserve">Số:     </w:t>
            </w:r>
            <w:r w:rsidRPr="0091620A" w:rsidR="0042348F">
              <w:rPr>
                <w:rFonts w:ascii="Arial" w:hAnsi="Arial" w:cs="Arial"/>
                <w:color w:val="auto"/>
                <w:sz w:val="20"/>
                <w:szCs w:val="20"/>
              </w:rPr>
              <w:t>/</w:t>
            </w:r>
            <w:r w:rsidRPr="0091620A">
              <w:rPr>
                <w:rFonts w:ascii="Arial" w:hAnsi="Arial" w:cs="Arial"/>
                <w:color w:val="auto"/>
                <w:sz w:val="20"/>
                <w:szCs w:val="20"/>
              </w:rPr>
              <w:t>....-.....</w:t>
            </w:r>
          </w:p>
          <w:p w:rsidR="00115491" w:rsidRPr="0091620A" w:rsidP="00D524CA">
            <w:pPr>
              <w:spacing w:before="120" w:after="0" w:line="240" w:lineRule="auto"/>
              <w:jc w:val="center"/>
              <w:rPr>
                <w:rFonts w:ascii="Arial" w:hAnsi="Arial" w:cs="Arial"/>
                <w:b/>
                <w:bCs/>
                <w:color w:val="auto"/>
                <w:sz w:val="20"/>
                <w:szCs w:val="20"/>
              </w:rPr>
            </w:pPr>
            <w:r w:rsidRPr="0091620A" w:rsidR="00ED360C">
              <w:rPr>
                <w:rFonts w:ascii="Arial" w:hAnsi="Arial" w:cs="Arial"/>
                <w:color w:val="auto"/>
                <w:sz w:val="20"/>
                <w:szCs w:val="20"/>
              </w:rPr>
              <w:t>V</w:t>
            </w:r>
            <w:r w:rsidRPr="0091620A" w:rsidR="0042348F">
              <w:rPr>
                <w:rFonts w:ascii="Arial" w:hAnsi="Arial" w:cs="Arial"/>
                <w:color w:val="auto"/>
                <w:sz w:val="20"/>
                <w:szCs w:val="20"/>
              </w:rPr>
              <w:t>/</w:t>
            </w:r>
            <w:r w:rsidRPr="0091620A" w:rsidR="00ED360C">
              <w:rPr>
                <w:rFonts w:ascii="Arial" w:hAnsi="Arial" w:cs="Arial"/>
                <w:color w:val="auto"/>
                <w:sz w:val="20"/>
                <w:szCs w:val="20"/>
              </w:rPr>
              <w:t xml:space="preserve">v chấp thuận lấy </w:t>
            </w:r>
            <w:r w:rsidRPr="0091620A" w:rsidR="003556B9">
              <w:rPr>
                <w:rFonts w:ascii="Arial" w:hAnsi="Arial" w:cs="Arial"/>
                <w:color w:val="auto"/>
                <w:sz w:val="20"/>
                <w:szCs w:val="20"/>
              </w:rPr>
              <w:t>mẫu</w:t>
            </w:r>
            <w:r w:rsidRPr="0091620A" w:rsidR="00ED360C">
              <w:rPr>
                <w:rFonts w:ascii="Arial" w:hAnsi="Arial" w:cs="Arial"/>
                <w:color w:val="auto"/>
                <w:sz w:val="20"/>
                <w:szCs w:val="20"/>
              </w:rPr>
              <w:t xml:space="preserve"> để nghiên cứu, thử nghiệm công nghệ chế biến khoáng sản</w:t>
            </w:r>
          </w:p>
        </w:tc>
        <w:tc>
          <w:tcPr>
            <w:tcW w:w="3354" w:type="pct"/>
            <w:tcMar>
              <w:top w:w="0" w:type="dxa"/>
              <w:left w:w="10" w:type="dxa"/>
              <w:bottom w:w="0" w:type="dxa"/>
              <w:right w:w="10" w:type="dxa"/>
            </w:tcMar>
          </w:tcPr>
          <w:p w:rsidR="00115491" w:rsidRPr="0091620A" w:rsidP="00D524CA">
            <w:pPr>
              <w:spacing w:before="120" w:after="0" w:line="240" w:lineRule="auto"/>
              <w:jc w:val="right"/>
              <w:rPr>
                <w:rFonts w:ascii="Arial" w:hAnsi="Arial" w:cs="Arial"/>
                <w:b/>
                <w:bCs/>
                <w:color w:val="auto"/>
                <w:sz w:val="20"/>
                <w:szCs w:val="20"/>
              </w:rPr>
            </w:pPr>
            <w:r w:rsidRPr="0091620A">
              <w:rPr>
                <w:rFonts w:ascii="Arial" w:hAnsi="Arial" w:cs="Arial"/>
                <w:i/>
                <w:iCs/>
                <w:color w:val="auto"/>
                <w:sz w:val="20"/>
                <w:szCs w:val="20"/>
              </w:rPr>
              <w:t>Địa danh</w:t>
            </w:r>
            <w:r w:rsidRPr="0091620A" w:rsidR="005D1EBB">
              <w:rPr>
                <w:rFonts w:ascii="Arial" w:hAnsi="Arial" w:cs="Arial"/>
                <w:i/>
                <w:iCs/>
                <w:color w:val="auto"/>
                <w:sz w:val="20"/>
                <w:szCs w:val="20"/>
              </w:rPr>
              <w:t>…………</w:t>
            </w:r>
            <w:r w:rsidRPr="0091620A">
              <w:rPr>
                <w:rFonts w:ascii="Arial" w:hAnsi="Arial" w:cs="Arial"/>
                <w:i/>
                <w:iCs/>
                <w:color w:val="auto"/>
                <w:sz w:val="20"/>
                <w:szCs w:val="20"/>
              </w:rPr>
              <w:t xml:space="preserve">, ngày </w:t>
            </w:r>
            <w:r w:rsidRPr="0091620A" w:rsidR="005D1EBB">
              <w:rPr>
                <w:rFonts w:ascii="Arial" w:hAnsi="Arial" w:cs="Arial"/>
                <w:i/>
                <w:iCs/>
                <w:color w:val="auto"/>
                <w:sz w:val="20"/>
                <w:szCs w:val="20"/>
              </w:rPr>
              <w:t xml:space="preserve">    </w:t>
            </w:r>
            <w:r w:rsidRPr="0091620A">
              <w:rPr>
                <w:rFonts w:ascii="Arial" w:hAnsi="Arial" w:cs="Arial"/>
                <w:i/>
                <w:iCs/>
                <w:color w:val="auto"/>
                <w:sz w:val="20"/>
                <w:szCs w:val="20"/>
              </w:rPr>
              <w:t xml:space="preserve"> tháng </w:t>
            </w:r>
            <w:r w:rsidRPr="0091620A" w:rsidR="005D1EBB">
              <w:rPr>
                <w:rFonts w:ascii="Arial" w:hAnsi="Arial" w:cs="Arial"/>
                <w:i/>
                <w:iCs/>
                <w:color w:val="auto"/>
                <w:sz w:val="20"/>
                <w:szCs w:val="20"/>
              </w:rPr>
              <w:t xml:space="preserve">    </w:t>
            </w:r>
            <w:r w:rsidRPr="0091620A">
              <w:rPr>
                <w:rFonts w:ascii="Arial" w:hAnsi="Arial" w:cs="Arial"/>
                <w:i/>
                <w:iCs/>
                <w:color w:val="auto"/>
                <w:sz w:val="20"/>
                <w:szCs w:val="20"/>
              </w:rPr>
              <w:t xml:space="preserve"> năm </w:t>
            </w:r>
          </w:p>
        </w:tc>
      </w:tr>
    </w:tbl>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i/>
          <w:iCs/>
          <w:color w:val="auto"/>
          <w:sz w:val="20"/>
          <w:szCs w:val="20"/>
        </w:rPr>
      </w:pPr>
      <w:r w:rsidRPr="0091620A" w:rsidR="00591A5C">
        <w:rPr>
          <w:rFonts w:ascii="Arial" w:hAnsi="Arial" w:cs="Arial"/>
          <w:color w:val="auto"/>
          <w:sz w:val="20"/>
          <w:szCs w:val="20"/>
        </w:rPr>
        <w:t>Kính gửi: ......</w:t>
      </w:r>
      <w:r w:rsidRPr="0091620A" w:rsidR="00591A5C">
        <w:rPr>
          <w:rFonts w:ascii="Arial" w:hAnsi="Arial" w:cs="Arial"/>
          <w:i/>
          <w:iCs/>
          <w:color w:val="auto"/>
          <w:sz w:val="20"/>
          <w:szCs w:val="20"/>
        </w:rPr>
        <w:t>(Tên tổ chức, cá nhân)............</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Xét đề nghị của ...</w:t>
      </w:r>
      <w:r w:rsidRPr="0091620A" w:rsidR="005D1EBB">
        <w:rPr>
          <w:rFonts w:ascii="Arial" w:hAnsi="Arial" w:cs="Arial"/>
          <w:color w:val="auto"/>
          <w:sz w:val="20"/>
          <w:szCs w:val="20"/>
        </w:rPr>
        <w:t xml:space="preserve"> </w:t>
      </w:r>
      <w:r w:rsidRPr="0091620A" w:rsidR="00591A5C">
        <w:rPr>
          <w:rFonts w:ascii="Arial" w:hAnsi="Arial" w:cs="Arial"/>
          <w:i/>
          <w:color w:val="auto"/>
          <w:sz w:val="20"/>
          <w:szCs w:val="20"/>
        </w:rPr>
        <w:t>(tên tổ chức, cá nhân)</w:t>
      </w:r>
      <w:r w:rsidRPr="0091620A" w:rsidR="00591A5C">
        <w:rPr>
          <w:rFonts w:ascii="Arial" w:hAnsi="Arial" w:cs="Arial"/>
          <w:color w:val="auto"/>
          <w:sz w:val="20"/>
          <w:szCs w:val="20"/>
        </w:rPr>
        <w:t xml:space="preserve">.... tại Văn bản số.......về việc........; căn cứ quy định của pháp </w:t>
      </w:r>
      <w:r w:rsidRPr="0091620A" w:rsidR="0042348F">
        <w:rPr>
          <w:rFonts w:ascii="Arial" w:hAnsi="Arial" w:cs="Arial"/>
          <w:color w:val="auto"/>
          <w:sz w:val="20"/>
          <w:szCs w:val="20"/>
        </w:rPr>
        <w:t>luật</w:t>
      </w:r>
      <w:r w:rsidRPr="0091620A" w:rsidR="00591A5C">
        <w:rPr>
          <w:rFonts w:ascii="Arial" w:hAnsi="Arial" w:cs="Arial"/>
          <w:color w:val="auto"/>
          <w:sz w:val="20"/>
          <w:szCs w:val="20"/>
        </w:rPr>
        <w:t xml:space="preserve"> về địa chất và khoáng sản; trên cơ sở báo cáo kết quả xem xét, thẩm định hồ sơ của .</w:t>
      </w:r>
      <w:r w:rsidRPr="0091620A" w:rsidR="00591A5C">
        <w:rPr>
          <w:rFonts w:ascii="Arial" w:hAnsi="Arial" w:cs="Arial"/>
          <w:i/>
          <w:iCs/>
          <w:color w:val="auto"/>
          <w:sz w:val="20"/>
          <w:szCs w:val="20"/>
        </w:rPr>
        <w:t>...(tên cơ quan thẩm định hồ sơ)...... , ....(tên cơ quan có thẩm quyền chấp thuận)......</w:t>
      </w:r>
      <w:r w:rsidRPr="0091620A" w:rsidR="00591A5C">
        <w:rPr>
          <w:rFonts w:ascii="Arial" w:hAnsi="Arial" w:cs="Arial"/>
          <w:color w:val="auto"/>
          <w:sz w:val="20"/>
          <w:szCs w:val="20"/>
        </w:rPr>
        <w:t>có ý kiến như sau:</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 xml:space="preserve">1. Chấp thuận cho </w:t>
      </w:r>
      <w:r w:rsidRPr="0091620A" w:rsidR="00591A5C">
        <w:rPr>
          <w:rFonts w:ascii="Arial" w:hAnsi="Arial" w:cs="Arial"/>
          <w:i/>
          <w:iCs/>
          <w:color w:val="auto"/>
          <w:sz w:val="20"/>
          <w:szCs w:val="20"/>
        </w:rPr>
        <w:t>...(tên tổ chức, cá nhân)...</w:t>
      </w:r>
      <w:r w:rsidRPr="0091620A" w:rsidR="00591A5C">
        <w:rPr>
          <w:rFonts w:ascii="Arial" w:hAnsi="Arial" w:cs="Arial"/>
          <w:color w:val="auto"/>
          <w:sz w:val="20"/>
          <w:szCs w:val="20"/>
        </w:rPr>
        <w:t xml:space="preserve"> được tiến hành lấy </w:t>
      </w:r>
      <w:r w:rsidRPr="0091620A" w:rsidR="003556B9">
        <w:rPr>
          <w:rFonts w:ascii="Arial" w:hAnsi="Arial" w:cs="Arial"/>
          <w:color w:val="auto"/>
          <w:sz w:val="20"/>
          <w:szCs w:val="20"/>
        </w:rPr>
        <w:t>mẫu</w:t>
      </w:r>
      <w:r w:rsidRPr="0091620A" w:rsidR="00591A5C">
        <w:rPr>
          <w:rFonts w:ascii="Arial" w:hAnsi="Arial" w:cs="Arial"/>
          <w:color w:val="auto"/>
          <w:sz w:val="20"/>
          <w:szCs w:val="20"/>
        </w:rPr>
        <w:t xml:space="preserve"> để nghiên cứu công nghệ chế biến khoáng sản với một số nội dung chính như sau:</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 Loại khoáng sản nghiên cứu.</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 xml:space="preserve">- Phạm vi (vị trí và diện tích): Trong phạm vi ranh giới khu vực được phép lấy </w:t>
      </w:r>
      <w:r w:rsidRPr="0091620A" w:rsidR="003556B9">
        <w:rPr>
          <w:rFonts w:ascii="Arial" w:hAnsi="Arial" w:cs="Arial"/>
          <w:color w:val="auto"/>
          <w:sz w:val="20"/>
          <w:szCs w:val="20"/>
        </w:rPr>
        <w:t>mẫu</w:t>
      </w:r>
      <w:r w:rsidRPr="0091620A" w:rsidR="00591A5C">
        <w:rPr>
          <w:rFonts w:ascii="Arial" w:hAnsi="Arial" w:cs="Arial"/>
          <w:color w:val="auto"/>
          <w:sz w:val="20"/>
          <w:szCs w:val="20"/>
        </w:rPr>
        <w:t xml:space="preserve"> theo phương án lấy </w:t>
      </w:r>
      <w:r w:rsidRPr="0091620A" w:rsidR="003556B9">
        <w:rPr>
          <w:rFonts w:ascii="Arial" w:hAnsi="Arial" w:cs="Arial"/>
          <w:color w:val="auto"/>
          <w:sz w:val="20"/>
          <w:szCs w:val="20"/>
        </w:rPr>
        <w:t>mẫu</w:t>
      </w:r>
      <w:r w:rsidRPr="0091620A" w:rsidR="00591A5C">
        <w:rPr>
          <w:rFonts w:ascii="Arial" w:hAnsi="Arial" w:cs="Arial"/>
          <w:color w:val="auto"/>
          <w:sz w:val="20"/>
          <w:szCs w:val="20"/>
        </w:rPr>
        <w:t xml:space="preserve"> ..., kèm theo Bản đồ vị trí lấy </w:t>
      </w:r>
      <w:r w:rsidRPr="0091620A" w:rsidR="003556B9">
        <w:rPr>
          <w:rFonts w:ascii="Arial" w:hAnsi="Arial" w:cs="Arial"/>
          <w:color w:val="auto"/>
          <w:sz w:val="20"/>
          <w:szCs w:val="20"/>
        </w:rPr>
        <w:t>mẫu</w:t>
      </w:r>
      <w:r w:rsidRPr="0091620A" w:rsidR="00591A5C">
        <w:rPr>
          <w:rFonts w:ascii="Arial" w:hAnsi="Arial" w:cs="Arial"/>
          <w:color w:val="auto"/>
          <w:sz w:val="20"/>
          <w:szCs w:val="20"/>
        </w:rPr>
        <w:t xml:space="preserve"> và mô tả </w:t>
      </w:r>
      <w:r w:rsidRPr="0091620A" w:rsidR="00231B5F">
        <w:rPr>
          <w:rFonts w:ascii="Arial" w:hAnsi="Arial" w:cs="Arial"/>
          <w:color w:val="auto"/>
          <w:sz w:val="20"/>
          <w:szCs w:val="20"/>
        </w:rPr>
        <w:t>điều</w:t>
      </w:r>
      <w:r w:rsidRPr="0091620A" w:rsidR="00591A5C">
        <w:rPr>
          <w:rFonts w:ascii="Arial" w:hAnsi="Arial" w:cs="Arial"/>
          <w:color w:val="auto"/>
          <w:sz w:val="20"/>
          <w:szCs w:val="20"/>
        </w:rPr>
        <w:t xml:space="preserve"> kiện địa chất khoáng sản.</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 xml:space="preserve">- Phương pháp và khối lượng lấy </w:t>
      </w:r>
      <w:r w:rsidRPr="0091620A" w:rsidR="003556B9">
        <w:rPr>
          <w:rFonts w:ascii="Arial" w:hAnsi="Arial" w:cs="Arial"/>
          <w:color w:val="auto"/>
          <w:sz w:val="20"/>
          <w:szCs w:val="20"/>
        </w:rPr>
        <w:t>mẫu</w:t>
      </w:r>
      <w:r w:rsidRPr="0091620A" w:rsidR="00591A5C">
        <w:rPr>
          <w:rFonts w:ascii="Arial" w:hAnsi="Arial" w:cs="Arial"/>
          <w:color w:val="auto"/>
          <w:sz w:val="20"/>
          <w:szCs w:val="20"/>
        </w:rPr>
        <w:t xml:space="preserve">: Thực hiện theo phương án lấy </w:t>
      </w:r>
      <w:r w:rsidRPr="0091620A" w:rsidR="003556B9">
        <w:rPr>
          <w:rFonts w:ascii="Arial" w:hAnsi="Arial" w:cs="Arial"/>
          <w:color w:val="auto"/>
          <w:sz w:val="20"/>
          <w:szCs w:val="20"/>
        </w:rPr>
        <w:t>mẫu</w:t>
      </w:r>
      <w:r w:rsidRPr="0091620A" w:rsidR="00591A5C">
        <w:rPr>
          <w:rFonts w:ascii="Arial" w:hAnsi="Arial" w:cs="Arial"/>
          <w:color w:val="auto"/>
          <w:sz w:val="20"/>
          <w:szCs w:val="20"/>
        </w:rPr>
        <w:t xml:space="preserve"> để nghiên cứu công nghệ chế biến khoáng sản kèm theo Văn bản số….của </w:t>
      </w:r>
      <w:r w:rsidRPr="0091620A" w:rsidR="00591A5C">
        <w:rPr>
          <w:rFonts w:ascii="Arial" w:hAnsi="Arial" w:cs="Arial"/>
          <w:i/>
          <w:iCs/>
          <w:color w:val="auto"/>
          <w:sz w:val="20"/>
          <w:szCs w:val="20"/>
        </w:rPr>
        <w:t>...(tên tổ chức, cá nhân)............</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 xml:space="preserve">- Thời gian lấy </w:t>
      </w:r>
      <w:r w:rsidRPr="0091620A" w:rsidR="003556B9">
        <w:rPr>
          <w:rFonts w:ascii="Arial" w:hAnsi="Arial" w:cs="Arial"/>
          <w:color w:val="auto"/>
          <w:sz w:val="20"/>
          <w:szCs w:val="20"/>
        </w:rPr>
        <w:t>mẫu</w:t>
      </w:r>
      <w:r w:rsidRPr="0091620A" w:rsidR="00591A5C">
        <w:rPr>
          <w:rFonts w:ascii="Arial" w:hAnsi="Arial" w:cs="Arial"/>
          <w:color w:val="auto"/>
          <w:sz w:val="20"/>
          <w:szCs w:val="20"/>
        </w:rPr>
        <w:t>: ... tháng, kể từ ngày ban hành văn bản này.</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2 ….</w:t>
      </w:r>
      <w:r w:rsidRPr="0091620A" w:rsidR="00591A5C">
        <w:rPr>
          <w:rFonts w:ascii="Arial" w:hAnsi="Arial" w:cs="Arial"/>
          <w:i/>
          <w:iCs/>
          <w:color w:val="auto"/>
          <w:sz w:val="20"/>
          <w:szCs w:val="20"/>
        </w:rPr>
        <w:t>(Tên tổ chức, cá nhân)....</w:t>
      </w:r>
      <w:r w:rsidRPr="0091620A" w:rsidR="00591A5C">
        <w:rPr>
          <w:rFonts w:ascii="Arial" w:hAnsi="Arial" w:cs="Arial"/>
          <w:color w:val="auto"/>
          <w:sz w:val="20"/>
          <w:szCs w:val="20"/>
        </w:rPr>
        <w:t xml:space="preserve"> có trách nhiệm</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 xml:space="preserve">a) Thực hiện việc lấy </w:t>
      </w:r>
      <w:r w:rsidRPr="0091620A" w:rsidR="003556B9">
        <w:rPr>
          <w:rFonts w:ascii="Arial" w:hAnsi="Arial" w:cs="Arial"/>
          <w:color w:val="auto"/>
          <w:sz w:val="20"/>
          <w:szCs w:val="20"/>
        </w:rPr>
        <w:t>mẫu</w:t>
      </w:r>
      <w:r w:rsidRPr="0091620A" w:rsidR="00591A5C">
        <w:rPr>
          <w:rFonts w:ascii="Arial" w:hAnsi="Arial" w:cs="Arial"/>
          <w:color w:val="auto"/>
          <w:sz w:val="20"/>
          <w:szCs w:val="20"/>
        </w:rPr>
        <w:t xml:space="preserve"> để nghiên cứu công nghệ chế biến khoáng sản theo phương pháp và khối lượng tại phương án kèm theo Công văn này; tuân thủ các quy định của pháp </w:t>
      </w:r>
      <w:r w:rsidRPr="0091620A" w:rsidR="0042348F">
        <w:rPr>
          <w:rFonts w:ascii="Arial" w:hAnsi="Arial" w:cs="Arial"/>
          <w:color w:val="auto"/>
          <w:sz w:val="20"/>
          <w:szCs w:val="20"/>
        </w:rPr>
        <w:t>luật</w:t>
      </w:r>
      <w:r w:rsidRPr="0091620A" w:rsidR="00591A5C">
        <w:rPr>
          <w:rFonts w:ascii="Arial" w:hAnsi="Arial" w:cs="Arial"/>
          <w:color w:val="auto"/>
          <w:sz w:val="20"/>
          <w:szCs w:val="20"/>
        </w:rPr>
        <w:t xml:space="preserve"> về địa chất, khoáng sản và các quy định của pháp </w:t>
      </w:r>
      <w:r w:rsidRPr="0091620A" w:rsidR="0042348F">
        <w:rPr>
          <w:rFonts w:ascii="Arial" w:hAnsi="Arial" w:cs="Arial"/>
          <w:color w:val="auto"/>
          <w:sz w:val="20"/>
          <w:szCs w:val="20"/>
        </w:rPr>
        <w:t>luật</w:t>
      </w:r>
      <w:r w:rsidRPr="0091620A" w:rsidR="00591A5C">
        <w:rPr>
          <w:rFonts w:ascii="Arial" w:hAnsi="Arial" w:cs="Arial"/>
          <w:color w:val="auto"/>
          <w:sz w:val="20"/>
          <w:szCs w:val="20"/>
        </w:rPr>
        <w:t xml:space="preserve"> khác có liên quan;</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 xml:space="preserve">b) Chịu trách nhiệm toàn diện trước pháp </w:t>
      </w:r>
      <w:r w:rsidRPr="0091620A" w:rsidR="0042348F">
        <w:rPr>
          <w:rFonts w:ascii="Arial" w:hAnsi="Arial" w:cs="Arial"/>
          <w:color w:val="auto"/>
          <w:sz w:val="20"/>
          <w:szCs w:val="20"/>
        </w:rPr>
        <w:t>luật</w:t>
      </w:r>
      <w:r w:rsidRPr="0091620A" w:rsidR="00591A5C">
        <w:rPr>
          <w:rFonts w:ascii="Arial" w:hAnsi="Arial" w:cs="Arial"/>
          <w:color w:val="auto"/>
          <w:sz w:val="20"/>
          <w:szCs w:val="20"/>
        </w:rPr>
        <w:t xml:space="preserve"> và </w:t>
      </w:r>
      <w:r w:rsidRPr="0091620A" w:rsidR="00591A5C">
        <w:rPr>
          <w:rFonts w:ascii="Arial" w:hAnsi="Arial" w:cs="Arial"/>
          <w:i/>
          <w:iCs/>
          <w:color w:val="auto"/>
          <w:sz w:val="20"/>
          <w:szCs w:val="20"/>
        </w:rPr>
        <w:t xml:space="preserve">(tên cơ quan chấp thuận) </w:t>
      </w:r>
      <w:r w:rsidRPr="0091620A" w:rsidR="00591A5C">
        <w:rPr>
          <w:rFonts w:ascii="Arial" w:hAnsi="Arial" w:cs="Arial"/>
          <w:color w:val="auto"/>
          <w:sz w:val="20"/>
          <w:szCs w:val="20"/>
        </w:rPr>
        <w:t xml:space="preserve">nếu xảy ra sai phạm trong quá trình thực hiện lấy </w:t>
      </w:r>
      <w:r w:rsidRPr="0091620A" w:rsidR="003556B9">
        <w:rPr>
          <w:rFonts w:ascii="Arial" w:hAnsi="Arial" w:cs="Arial"/>
          <w:color w:val="auto"/>
          <w:sz w:val="20"/>
          <w:szCs w:val="20"/>
        </w:rPr>
        <w:t>mẫu</w:t>
      </w:r>
      <w:r w:rsidRPr="0091620A" w:rsidR="00591A5C">
        <w:rPr>
          <w:rFonts w:ascii="Arial" w:hAnsi="Arial" w:cs="Arial"/>
          <w:color w:val="auto"/>
          <w:sz w:val="20"/>
          <w:szCs w:val="20"/>
        </w:rPr>
        <w:t xml:space="preserve"> để nghiên cứu công nghệ chế biến khoáng sản;</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c) Các yêu cầu khác (nếu có).</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3 ...........</w:t>
      </w:r>
      <w:r w:rsidRPr="0091620A" w:rsidR="00591A5C">
        <w:rPr>
          <w:rFonts w:ascii="Arial" w:hAnsi="Arial" w:cs="Arial"/>
          <w:i/>
          <w:iCs/>
          <w:color w:val="auto"/>
          <w:sz w:val="20"/>
          <w:szCs w:val="20"/>
        </w:rPr>
        <w:t>(Tên tổ chức, cá nhân có giấy phép thăm dò khoáng sản, khai thác khoáng sản).... có</w:t>
      </w:r>
      <w:r w:rsidRPr="0091620A" w:rsidR="00591A5C">
        <w:rPr>
          <w:rFonts w:ascii="Arial" w:hAnsi="Arial" w:cs="Arial"/>
          <w:color w:val="auto"/>
          <w:sz w:val="20"/>
          <w:szCs w:val="20"/>
        </w:rPr>
        <w:t xml:space="preserve"> trách nhiệm</w:t>
      </w:r>
      <w:r w:rsidRPr="0091620A" w:rsidR="00591A5C">
        <w:rPr>
          <w:rFonts w:ascii="Arial" w:hAnsi="Arial" w:cs="Arial"/>
          <w:color w:val="auto"/>
          <w:sz w:val="20"/>
          <w:szCs w:val="20"/>
          <w:vertAlign w:val="superscript"/>
        </w:rPr>
        <w:t>1</w:t>
      </w:r>
      <w:r w:rsidRPr="0091620A" w:rsidR="00591A5C">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 xml:space="preserve">a) Thực hiện theo đúng nội dung tại Văn bản chấp thuận để tổ chức, cá nhân nghiên cứu thực hiện việc lấy </w:t>
      </w:r>
      <w:r w:rsidRPr="0091620A" w:rsidR="003556B9">
        <w:rPr>
          <w:rFonts w:ascii="Arial" w:hAnsi="Arial" w:cs="Arial"/>
          <w:color w:val="auto"/>
          <w:sz w:val="20"/>
          <w:szCs w:val="20"/>
        </w:rPr>
        <w:t>mẫu</w:t>
      </w:r>
      <w:r w:rsidRPr="0091620A" w:rsidR="00591A5C">
        <w:rPr>
          <w:rFonts w:ascii="Arial" w:hAnsi="Arial" w:cs="Arial"/>
          <w:color w:val="auto"/>
          <w:sz w:val="20"/>
          <w:szCs w:val="20"/>
        </w:rPr>
        <w:t>;</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 xml:space="preserve">b) Theo dõi, giám sát quá trình lấy </w:t>
      </w:r>
      <w:r w:rsidRPr="0091620A" w:rsidR="003556B9">
        <w:rPr>
          <w:rFonts w:ascii="Arial" w:hAnsi="Arial" w:cs="Arial"/>
          <w:color w:val="auto"/>
          <w:sz w:val="20"/>
          <w:szCs w:val="20"/>
        </w:rPr>
        <w:t>mẫu</w:t>
      </w:r>
      <w:r w:rsidRPr="0091620A" w:rsidR="00591A5C">
        <w:rPr>
          <w:rFonts w:ascii="Arial" w:hAnsi="Arial" w:cs="Arial"/>
          <w:color w:val="auto"/>
          <w:sz w:val="20"/>
          <w:szCs w:val="20"/>
        </w:rPr>
        <w:t xml:space="preserve"> tại mỏ, đảm bảo an toàn lao động;</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c) Các yêu cầu khác (nếu có).</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i/>
          <w:iCs/>
          <w:color w:val="auto"/>
          <w:sz w:val="20"/>
          <w:szCs w:val="20"/>
        </w:rPr>
        <w:t xml:space="preserve">........(Tên cơ quan chấp thuận lấy </w:t>
      </w:r>
      <w:r w:rsidRPr="0091620A" w:rsidR="003556B9">
        <w:rPr>
          <w:rFonts w:ascii="Arial" w:hAnsi="Arial" w:cs="Arial"/>
          <w:i/>
          <w:iCs/>
          <w:color w:val="auto"/>
          <w:sz w:val="20"/>
          <w:szCs w:val="20"/>
        </w:rPr>
        <w:t>mẫu</w:t>
      </w:r>
      <w:r w:rsidRPr="0091620A" w:rsidR="00591A5C">
        <w:rPr>
          <w:rFonts w:ascii="Arial" w:hAnsi="Arial" w:cs="Arial"/>
          <w:i/>
          <w:iCs/>
          <w:color w:val="auto"/>
          <w:sz w:val="20"/>
          <w:szCs w:val="20"/>
        </w:rPr>
        <w:t>) .......</w:t>
      </w:r>
      <w:r w:rsidRPr="0091620A" w:rsidR="00591A5C">
        <w:rPr>
          <w:rFonts w:ascii="Arial" w:hAnsi="Arial" w:cs="Arial"/>
          <w:color w:val="auto"/>
          <w:sz w:val="20"/>
          <w:szCs w:val="20"/>
        </w:rPr>
        <w:t xml:space="preserve">thông báo để </w:t>
      </w:r>
      <w:r w:rsidRPr="0091620A" w:rsidR="00591A5C">
        <w:rPr>
          <w:rFonts w:ascii="Arial" w:hAnsi="Arial" w:cs="Arial"/>
          <w:i/>
          <w:iCs/>
          <w:color w:val="auto"/>
          <w:sz w:val="20"/>
          <w:szCs w:val="20"/>
        </w:rPr>
        <w:t>...(tên tổ chức, cá nhân nghiên cứu và tổ chức cá nhân có giấy phép thăm dò khoáng sản, giấy phép khai thác khoáng sản (nếu có))...</w:t>
      </w:r>
      <w:r w:rsidRPr="0091620A" w:rsidR="00591A5C">
        <w:rPr>
          <w:rFonts w:ascii="Arial" w:hAnsi="Arial" w:cs="Arial"/>
          <w:color w:val="auto"/>
          <w:sz w:val="20"/>
          <w:szCs w:val="20"/>
        </w:rPr>
        <w:t xml:space="preserve"> biết, thực hiện.</w:t>
      </w:r>
      <w:r w:rsidRPr="0091620A" w:rsidR="0042348F">
        <w:rPr>
          <w:rFonts w:ascii="Arial" w:hAnsi="Arial" w:cs="Arial"/>
          <w:color w:val="auto"/>
          <w:sz w:val="20"/>
          <w:szCs w:val="20"/>
        </w:rPr>
        <w:t>/</w:t>
      </w:r>
      <w:r w:rsidRPr="0091620A" w:rsidR="00591A5C">
        <w:rPr>
          <w:rFonts w:ascii="Arial" w:hAnsi="Arial" w:cs="Arial"/>
          <w:color w:val="auto"/>
          <w:sz w:val="20"/>
          <w:szCs w:val="20"/>
        </w:rPr>
        <w:t>.</w:t>
      </w:r>
    </w:p>
    <w:tbl>
      <w:tblPr>
        <w:tblStyle w:val="TableNormal"/>
        <w:tblW w:w="5000" w:type="pct"/>
        <w:tblInd w:w="10" w:type="dxa"/>
        <w:tblCellMar>
          <w:left w:w="10" w:type="dxa"/>
        </w:tblCellMar>
        <w:tblLook w:val="00A0"/>
      </w:tblPr>
      <w:tblGrid>
        <w:gridCol w:w="4545"/>
        <w:gridCol w:w="4546"/>
      </w:tblGrid>
      <w:tr>
        <w:tblPrEx>
          <w:tblW w:w="5000" w:type="pct"/>
          <w:tblInd w:w="10" w:type="dxa"/>
          <w:tblCellMar>
            <w:left w:w="10" w:type="dxa"/>
          </w:tblCellMar>
          <w:tblLook w:val="00A0"/>
        </w:tblPrEx>
        <w:tc>
          <w:tcPr>
            <w:tcW w:w="4523" w:type="dxa"/>
            <w:tcMar>
              <w:top w:w="0" w:type="dxa"/>
              <w:left w:w="10" w:type="dxa"/>
              <w:bottom w:w="0" w:type="dxa"/>
              <w:right w:w="10" w:type="dxa"/>
            </w:tcMar>
          </w:tcPr>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b/>
                <w:bCs/>
                <w:i/>
                <w:iCs/>
                <w:color w:val="auto"/>
                <w:sz w:val="20"/>
                <w:szCs w:val="20"/>
              </w:rPr>
              <w:t>Nơi nhận:</w:t>
            </w:r>
            <w:r w:rsidRPr="0091620A" w:rsidR="006828CE">
              <w:rPr>
                <w:rFonts w:ascii="Arial" w:hAnsi="Arial" w:cs="Arial"/>
                <w:b/>
                <w:bCs/>
                <w:i/>
                <w:iCs/>
                <w:color w:val="auto"/>
                <w:sz w:val="20"/>
                <w:szCs w:val="20"/>
              </w:rPr>
              <w:br/>
            </w:r>
            <w:r w:rsidRPr="0091620A" w:rsidR="00591A5C">
              <w:rPr>
                <w:rFonts w:ascii="Arial" w:hAnsi="Arial" w:cs="Arial"/>
                <w:color w:val="auto"/>
                <w:sz w:val="16"/>
                <w:szCs w:val="20"/>
              </w:rPr>
              <w:t>- Như trên;</w:t>
            </w:r>
            <w:r w:rsidRPr="0091620A" w:rsidR="006828CE">
              <w:rPr>
                <w:rFonts w:ascii="Arial" w:hAnsi="Arial" w:cs="Arial"/>
                <w:color w:val="auto"/>
                <w:sz w:val="16"/>
                <w:szCs w:val="20"/>
              </w:rPr>
              <w:br/>
            </w:r>
            <w:r w:rsidRPr="0091620A" w:rsidR="00591A5C">
              <w:rPr>
                <w:rFonts w:ascii="Arial" w:hAnsi="Arial" w:cs="Arial"/>
                <w:color w:val="auto"/>
                <w:sz w:val="16"/>
                <w:szCs w:val="20"/>
              </w:rPr>
              <w:t>- Cơ quan chấp thuận;</w:t>
            </w:r>
            <w:r w:rsidRPr="0091620A" w:rsidR="006828CE">
              <w:rPr>
                <w:rFonts w:ascii="Arial" w:hAnsi="Arial" w:cs="Arial"/>
                <w:color w:val="auto"/>
                <w:sz w:val="16"/>
                <w:szCs w:val="20"/>
              </w:rPr>
              <w:br/>
            </w:r>
            <w:r w:rsidRPr="0091620A" w:rsidR="00591A5C">
              <w:rPr>
                <w:rFonts w:ascii="Arial" w:hAnsi="Arial" w:cs="Arial"/>
                <w:color w:val="auto"/>
                <w:sz w:val="16"/>
                <w:szCs w:val="20"/>
              </w:rPr>
              <w:t xml:space="preserve">- UBND tỉnh (thành phố)...; </w:t>
            </w:r>
            <w:r w:rsidRPr="0091620A" w:rsidR="006828CE">
              <w:rPr>
                <w:rFonts w:ascii="Arial" w:hAnsi="Arial" w:cs="Arial"/>
                <w:color w:val="auto"/>
                <w:sz w:val="16"/>
                <w:szCs w:val="20"/>
              </w:rPr>
              <w:br/>
            </w:r>
            <w:r w:rsidRPr="0091620A" w:rsidR="00591A5C">
              <w:rPr>
                <w:rFonts w:ascii="Arial" w:hAnsi="Arial" w:cs="Arial"/>
                <w:color w:val="auto"/>
                <w:sz w:val="16"/>
                <w:szCs w:val="20"/>
              </w:rPr>
              <w:t xml:space="preserve">- Sở NN&amp;MT tỉnh (thành phố)...; </w:t>
            </w:r>
            <w:r w:rsidRPr="0091620A" w:rsidR="006828CE">
              <w:rPr>
                <w:rFonts w:ascii="Arial" w:hAnsi="Arial" w:cs="Arial"/>
                <w:color w:val="auto"/>
                <w:sz w:val="16"/>
                <w:szCs w:val="20"/>
              </w:rPr>
              <w:br/>
            </w:r>
            <w:r w:rsidRPr="0091620A" w:rsidR="00591A5C">
              <w:rPr>
                <w:rFonts w:ascii="Arial" w:hAnsi="Arial" w:cs="Arial"/>
                <w:color w:val="auto"/>
                <w:sz w:val="16"/>
                <w:szCs w:val="20"/>
              </w:rPr>
              <w:t>- Văn phòng HĐĐGTLKS quốc gia;</w:t>
            </w:r>
            <w:r w:rsidRPr="0091620A" w:rsidR="006828CE">
              <w:rPr>
                <w:rFonts w:ascii="Arial" w:hAnsi="Arial" w:cs="Arial"/>
                <w:color w:val="auto"/>
                <w:sz w:val="16"/>
                <w:szCs w:val="20"/>
              </w:rPr>
              <w:br/>
            </w:r>
            <w:r w:rsidRPr="0091620A" w:rsidR="00591A5C">
              <w:rPr>
                <w:rFonts w:ascii="Arial" w:hAnsi="Arial" w:cs="Arial"/>
                <w:color w:val="auto"/>
                <w:sz w:val="16"/>
                <w:szCs w:val="20"/>
              </w:rPr>
              <w:t>- …..</w:t>
            </w:r>
            <w:r w:rsidRPr="0091620A" w:rsidR="006828CE">
              <w:rPr>
                <w:rFonts w:ascii="Arial" w:hAnsi="Arial" w:cs="Arial"/>
                <w:color w:val="auto"/>
                <w:sz w:val="16"/>
                <w:szCs w:val="20"/>
              </w:rPr>
              <w:br/>
            </w:r>
            <w:r w:rsidRPr="0091620A" w:rsidR="00591A5C">
              <w:rPr>
                <w:rFonts w:ascii="Arial" w:hAnsi="Arial" w:cs="Arial"/>
                <w:color w:val="auto"/>
                <w:sz w:val="16"/>
                <w:szCs w:val="20"/>
              </w:rPr>
              <w:t>- Lưu: VT, ().</w:t>
            </w:r>
          </w:p>
        </w:tc>
        <w:tc>
          <w:tcPr>
            <w:tcW w:w="4523" w:type="dxa"/>
            <w:tcMar>
              <w:top w:w="0" w:type="dxa"/>
              <w:left w:w="10" w:type="dxa"/>
              <w:bottom w:w="0" w:type="dxa"/>
              <w:right w:w="10" w:type="dxa"/>
            </w:tcMar>
          </w:tcPr>
          <w:p w:rsidR="00A77B3E" w:rsidRPr="0091620A" w:rsidP="00D524CA">
            <w:pPr>
              <w:spacing w:before="120" w:after="0" w:line="240" w:lineRule="auto"/>
              <w:jc w:val="center"/>
              <w:rPr>
                <w:rFonts w:ascii="Arial" w:hAnsi="Arial" w:cs="Arial"/>
                <w:i/>
                <w:iCs/>
                <w:color w:val="auto"/>
                <w:sz w:val="20"/>
                <w:szCs w:val="20"/>
              </w:rPr>
            </w:pPr>
            <w:r w:rsidRPr="0091620A" w:rsidR="00591A5C">
              <w:rPr>
                <w:rFonts w:ascii="Arial" w:hAnsi="Arial" w:cs="Arial"/>
                <w:b/>
                <w:bCs/>
                <w:color w:val="auto"/>
                <w:sz w:val="20"/>
                <w:szCs w:val="20"/>
              </w:rPr>
              <w:t>THỦ TRƯỞNG CƠ QUAN CHẤP THUẬN</w:t>
            </w:r>
            <w:r w:rsidRPr="0091620A" w:rsidR="006828CE">
              <w:rPr>
                <w:rFonts w:ascii="Arial" w:hAnsi="Arial" w:cs="Arial"/>
                <w:color w:val="auto"/>
                <w:sz w:val="20"/>
                <w:szCs w:val="20"/>
              </w:rPr>
              <w:br/>
            </w:r>
            <w:r w:rsidRPr="0091620A" w:rsidR="00591A5C">
              <w:rPr>
                <w:rFonts w:ascii="Arial" w:hAnsi="Arial" w:cs="Arial"/>
                <w:i/>
                <w:iCs/>
                <w:color w:val="auto"/>
                <w:sz w:val="20"/>
                <w:szCs w:val="20"/>
              </w:rPr>
              <w:t>(Ký tên, đóng dấu)</w:t>
            </w:r>
          </w:p>
        </w:tc>
      </w:tr>
    </w:tbl>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____________</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vertAlign w:val="superscript"/>
        </w:rPr>
        <w:t xml:space="preserve">1 </w:t>
      </w:r>
      <w:r w:rsidRPr="0091620A" w:rsidR="00591A5C">
        <w:rPr>
          <w:rFonts w:ascii="Arial" w:hAnsi="Arial" w:cs="Arial"/>
          <w:color w:val="auto"/>
          <w:sz w:val="20"/>
          <w:szCs w:val="20"/>
        </w:rPr>
        <w:t xml:space="preserve">Chỉ áp dụng trong trường hợp vị trí lấy </w:t>
      </w:r>
      <w:r w:rsidRPr="0091620A" w:rsidR="003556B9">
        <w:rPr>
          <w:rFonts w:ascii="Arial" w:hAnsi="Arial" w:cs="Arial"/>
          <w:color w:val="auto"/>
          <w:sz w:val="20"/>
          <w:szCs w:val="20"/>
        </w:rPr>
        <w:t>mẫu</w:t>
      </w:r>
      <w:r w:rsidRPr="0091620A" w:rsidR="00591A5C">
        <w:rPr>
          <w:rFonts w:ascii="Arial" w:hAnsi="Arial" w:cs="Arial"/>
          <w:color w:val="auto"/>
          <w:sz w:val="20"/>
          <w:szCs w:val="20"/>
        </w:rPr>
        <w:t xml:space="preserve"> thuộc diện tích khu vực thăm dò khoáng sản hoặc diện tích khu vực thực hiện dự án đầu tư khai thác khoáng sản</w:t>
      </w:r>
    </w:p>
    <w:p w:rsidR="00ED360C"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bookmarkStart w:id="642" w:name="chuong_pl_74"/>
      <w:r w:rsidRPr="0091620A" w:rsidR="003556B9">
        <w:rPr>
          <w:rFonts w:ascii="Arial" w:hAnsi="Arial" w:cs="Arial"/>
          <w:b/>
          <w:bCs/>
          <w:color w:val="auto"/>
          <w:sz w:val="20"/>
          <w:szCs w:val="20"/>
        </w:rPr>
        <w:t>Mẫu</w:t>
      </w:r>
      <w:r w:rsidRPr="0091620A" w:rsidR="008C4AC2">
        <w:rPr>
          <w:rFonts w:ascii="Arial" w:hAnsi="Arial" w:cs="Arial"/>
          <w:b/>
          <w:bCs/>
          <w:color w:val="auto"/>
          <w:sz w:val="20"/>
          <w:szCs w:val="20"/>
        </w:rPr>
        <w:t xml:space="preserve"> số 06: </w:t>
      </w:r>
      <w:r w:rsidRPr="0091620A" w:rsidR="003556B9">
        <w:rPr>
          <w:rFonts w:ascii="Arial" w:hAnsi="Arial" w:cs="Arial"/>
          <w:b/>
          <w:bCs/>
          <w:color w:val="auto"/>
          <w:sz w:val="20"/>
          <w:szCs w:val="20"/>
        </w:rPr>
        <w:t>Mẫu</w:t>
      </w:r>
      <w:r w:rsidRPr="0091620A" w:rsidR="008C4AC2">
        <w:rPr>
          <w:rFonts w:ascii="Arial" w:hAnsi="Arial" w:cs="Arial"/>
          <w:b/>
          <w:bCs/>
          <w:color w:val="auto"/>
          <w:sz w:val="20"/>
          <w:szCs w:val="20"/>
        </w:rPr>
        <w:t xml:space="preserve"> Báo cáo kết quả nghiên cứu thử nghiệm công nghệ chế biến khoáng sản</w:t>
      </w:r>
      <w:bookmarkEnd w:id="642"/>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nil"/>
        </w:tblBorders>
        <w:tblCellMar>
          <w:left w:w="0" w:type="dxa"/>
          <w:right w:w="0" w:type="dxa"/>
        </w:tblCellMar>
        <w:tblLook w:val="01E0"/>
      </w:tblPr>
      <w:tblGrid>
        <w:gridCol w:w="908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nil"/>
          </w:tblBorders>
          <w:tblCellMar>
            <w:left w:w="0" w:type="dxa"/>
            <w:right w:w="0" w:type="dxa"/>
          </w:tblCellMar>
          <w:tblLook w:val="01E0"/>
        </w:tblPrEx>
        <w:tc>
          <w:tcPr>
            <w:tcW w:w="5000" w:type="pct"/>
            <w:shd w:val="clear" w:color="auto" w:fill="auto"/>
          </w:tcPr>
          <w:p w:rsidR="00A77B3E" w:rsidRPr="0091620A" w:rsidP="00D524CA">
            <w:pPr>
              <w:spacing w:before="120" w:after="0" w:line="240" w:lineRule="auto"/>
              <w:jc w:val="center"/>
              <w:rPr>
                <w:rFonts w:ascii="Arial" w:hAnsi="Arial" w:cs="Arial"/>
                <w:color w:val="auto"/>
                <w:sz w:val="20"/>
                <w:szCs w:val="20"/>
              </w:rPr>
            </w:pPr>
            <w:r w:rsidRPr="0091620A" w:rsidR="00591A5C">
              <w:rPr>
                <w:rFonts w:ascii="Arial" w:hAnsi="Arial" w:cs="Arial"/>
                <w:b/>
                <w:bCs/>
                <w:color w:val="auto"/>
                <w:sz w:val="20"/>
                <w:szCs w:val="20"/>
              </w:rPr>
              <w:t>TÊN TỔ CHỨC, CÁ NHÂN ................</w:t>
            </w:r>
            <w:r w:rsidRPr="0091620A" w:rsidR="006828CE">
              <w:rPr>
                <w:rFonts w:ascii="Arial" w:hAnsi="Arial" w:cs="Arial"/>
                <w:color w:val="auto"/>
                <w:sz w:val="20"/>
                <w:szCs w:val="20"/>
              </w:rPr>
              <w:br/>
            </w:r>
            <w:r w:rsidRPr="0091620A" w:rsidR="00ED360C">
              <w:rPr>
                <w:rFonts w:ascii="Arial" w:hAnsi="Arial" w:cs="Arial"/>
                <w:b/>
                <w:bCs/>
                <w:color w:val="auto"/>
                <w:sz w:val="20"/>
                <w:szCs w:val="20"/>
              </w:rPr>
              <w:t>------------</w:t>
            </w: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591A5C">
              <w:rPr>
                <w:rFonts w:ascii="Arial" w:hAnsi="Arial" w:cs="Arial"/>
                <w:b/>
                <w:bCs/>
                <w:color w:val="auto"/>
                <w:sz w:val="20"/>
                <w:szCs w:val="20"/>
              </w:rPr>
              <w:t>BÁO CÁO KẾT QUẢ</w:t>
            </w:r>
          </w:p>
          <w:p w:rsidR="00A77B3E" w:rsidRPr="0091620A" w:rsidP="00D524CA">
            <w:pPr>
              <w:spacing w:before="120" w:after="0" w:line="240" w:lineRule="auto"/>
              <w:jc w:val="center"/>
              <w:rPr>
                <w:rFonts w:ascii="Arial" w:hAnsi="Arial" w:cs="Arial"/>
                <w:b/>
                <w:bCs/>
                <w:color w:val="auto"/>
                <w:sz w:val="20"/>
                <w:szCs w:val="20"/>
              </w:rPr>
            </w:pPr>
            <w:r w:rsidRPr="0091620A" w:rsidR="00591A5C">
              <w:rPr>
                <w:rFonts w:ascii="Arial" w:hAnsi="Arial" w:cs="Arial"/>
                <w:b/>
                <w:bCs/>
                <w:color w:val="auto"/>
                <w:sz w:val="20"/>
                <w:szCs w:val="20"/>
              </w:rPr>
              <w:t>NGHIÊN CỨU, THỬ NGHIỆM CÔNG NGHỆ CHẾ BIẾN KHOÁNG SẢN</w:t>
            </w:r>
          </w:p>
          <w:p w:rsidR="00A77B3E" w:rsidRPr="0091620A" w:rsidP="00D524CA">
            <w:pPr>
              <w:spacing w:before="120" w:after="0" w:line="240" w:lineRule="auto"/>
              <w:jc w:val="center"/>
              <w:rPr>
                <w:rFonts w:ascii="Arial" w:hAnsi="Arial" w:cs="Arial"/>
                <w:color w:val="auto"/>
                <w:sz w:val="20"/>
                <w:szCs w:val="20"/>
              </w:rPr>
            </w:pPr>
            <w:r w:rsidRPr="0091620A" w:rsidR="00591A5C">
              <w:rPr>
                <w:rFonts w:ascii="Arial" w:hAnsi="Arial" w:cs="Arial"/>
                <w:color w:val="auto"/>
                <w:sz w:val="20"/>
                <w:szCs w:val="20"/>
              </w:rPr>
              <w:t>....‎</w:t>
            </w:r>
            <w:r w:rsidRPr="0091620A" w:rsidR="00591A5C">
              <w:rPr>
                <w:rFonts w:ascii="Arial" w:hAnsi="Arial" w:cs="Arial"/>
                <w:i/>
                <w:iCs/>
                <w:color w:val="auto"/>
                <w:sz w:val="20"/>
                <w:szCs w:val="20"/>
              </w:rPr>
              <w:t>(tên loại khoáng sản) ....</w:t>
            </w:r>
            <w:r w:rsidRPr="0091620A" w:rsidR="00591A5C">
              <w:rPr>
                <w:rFonts w:ascii="Arial" w:hAnsi="Arial" w:cs="Arial"/>
                <w:color w:val="auto"/>
                <w:sz w:val="20"/>
                <w:szCs w:val="20"/>
              </w:rPr>
              <w:t>, thuộc....</w:t>
            </w:r>
            <w:r w:rsidRPr="0091620A" w:rsidR="00591A5C">
              <w:rPr>
                <w:rFonts w:ascii="Arial" w:hAnsi="Arial" w:cs="Arial"/>
                <w:i/>
                <w:iCs/>
                <w:color w:val="auto"/>
                <w:sz w:val="20"/>
                <w:szCs w:val="20"/>
              </w:rPr>
              <w:t>(tên cấp xã) ....,.........(tên cấp tỉnh)....</w:t>
            </w:r>
          </w:p>
          <w:p w:rsidR="00A77B3E" w:rsidRPr="0091620A" w:rsidP="00D524CA">
            <w:pPr>
              <w:spacing w:before="120" w:after="0" w:line="240" w:lineRule="auto"/>
              <w:jc w:val="center"/>
              <w:rPr>
                <w:rFonts w:ascii="Arial" w:hAnsi="Arial" w:cs="Arial"/>
                <w:i/>
                <w:iCs/>
                <w:color w:val="auto"/>
                <w:sz w:val="20"/>
                <w:szCs w:val="20"/>
              </w:rPr>
            </w:pPr>
          </w:p>
          <w:p w:rsidR="00A77B3E" w:rsidRPr="0091620A" w:rsidP="00D524CA">
            <w:pPr>
              <w:spacing w:before="120" w:after="0" w:line="240" w:lineRule="auto"/>
              <w:jc w:val="center"/>
              <w:rPr>
                <w:rFonts w:ascii="Arial" w:hAnsi="Arial" w:cs="Arial"/>
                <w:i/>
                <w:iCs/>
                <w:color w:val="auto"/>
                <w:sz w:val="20"/>
                <w:szCs w:val="20"/>
              </w:rPr>
            </w:pPr>
          </w:p>
          <w:p w:rsidR="00A77B3E" w:rsidRPr="0091620A" w:rsidP="00D524CA">
            <w:pPr>
              <w:spacing w:before="120" w:after="0" w:line="240" w:lineRule="auto"/>
              <w:jc w:val="center"/>
              <w:rPr>
                <w:rFonts w:ascii="Arial" w:hAnsi="Arial" w:cs="Arial"/>
                <w:i/>
                <w:iCs/>
                <w:color w:val="auto"/>
                <w:sz w:val="20"/>
                <w:szCs w:val="20"/>
              </w:rPr>
            </w:pPr>
          </w:p>
          <w:p w:rsidR="00A77B3E" w:rsidRPr="0091620A" w:rsidP="00D524CA">
            <w:pPr>
              <w:spacing w:before="120" w:after="0" w:line="240" w:lineRule="auto"/>
              <w:jc w:val="center"/>
              <w:rPr>
                <w:rFonts w:ascii="Arial" w:hAnsi="Arial" w:cs="Arial"/>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591A5C">
              <w:rPr>
                <w:rFonts w:ascii="Arial" w:hAnsi="Arial" w:cs="Arial"/>
                <w:b/>
                <w:bCs/>
                <w:color w:val="auto"/>
                <w:sz w:val="20"/>
                <w:szCs w:val="20"/>
              </w:rPr>
              <w:t>Địa danh</w:t>
            </w:r>
            <w:r w:rsidRPr="0091620A" w:rsidR="006828CE">
              <w:rPr>
                <w:rFonts w:ascii="Arial" w:hAnsi="Arial" w:cs="Arial"/>
                <w:b/>
                <w:bCs/>
                <w:color w:val="auto"/>
                <w:sz w:val="20"/>
                <w:szCs w:val="20"/>
              </w:rPr>
              <w:t>………….</w:t>
            </w:r>
            <w:r w:rsidRPr="0091620A" w:rsidR="00591A5C">
              <w:rPr>
                <w:rFonts w:ascii="Arial" w:hAnsi="Arial" w:cs="Arial"/>
                <w:b/>
                <w:bCs/>
                <w:color w:val="auto"/>
                <w:sz w:val="20"/>
                <w:szCs w:val="20"/>
              </w:rPr>
              <w:t>, năm 20...</w:t>
            </w:r>
          </w:p>
        </w:tc>
      </w:tr>
    </w:tbl>
    <w:p w:rsidR="00A77B3E" w:rsidRPr="0091620A" w:rsidP="00D524CA">
      <w:pPr>
        <w:spacing w:before="120" w:after="0" w:line="240" w:lineRule="auto"/>
        <w:jc w:val="center"/>
        <w:rPr>
          <w:rFonts w:ascii="Arial" w:hAnsi="Arial" w:cs="Arial"/>
          <w:color w:val="auto"/>
          <w:sz w:val="20"/>
          <w:szCs w:val="20"/>
        </w:rPr>
      </w:pP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
      <w:tblGrid>
        <w:gridCol w:w="909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Ex>
        <w:tc>
          <w:tcPr>
            <w:tcW w:w="5000"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bottom"/>
          </w:tcPr>
          <w:p w:rsidR="00A77B3E" w:rsidRPr="0091620A" w:rsidP="00D524CA">
            <w:pPr>
              <w:spacing w:before="120" w:after="0" w:line="240" w:lineRule="auto"/>
              <w:jc w:val="center"/>
              <w:rPr>
                <w:rFonts w:ascii="Arial" w:hAnsi="Arial" w:cs="Arial"/>
                <w:b/>
                <w:color w:val="auto"/>
                <w:sz w:val="20"/>
                <w:szCs w:val="20"/>
              </w:rPr>
            </w:pPr>
            <w:r w:rsidRPr="0091620A" w:rsidR="006828CE">
              <w:rPr>
                <w:rFonts w:ascii="Arial" w:hAnsi="Arial" w:cs="Arial"/>
                <w:b/>
                <w:bCs/>
                <w:color w:val="auto"/>
                <w:sz w:val="20"/>
                <w:szCs w:val="20"/>
              </w:rPr>
              <w:t>TÊN TỔ CHỨC, CÁ NHÂN……..</w:t>
              <w:br/>
            </w:r>
            <w:r w:rsidRPr="0091620A" w:rsidR="00ED360C">
              <w:rPr>
                <w:rFonts w:ascii="Arial" w:hAnsi="Arial" w:cs="Arial"/>
                <w:b/>
                <w:color w:val="auto"/>
                <w:sz w:val="20"/>
                <w:szCs w:val="20"/>
              </w:rPr>
              <w:t>----------</w:t>
            </w: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tbl>
            <w:tblPr>
              <w:tblStyle w:val="TableNormal"/>
              <w:tblW w:w="5000" w:type="pct"/>
              <w:tblCellMar>
                <w:left w:w="10" w:type="dxa"/>
              </w:tblCellMar>
              <w:tblLook w:val="0000"/>
            </w:tblPr>
            <w:tblGrid>
              <w:gridCol w:w="4535"/>
              <w:gridCol w:w="4536"/>
            </w:tblGrid>
            <w:tr>
              <w:tblPrEx>
                <w:tblW w:w="5000" w:type="pct"/>
                <w:tblCellMar>
                  <w:left w:w="10" w:type="dxa"/>
                </w:tblCellMar>
                <w:tblLook w:val="0000"/>
              </w:tblPrEx>
              <w:tc>
                <w:tcPr>
                  <w:tcW w:w="4488" w:type="dxa"/>
                  <w:tcMar>
                    <w:top w:w="0" w:type="dxa"/>
                    <w:left w:w="108" w:type="dxa"/>
                    <w:bottom w:w="0" w:type="dxa"/>
                    <w:right w:w="108" w:type="dxa"/>
                  </w:tcMar>
                </w:tcPr>
                <w:p w:rsidR="00A77B3E" w:rsidRPr="0091620A" w:rsidP="00D524CA">
                  <w:pPr>
                    <w:spacing w:before="120" w:after="0" w:line="240" w:lineRule="auto"/>
                    <w:jc w:val="center"/>
                    <w:rPr>
                      <w:rFonts w:ascii="Arial" w:hAnsi="Arial" w:cs="Arial"/>
                      <w:b/>
                      <w:bCs/>
                      <w:color w:val="auto"/>
                      <w:sz w:val="20"/>
                      <w:szCs w:val="20"/>
                    </w:rPr>
                  </w:pPr>
                </w:p>
              </w:tc>
              <w:tc>
                <w:tcPr>
                  <w:tcW w:w="4488" w:type="dxa"/>
                  <w:tcMar>
                    <w:top w:w="0" w:type="dxa"/>
                    <w:left w:w="108" w:type="dxa"/>
                    <w:bottom w:w="0" w:type="dxa"/>
                    <w:right w:w="108" w:type="dxa"/>
                  </w:tcMar>
                </w:tcPr>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b/>
                      <w:bCs/>
                      <w:i/>
                      <w:iCs/>
                      <w:color w:val="auto"/>
                      <w:sz w:val="20"/>
                      <w:szCs w:val="20"/>
                    </w:rPr>
                    <w:t xml:space="preserve">Danh sách tác giả lập Đề án: </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i/>
                      <w:iCs/>
                      <w:color w:val="auto"/>
                      <w:sz w:val="20"/>
                      <w:szCs w:val="20"/>
                    </w:rPr>
                    <w:t xml:space="preserve">- </w:t>
                  </w:r>
                  <w:r w:rsidRPr="0091620A" w:rsidR="00591A5C">
                    <w:rPr>
                      <w:rFonts w:ascii="Arial" w:hAnsi="Arial" w:cs="Arial"/>
                      <w:color w:val="auto"/>
                      <w:sz w:val="20"/>
                      <w:szCs w:val="20"/>
                    </w:rPr>
                    <w:t>KSĐC.. (Chủ biên)</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 KS Trắc địa...</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 KS ĐCTV-ĐCCT</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 KS Khoan</w:t>
                  </w:r>
                </w:p>
              </w:tc>
            </w:tr>
          </w:tbl>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591A5C">
              <w:rPr>
                <w:rFonts w:ascii="Arial" w:hAnsi="Arial" w:cs="Arial"/>
                <w:b/>
                <w:bCs/>
                <w:color w:val="auto"/>
                <w:sz w:val="20"/>
                <w:szCs w:val="20"/>
              </w:rPr>
              <w:t>BÁO CÁO KẾT QUẢ</w:t>
            </w:r>
          </w:p>
          <w:p w:rsidR="00A77B3E" w:rsidRPr="0091620A" w:rsidP="00D524CA">
            <w:pPr>
              <w:spacing w:before="120" w:after="0" w:line="240" w:lineRule="auto"/>
              <w:jc w:val="center"/>
              <w:rPr>
                <w:rFonts w:ascii="Arial" w:hAnsi="Arial" w:cs="Arial"/>
                <w:i/>
                <w:iCs/>
                <w:color w:val="auto"/>
                <w:sz w:val="20"/>
                <w:szCs w:val="20"/>
              </w:rPr>
            </w:pPr>
            <w:r w:rsidRPr="0091620A" w:rsidR="00591A5C">
              <w:rPr>
                <w:rFonts w:ascii="Arial" w:hAnsi="Arial" w:cs="Arial"/>
                <w:b/>
                <w:bCs/>
                <w:color w:val="auto"/>
                <w:sz w:val="20"/>
                <w:szCs w:val="20"/>
              </w:rPr>
              <w:t>NGHIÊN CỨU, THỬ NGHIỆM CÔNG NGHỆ CHẾ BIẾN KHOÁNG SẢN</w:t>
            </w:r>
            <w:r w:rsidRPr="0091620A" w:rsidR="00C07652">
              <w:rPr>
                <w:rFonts w:ascii="Arial" w:hAnsi="Arial" w:cs="Arial"/>
                <w:color w:val="auto"/>
                <w:sz w:val="20"/>
                <w:szCs w:val="20"/>
              </w:rPr>
              <w:br/>
            </w:r>
            <w:r w:rsidRPr="0091620A" w:rsidR="00591A5C">
              <w:rPr>
                <w:rFonts w:ascii="Arial" w:hAnsi="Arial" w:cs="Arial"/>
                <w:i/>
                <w:iCs/>
                <w:color w:val="auto"/>
                <w:sz w:val="20"/>
                <w:szCs w:val="20"/>
              </w:rPr>
              <w:t>......(tên loại khoáng sản)..........</w:t>
            </w:r>
            <w:r w:rsidRPr="0091620A" w:rsidR="00ED360C">
              <w:rPr>
                <w:rFonts w:ascii="Arial" w:hAnsi="Arial" w:cs="Arial"/>
                <w:i/>
                <w:iCs/>
                <w:color w:val="auto"/>
                <w:sz w:val="20"/>
                <w:szCs w:val="20"/>
              </w:rPr>
              <w:t xml:space="preserve"> </w:t>
            </w:r>
            <w:r w:rsidRPr="0091620A" w:rsidR="00591A5C">
              <w:rPr>
                <w:rFonts w:ascii="Arial" w:hAnsi="Arial" w:cs="Arial"/>
                <w:color w:val="auto"/>
                <w:sz w:val="20"/>
                <w:szCs w:val="20"/>
              </w:rPr>
              <w:t xml:space="preserve">thuộc...... </w:t>
            </w:r>
            <w:r w:rsidRPr="0091620A" w:rsidR="00591A5C">
              <w:rPr>
                <w:rFonts w:ascii="Arial" w:hAnsi="Arial" w:cs="Arial"/>
                <w:i/>
                <w:iCs/>
                <w:color w:val="auto"/>
                <w:sz w:val="20"/>
                <w:szCs w:val="20"/>
              </w:rPr>
              <w:t>(tên cấp xã).......... ,...... (tên cấp tỉnh)............</w:t>
            </w:r>
          </w:p>
          <w:p w:rsidR="00A77B3E" w:rsidRPr="0091620A" w:rsidP="00D524CA">
            <w:pPr>
              <w:spacing w:before="120" w:after="0" w:line="240" w:lineRule="auto"/>
              <w:jc w:val="center"/>
              <w:rPr>
                <w:rFonts w:ascii="Arial" w:hAnsi="Arial" w:cs="Arial"/>
                <w:i/>
                <w:iCs/>
                <w:color w:val="auto"/>
                <w:sz w:val="20"/>
                <w:szCs w:val="20"/>
              </w:rPr>
            </w:pPr>
          </w:p>
          <w:p w:rsidR="00A77B3E" w:rsidRPr="0091620A" w:rsidP="00D524CA">
            <w:pPr>
              <w:spacing w:before="120" w:after="0" w:line="240" w:lineRule="auto"/>
              <w:jc w:val="center"/>
              <w:rPr>
                <w:rFonts w:ascii="Arial" w:hAnsi="Arial" w:cs="Arial"/>
                <w:i/>
                <w:iCs/>
                <w:color w:val="auto"/>
                <w:sz w:val="20"/>
                <w:szCs w:val="20"/>
              </w:rPr>
            </w:pPr>
          </w:p>
          <w:p w:rsidR="00A77B3E" w:rsidRPr="0091620A" w:rsidP="00D524CA">
            <w:pPr>
              <w:spacing w:before="120" w:after="0" w:line="240" w:lineRule="auto"/>
              <w:jc w:val="center"/>
              <w:rPr>
                <w:rFonts w:ascii="Arial" w:hAnsi="Arial" w:cs="Arial"/>
                <w:i/>
                <w:iCs/>
                <w:color w:val="auto"/>
                <w:sz w:val="20"/>
                <w:szCs w:val="20"/>
              </w:rPr>
            </w:pPr>
          </w:p>
          <w:p w:rsidR="00A77B3E" w:rsidRPr="0091620A" w:rsidP="00D524CA">
            <w:pPr>
              <w:spacing w:before="120" w:after="0" w:line="240" w:lineRule="auto"/>
              <w:jc w:val="center"/>
              <w:rPr>
                <w:rFonts w:ascii="Arial" w:hAnsi="Arial" w:cs="Arial"/>
                <w:i/>
                <w:iCs/>
                <w:color w:val="auto"/>
                <w:sz w:val="20"/>
                <w:szCs w:val="20"/>
              </w:rPr>
            </w:pPr>
          </w:p>
          <w:tbl>
            <w:tblPr>
              <w:tblStyle w:val="TableNormal"/>
              <w:tblW w:w="5000" w:type="pct"/>
              <w:tblCellMar>
                <w:left w:w="10" w:type="dxa"/>
              </w:tblCellMar>
              <w:tblLook w:val="0000"/>
            </w:tblPr>
            <w:tblGrid>
              <w:gridCol w:w="4334"/>
              <w:gridCol w:w="4737"/>
            </w:tblGrid>
            <w:tr>
              <w:tblPrEx>
                <w:tblW w:w="5000" w:type="pct"/>
                <w:tblCellMar>
                  <w:left w:w="10" w:type="dxa"/>
                </w:tblCellMar>
                <w:tblLook w:val="0000"/>
              </w:tblPrEx>
              <w:tc>
                <w:tcPr>
                  <w:tcW w:w="4298" w:type="dxa"/>
                  <w:tcMar>
                    <w:top w:w="0" w:type="dxa"/>
                    <w:left w:w="10" w:type="dxa"/>
                    <w:bottom w:w="0" w:type="dxa"/>
                    <w:right w:w="10" w:type="dxa"/>
                  </w:tcMar>
                </w:tcPr>
                <w:p w:rsidR="00A77B3E" w:rsidRPr="0091620A" w:rsidP="00D524CA">
                  <w:pPr>
                    <w:spacing w:before="120" w:after="0" w:line="240" w:lineRule="auto"/>
                    <w:jc w:val="center"/>
                    <w:rPr>
                      <w:rFonts w:ascii="Arial" w:hAnsi="Arial" w:cs="Arial"/>
                      <w:color w:val="auto"/>
                      <w:sz w:val="20"/>
                      <w:szCs w:val="20"/>
                    </w:rPr>
                  </w:pPr>
                  <w:r w:rsidRPr="0091620A" w:rsidR="00591A5C">
                    <w:rPr>
                      <w:rFonts w:ascii="Arial" w:hAnsi="Arial" w:cs="Arial"/>
                      <w:b/>
                      <w:bCs/>
                      <w:color w:val="auto"/>
                      <w:sz w:val="20"/>
                      <w:szCs w:val="20"/>
                    </w:rPr>
                    <w:t>TỔ CHỨC, CÁ NHÂN NGHIÊN CỨU</w:t>
                  </w:r>
                  <w:r w:rsidRPr="0091620A" w:rsidR="00C07652">
                    <w:rPr>
                      <w:rFonts w:ascii="Arial" w:hAnsi="Arial" w:cs="Arial"/>
                      <w:color w:val="auto"/>
                      <w:sz w:val="20"/>
                      <w:szCs w:val="20"/>
                    </w:rPr>
                    <w:br/>
                  </w:r>
                  <w:r w:rsidRPr="0091620A" w:rsidR="00591A5C">
                    <w:rPr>
                      <w:rFonts w:ascii="Arial" w:hAnsi="Arial" w:cs="Arial"/>
                      <w:i/>
                      <w:iCs/>
                      <w:color w:val="auto"/>
                      <w:sz w:val="20"/>
                      <w:szCs w:val="20"/>
                    </w:rPr>
                    <w:t>(Chức danh)</w:t>
                  </w:r>
                  <w:r w:rsidRPr="0091620A" w:rsidR="00C07652">
                    <w:rPr>
                      <w:rFonts w:ascii="Arial" w:hAnsi="Arial" w:cs="Arial"/>
                      <w:color w:val="auto"/>
                      <w:sz w:val="20"/>
                      <w:szCs w:val="20"/>
                    </w:rPr>
                    <w:br/>
                  </w:r>
                  <w:r w:rsidRPr="0091620A" w:rsidR="00C07652">
                    <w:rPr>
                      <w:rFonts w:ascii="Arial" w:hAnsi="Arial" w:cs="Arial"/>
                      <w:i/>
                      <w:iCs/>
                      <w:color w:val="auto"/>
                      <w:sz w:val="20"/>
                      <w:szCs w:val="20"/>
                    </w:rPr>
                    <w:br/>
                    <w:br/>
                    <w:br/>
                  </w:r>
                  <w:r w:rsidRPr="0091620A" w:rsidR="00591A5C">
                    <w:rPr>
                      <w:rFonts w:ascii="Arial" w:hAnsi="Arial" w:cs="Arial"/>
                      <w:i/>
                      <w:iCs/>
                      <w:color w:val="auto"/>
                      <w:sz w:val="20"/>
                      <w:szCs w:val="20"/>
                    </w:rPr>
                    <w:t>Chữ ký, đóng dấu</w:t>
                  </w:r>
                  <w:r w:rsidRPr="0091620A" w:rsidR="00C07652">
                    <w:rPr>
                      <w:rFonts w:ascii="Arial" w:hAnsi="Arial" w:cs="Arial"/>
                      <w:color w:val="auto"/>
                      <w:sz w:val="20"/>
                      <w:szCs w:val="20"/>
                    </w:rPr>
                    <w:br/>
                  </w:r>
                  <w:r w:rsidRPr="0091620A" w:rsidR="00591A5C">
                    <w:rPr>
                      <w:rFonts w:ascii="Arial" w:hAnsi="Arial" w:cs="Arial"/>
                      <w:b/>
                      <w:bCs/>
                      <w:i/>
                      <w:iCs/>
                      <w:color w:val="auto"/>
                      <w:sz w:val="20"/>
                      <w:szCs w:val="20"/>
                    </w:rPr>
                    <w:t>(Họ và tên)</w:t>
                  </w:r>
                </w:p>
              </w:tc>
              <w:tc>
                <w:tcPr>
                  <w:tcW w:w="4698" w:type="dxa"/>
                  <w:tcMar>
                    <w:top w:w="0" w:type="dxa"/>
                    <w:left w:w="10" w:type="dxa"/>
                    <w:bottom w:w="0" w:type="dxa"/>
                    <w:right w:w="10" w:type="dxa"/>
                  </w:tcMar>
                </w:tcPr>
                <w:p w:rsidR="00A77B3E" w:rsidRPr="0091620A" w:rsidP="00D524CA">
                  <w:pPr>
                    <w:spacing w:before="120" w:after="0" w:line="240" w:lineRule="auto"/>
                    <w:jc w:val="center"/>
                    <w:rPr>
                      <w:rFonts w:ascii="Arial" w:hAnsi="Arial" w:cs="Arial"/>
                      <w:color w:val="auto"/>
                      <w:sz w:val="20"/>
                      <w:szCs w:val="20"/>
                    </w:rPr>
                  </w:pPr>
                  <w:r w:rsidRPr="0091620A" w:rsidR="00591A5C">
                    <w:rPr>
                      <w:rFonts w:ascii="Arial" w:hAnsi="Arial" w:cs="Arial"/>
                      <w:b/>
                      <w:bCs/>
                      <w:color w:val="auto"/>
                      <w:sz w:val="20"/>
                      <w:szCs w:val="20"/>
                    </w:rPr>
                    <w:t>ĐƠN VỊ LẬP BÁO CÁO</w:t>
                  </w:r>
                  <w:r w:rsidRPr="0091620A" w:rsidR="00C07652">
                    <w:rPr>
                      <w:rFonts w:ascii="Arial" w:hAnsi="Arial" w:cs="Arial"/>
                      <w:color w:val="auto"/>
                      <w:sz w:val="20"/>
                      <w:szCs w:val="20"/>
                    </w:rPr>
                    <w:br/>
                  </w:r>
                  <w:r w:rsidRPr="0091620A" w:rsidR="00591A5C">
                    <w:rPr>
                      <w:rFonts w:ascii="Arial" w:hAnsi="Arial" w:cs="Arial"/>
                      <w:b/>
                      <w:bCs/>
                      <w:color w:val="auto"/>
                      <w:sz w:val="20"/>
                      <w:szCs w:val="20"/>
                    </w:rPr>
                    <w:t>(nếu có)</w:t>
                  </w:r>
                  <w:r w:rsidRPr="0091620A" w:rsidR="00C07652">
                    <w:rPr>
                      <w:rFonts w:ascii="Arial" w:hAnsi="Arial" w:cs="Arial"/>
                      <w:color w:val="auto"/>
                      <w:sz w:val="20"/>
                      <w:szCs w:val="20"/>
                    </w:rPr>
                    <w:br/>
                  </w:r>
                  <w:r w:rsidRPr="0091620A" w:rsidR="00591A5C">
                    <w:rPr>
                      <w:rFonts w:ascii="Arial" w:hAnsi="Arial" w:cs="Arial"/>
                      <w:i/>
                      <w:iCs/>
                      <w:color w:val="auto"/>
                      <w:sz w:val="20"/>
                      <w:szCs w:val="20"/>
                    </w:rPr>
                    <w:t>(Chức danh)</w:t>
                  </w:r>
                  <w:r w:rsidRPr="0091620A" w:rsidR="00C07652">
                    <w:rPr>
                      <w:rFonts w:ascii="Arial" w:hAnsi="Arial" w:cs="Arial"/>
                      <w:color w:val="auto"/>
                      <w:sz w:val="20"/>
                      <w:szCs w:val="20"/>
                    </w:rPr>
                    <w:br/>
                  </w:r>
                  <w:r w:rsidRPr="0091620A" w:rsidR="00C07652">
                    <w:rPr>
                      <w:rFonts w:ascii="Arial" w:hAnsi="Arial" w:cs="Arial"/>
                      <w:i/>
                      <w:iCs/>
                      <w:color w:val="auto"/>
                      <w:sz w:val="20"/>
                      <w:szCs w:val="20"/>
                    </w:rPr>
                    <w:br/>
                    <w:br/>
                  </w:r>
                  <w:r w:rsidRPr="0091620A" w:rsidR="00591A5C">
                    <w:rPr>
                      <w:rFonts w:ascii="Arial" w:hAnsi="Arial" w:cs="Arial"/>
                      <w:i/>
                      <w:iCs/>
                      <w:color w:val="auto"/>
                      <w:sz w:val="20"/>
                      <w:szCs w:val="20"/>
                    </w:rPr>
                    <w:t>Chữ ký, đóng dấu</w:t>
                  </w:r>
                  <w:r w:rsidRPr="0091620A" w:rsidR="00C07652">
                    <w:rPr>
                      <w:rFonts w:ascii="Arial" w:hAnsi="Arial" w:cs="Arial"/>
                      <w:color w:val="auto"/>
                      <w:sz w:val="20"/>
                      <w:szCs w:val="20"/>
                    </w:rPr>
                    <w:br/>
                  </w:r>
                  <w:r w:rsidRPr="0091620A" w:rsidR="00591A5C">
                    <w:rPr>
                      <w:rFonts w:ascii="Arial" w:hAnsi="Arial" w:cs="Arial"/>
                      <w:b/>
                      <w:bCs/>
                      <w:i/>
                      <w:iCs/>
                      <w:color w:val="auto"/>
                      <w:sz w:val="20"/>
                      <w:szCs w:val="20"/>
                    </w:rPr>
                    <w:t>(Họ và tên)</w:t>
                  </w:r>
                </w:p>
              </w:tc>
            </w:tr>
          </w:tbl>
          <w:p w:rsidR="00A77B3E" w:rsidRPr="0091620A" w:rsidP="00D524CA">
            <w:pPr>
              <w:spacing w:before="120" w:after="0" w:line="240" w:lineRule="auto"/>
              <w:jc w:val="center"/>
              <w:rPr>
                <w:rFonts w:ascii="Arial" w:hAnsi="Arial" w:cs="Arial"/>
                <w:i/>
                <w:iCs/>
                <w:color w:val="auto"/>
                <w:sz w:val="20"/>
                <w:szCs w:val="20"/>
              </w:rPr>
            </w:pPr>
          </w:p>
          <w:p w:rsidR="00ED360C" w:rsidRPr="0091620A" w:rsidP="00D524CA">
            <w:pPr>
              <w:spacing w:before="120" w:after="0" w:line="240" w:lineRule="auto"/>
              <w:jc w:val="center"/>
              <w:rPr>
                <w:rFonts w:ascii="Arial" w:hAnsi="Arial" w:cs="Arial"/>
                <w:i/>
                <w:iCs/>
                <w:color w:val="auto"/>
                <w:sz w:val="20"/>
                <w:szCs w:val="20"/>
              </w:rPr>
            </w:pPr>
          </w:p>
          <w:p w:rsidR="00C07652" w:rsidRPr="0091620A" w:rsidP="00D524CA">
            <w:pPr>
              <w:spacing w:before="120" w:after="0" w:line="240" w:lineRule="auto"/>
              <w:jc w:val="center"/>
              <w:rPr>
                <w:rFonts w:ascii="Arial" w:hAnsi="Arial" w:cs="Arial"/>
                <w:i/>
                <w:iCs/>
                <w:color w:val="auto"/>
                <w:sz w:val="20"/>
                <w:szCs w:val="20"/>
              </w:rPr>
            </w:pPr>
          </w:p>
          <w:p w:rsidR="00A77B3E" w:rsidRPr="0091620A" w:rsidP="00D524CA">
            <w:pPr>
              <w:spacing w:before="120" w:after="0" w:line="240" w:lineRule="auto"/>
              <w:jc w:val="center"/>
              <w:rPr>
                <w:rFonts w:ascii="Arial" w:hAnsi="Arial" w:cs="Arial"/>
                <w:i/>
                <w:iCs/>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591A5C">
              <w:rPr>
                <w:rFonts w:ascii="Arial" w:hAnsi="Arial" w:cs="Arial"/>
                <w:b/>
                <w:bCs/>
                <w:color w:val="auto"/>
                <w:sz w:val="20"/>
                <w:szCs w:val="20"/>
              </w:rPr>
              <w:t>Địa danh...., năm 20....</w:t>
            </w:r>
          </w:p>
        </w:tc>
      </w:tr>
    </w:tbl>
    <w:p w:rsidR="00A77B3E"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MỤC</w:t>
      </w:r>
      <w:r w:rsidRPr="0091620A" w:rsidR="00591A5C">
        <w:rPr>
          <w:rFonts w:ascii="Arial" w:hAnsi="Arial" w:cs="Arial"/>
          <w:b/>
          <w:bCs/>
          <w:color w:val="auto"/>
          <w:sz w:val="20"/>
          <w:szCs w:val="20"/>
        </w:rPr>
        <w:t xml:space="preserve"> LỤC</w:t>
      </w:r>
    </w:p>
    <w:p w:rsidR="00A77B3E" w:rsidRPr="0091620A" w:rsidP="00D524CA">
      <w:pPr>
        <w:spacing w:before="120" w:after="0" w:line="240" w:lineRule="auto"/>
        <w:jc w:val="center"/>
        <w:rPr>
          <w:rFonts w:ascii="Arial" w:hAnsi="Arial" w:cs="Arial"/>
          <w:b/>
          <w:bCs/>
          <w:color w:val="auto"/>
          <w:sz w:val="20"/>
          <w:szCs w:val="20"/>
        </w:rPr>
      </w:pPr>
      <w:r w:rsidRPr="0091620A" w:rsidR="00591A5C">
        <w:rPr>
          <w:rFonts w:ascii="Arial" w:hAnsi="Arial" w:cs="Arial"/>
          <w:b/>
          <w:bCs/>
          <w:color w:val="auto"/>
          <w:sz w:val="20"/>
          <w:szCs w:val="20"/>
        </w:rPr>
        <w:t>MỞ ĐẦU</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1. Căn cứ pháp lý</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 xml:space="preserve">2. </w:t>
      </w:r>
      <w:r w:rsidRPr="0091620A" w:rsidR="00231B5F">
        <w:rPr>
          <w:rFonts w:ascii="Arial" w:hAnsi="Arial" w:cs="Arial"/>
          <w:color w:val="auto"/>
          <w:sz w:val="20"/>
          <w:szCs w:val="20"/>
        </w:rPr>
        <w:t>Mục</w:t>
      </w:r>
      <w:r w:rsidRPr="0091620A" w:rsidR="00591A5C">
        <w:rPr>
          <w:rFonts w:ascii="Arial" w:hAnsi="Arial" w:cs="Arial"/>
          <w:color w:val="auto"/>
          <w:sz w:val="20"/>
          <w:szCs w:val="20"/>
        </w:rPr>
        <w:t xml:space="preserve"> tiêu, nhiệm vụ</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3. Phạm vi nghiên cứu</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4. Kết quả đạt được</w:t>
      </w:r>
    </w:p>
    <w:p w:rsidR="00A77B3E"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CHƯƠNG</w:t>
      </w:r>
      <w:r w:rsidRPr="0091620A" w:rsidR="00591A5C">
        <w:rPr>
          <w:rFonts w:ascii="Arial" w:hAnsi="Arial" w:cs="Arial"/>
          <w:b/>
          <w:bCs/>
          <w:color w:val="auto"/>
          <w:sz w:val="20"/>
          <w:szCs w:val="20"/>
        </w:rPr>
        <w:t xml:space="preserve"> 1</w:t>
      </w:r>
    </w:p>
    <w:p w:rsidR="00A77B3E" w:rsidRPr="0091620A" w:rsidP="00D524CA">
      <w:pPr>
        <w:spacing w:before="120" w:after="0" w:line="240" w:lineRule="auto"/>
        <w:jc w:val="center"/>
        <w:rPr>
          <w:rFonts w:ascii="Arial" w:hAnsi="Arial" w:cs="Arial"/>
          <w:color w:val="auto"/>
          <w:sz w:val="20"/>
          <w:szCs w:val="20"/>
        </w:rPr>
      </w:pPr>
      <w:r w:rsidRPr="0091620A" w:rsidR="00591A5C">
        <w:rPr>
          <w:rFonts w:ascii="Arial" w:hAnsi="Arial" w:cs="Arial"/>
          <w:b/>
          <w:bCs/>
          <w:color w:val="auto"/>
          <w:sz w:val="20"/>
          <w:szCs w:val="20"/>
        </w:rPr>
        <w:t xml:space="preserve">TỔNG QUAN VỀ </w:t>
      </w:r>
      <w:r w:rsidRPr="0091620A" w:rsidR="003556B9">
        <w:rPr>
          <w:rFonts w:ascii="Arial" w:hAnsi="Arial" w:cs="Arial"/>
          <w:b/>
          <w:bCs/>
          <w:color w:val="auto"/>
          <w:sz w:val="20"/>
          <w:szCs w:val="20"/>
        </w:rPr>
        <w:t>MẪU</w:t>
      </w:r>
      <w:r w:rsidRPr="0091620A" w:rsidR="00591A5C">
        <w:rPr>
          <w:rFonts w:ascii="Arial" w:hAnsi="Arial" w:cs="Arial"/>
          <w:b/>
          <w:bCs/>
          <w:color w:val="auto"/>
          <w:sz w:val="20"/>
          <w:szCs w:val="20"/>
        </w:rPr>
        <w:t xml:space="preserve"> CÔNG NGHỆ CHẾ BIẾN KHOÁNG SẢN</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 xml:space="preserve">1. Tổng quan về loại khoáng sản lấy </w:t>
      </w:r>
      <w:r w:rsidRPr="0091620A" w:rsidR="003556B9">
        <w:rPr>
          <w:rFonts w:ascii="Arial" w:hAnsi="Arial" w:cs="Arial"/>
          <w:color w:val="auto"/>
          <w:sz w:val="20"/>
          <w:szCs w:val="20"/>
        </w:rPr>
        <w:t>mẫu</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 xml:space="preserve">2. Tổng quan về đối tượng </w:t>
      </w:r>
      <w:r w:rsidRPr="0091620A" w:rsidR="003556B9">
        <w:rPr>
          <w:rFonts w:ascii="Arial" w:hAnsi="Arial" w:cs="Arial"/>
          <w:color w:val="auto"/>
          <w:sz w:val="20"/>
          <w:szCs w:val="20"/>
        </w:rPr>
        <w:t>mẫu</w:t>
      </w:r>
      <w:r w:rsidRPr="0091620A" w:rsidR="00591A5C">
        <w:rPr>
          <w:rFonts w:ascii="Arial" w:hAnsi="Arial" w:cs="Arial"/>
          <w:color w:val="auto"/>
          <w:sz w:val="20"/>
          <w:szCs w:val="20"/>
        </w:rPr>
        <w:t xml:space="preserve"> nghiên cứu</w:t>
      </w:r>
    </w:p>
    <w:p w:rsidR="00A77B3E"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CHƯƠNG</w:t>
      </w:r>
      <w:r w:rsidRPr="0091620A" w:rsidR="00591A5C">
        <w:rPr>
          <w:rFonts w:ascii="Arial" w:hAnsi="Arial" w:cs="Arial"/>
          <w:b/>
          <w:bCs/>
          <w:color w:val="auto"/>
          <w:sz w:val="20"/>
          <w:szCs w:val="20"/>
        </w:rPr>
        <w:t xml:space="preserve"> 2</w:t>
      </w:r>
    </w:p>
    <w:p w:rsidR="00A77B3E" w:rsidRPr="0091620A" w:rsidP="00D524CA">
      <w:pPr>
        <w:spacing w:before="120" w:after="0" w:line="240" w:lineRule="auto"/>
        <w:jc w:val="center"/>
        <w:rPr>
          <w:rFonts w:ascii="Arial" w:hAnsi="Arial" w:cs="Arial"/>
          <w:color w:val="auto"/>
          <w:sz w:val="20"/>
          <w:szCs w:val="20"/>
        </w:rPr>
      </w:pPr>
      <w:r w:rsidRPr="0091620A" w:rsidR="00591A5C">
        <w:rPr>
          <w:rFonts w:ascii="Arial" w:hAnsi="Arial" w:cs="Arial"/>
          <w:b/>
          <w:bCs/>
          <w:color w:val="auto"/>
          <w:sz w:val="20"/>
          <w:szCs w:val="20"/>
        </w:rPr>
        <w:t>PHƯƠNG PHÁP NGHIÊN CỨU</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 xml:space="preserve">1. Nghiên cứu thành </w:t>
      </w:r>
      <w:r w:rsidRPr="0091620A" w:rsidR="00231B5F">
        <w:rPr>
          <w:rFonts w:ascii="Arial" w:hAnsi="Arial" w:cs="Arial"/>
          <w:color w:val="auto"/>
          <w:sz w:val="20"/>
          <w:szCs w:val="20"/>
        </w:rPr>
        <w:t>phần</w:t>
      </w:r>
      <w:r w:rsidRPr="0091620A" w:rsidR="00591A5C">
        <w:rPr>
          <w:rFonts w:ascii="Arial" w:hAnsi="Arial" w:cs="Arial"/>
          <w:color w:val="auto"/>
          <w:sz w:val="20"/>
          <w:szCs w:val="20"/>
        </w:rPr>
        <w:t xml:space="preserve"> khoáng vật</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 xml:space="preserve">2. Nghiên cứu thành </w:t>
      </w:r>
      <w:r w:rsidRPr="0091620A" w:rsidR="00231B5F">
        <w:rPr>
          <w:rFonts w:ascii="Arial" w:hAnsi="Arial" w:cs="Arial"/>
          <w:color w:val="auto"/>
          <w:sz w:val="20"/>
          <w:szCs w:val="20"/>
        </w:rPr>
        <w:t>phần</w:t>
      </w:r>
      <w:r w:rsidRPr="0091620A" w:rsidR="00591A5C">
        <w:rPr>
          <w:rFonts w:ascii="Arial" w:hAnsi="Arial" w:cs="Arial"/>
          <w:color w:val="auto"/>
          <w:sz w:val="20"/>
          <w:szCs w:val="20"/>
        </w:rPr>
        <w:t xml:space="preserve"> hóa học</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 xml:space="preserve">3. Địa </w:t>
      </w:r>
      <w:r w:rsidRPr="0091620A" w:rsidR="00231B5F">
        <w:rPr>
          <w:rFonts w:ascii="Arial" w:hAnsi="Arial" w:cs="Arial"/>
          <w:color w:val="auto"/>
          <w:sz w:val="20"/>
          <w:szCs w:val="20"/>
        </w:rPr>
        <w:t>điểm</w:t>
      </w:r>
      <w:r w:rsidRPr="0091620A" w:rsidR="00591A5C">
        <w:rPr>
          <w:rFonts w:ascii="Arial" w:hAnsi="Arial" w:cs="Arial"/>
          <w:color w:val="auto"/>
          <w:sz w:val="20"/>
          <w:szCs w:val="20"/>
        </w:rPr>
        <w:t xml:space="preserve"> nghiên cứu</w:t>
      </w:r>
    </w:p>
    <w:p w:rsidR="00A77B3E"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CHƯƠNG</w:t>
      </w:r>
      <w:r w:rsidRPr="0091620A" w:rsidR="00591A5C">
        <w:rPr>
          <w:rFonts w:ascii="Arial" w:hAnsi="Arial" w:cs="Arial"/>
          <w:b/>
          <w:bCs/>
          <w:color w:val="auto"/>
          <w:sz w:val="20"/>
          <w:szCs w:val="20"/>
        </w:rPr>
        <w:t xml:space="preserve"> 3</w:t>
      </w:r>
    </w:p>
    <w:p w:rsidR="00A77B3E" w:rsidRPr="0091620A" w:rsidP="00D524CA">
      <w:pPr>
        <w:spacing w:before="120" w:after="0" w:line="240" w:lineRule="auto"/>
        <w:jc w:val="center"/>
        <w:rPr>
          <w:rFonts w:ascii="Arial" w:hAnsi="Arial" w:cs="Arial"/>
          <w:b/>
          <w:bCs/>
          <w:color w:val="auto"/>
          <w:sz w:val="20"/>
          <w:szCs w:val="20"/>
        </w:rPr>
      </w:pPr>
      <w:r w:rsidRPr="0091620A" w:rsidR="00591A5C">
        <w:rPr>
          <w:rFonts w:ascii="Arial" w:hAnsi="Arial" w:cs="Arial"/>
          <w:b/>
          <w:bCs/>
          <w:color w:val="auto"/>
          <w:sz w:val="20"/>
          <w:szCs w:val="20"/>
        </w:rPr>
        <w:t>KẾT QUẢ NGHIÊN CỨU VÀ THẢO LUẬN</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 xml:space="preserve">1. Nghiên cứu thành </w:t>
      </w:r>
      <w:r w:rsidRPr="0091620A" w:rsidR="00231B5F">
        <w:rPr>
          <w:rFonts w:ascii="Arial" w:hAnsi="Arial" w:cs="Arial"/>
          <w:color w:val="auto"/>
          <w:sz w:val="20"/>
          <w:szCs w:val="20"/>
        </w:rPr>
        <w:t>phần</w:t>
      </w:r>
      <w:r w:rsidRPr="0091620A" w:rsidR="00591A5C">
        <w:rPr>
          <w:rFonts w:ascii="Arial" w:hAnsi="Arial" w:cs="Arial"/>
          <w:color w:val="auto"/>
          <w:sz w:val="20"/>
          <w:szCs w:val="20"/>
        </w:rPr>
        <w:t xml:space="preserve"> vật chất</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2. Nghiên cứu quy trình công nghệ</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3. Nghiên cứu chế độ tuyển, tách</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4. Nghiên cứu và xác định các yếu tố ảnh hưởng đến quá trình tuyển, tách và tìm ra các thông số tối ưu</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5. Thí nghiệm tuyển nổi sơ đồ vòng kín</w:t>
      </w:r>
    </w:p>
    <w:p w:rsidR="00A77B3E"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CHƯƠNG</w:t>
      </w:r>
      <w:r w:rsidRPr="0091620A" w:rsidR="00591A5C">
        <w:rPr>
          <w:rFonts w:ascii="Arial" w:hAnsi="Arial" w:cs="Arial"/>
          <w:b/>
          <w:bCs/>
          <w:color w:val="auto"/>
          <w:sz w:val="20"/>
          <w:szCs w:val="20"/>
        </w:rPr>
        <w:t xml:space="preserve"> 4</w:t>
      </w:r>
    </w:p>
    <w:p w:rsidR="00A77B3E" w:rsidRPr="0091620A" w:rsidP="00D524CA">
      <w:pPr>
        <w:spacing w:before="120" w:after="0" w:line="240" w:lineRule="auto"/>
        <w:jc w:val="center"/>
        <w:rPr>
          <w:rFonts w:ascii="Arial" w:hAnsi="Arial" w:cs="Arial"/>
          <w:b/>
          <w:bCs/>
          <w:color w:val="auto"/>
          <w:sz w:val="20"/>
          <w:szCs w:val="20"/>
        </w:rPr>
      </w:pPr>
      <w:r w:rsidRPr="0091620A" w:rsidR="00591A5C">
        <w:rPr>
          <w:rFonts w:ascii="Arial" w:hAnsi="Arial" w:cs="Arial"/>
          <w:b/>
          <w:bCs/>
          <w:color w:val="auto"/>
          <w:sz w:val="20"/>
          <w:szCs w:val="20"/>
        </w:rPr>
        <w:t>KINH PHÍ THỰC HIỆN</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1. Căn cứ</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2. Giá trị, khối lượng</w:t>
      </w:r>
    </w:p>
    <w:p w:rsidR="00A77B3E" w:rsidRPr="0091620A" w:rsidP="00D524CA">
      <w:pPr>
        <w:spacing w:before="120" w:after="0" w:line="240" w:lineRule="auto"/>
        <w:jc w:val="center"/>
        <w:rPr>
          <w:rFonts w:ascii="Arial" w:hAnsi="Arial" w:cs="Arial"/>
          <w:color w:val="auto"/>
          <w:sz w:val="20"/>
          <w:szCs w:val="20"/>
        </w:rPr>
      </w:pPr>
      <w:r w:rsidRPr="0091620A" w:rsidR="00231B5F">
        <w:rPr>
          <w:rFonts w:ascii="Arial" w:hAnsi="Arial" w:cs="Arial"/>
          <w:b/>
          <w:bCs/>
          <w:color w:val="auto"/>
          <w:sz w:val="20"/>
          <w:szCs w:val="20"/>
        </w:rPr>
        <w:t>CHƯƠNG</w:t>
      </w:r>
      <w:r w:rsidRPr="0091620A" w:rsidR="00591A5C">
        <w:rPr>
          <w:rFonts w:ascii="Arial" w:hAnsi="Arial" w:cs="Arial"/>
          <w:b/>
          <w:bCs/>
          <w:color w:val="auto"/>
          <w:sz w:val="20"/>
          <w:szCs w:val="20"/>
        </w:rPr>
        <w:t xml:space="preserve"> 5</w:t>
      </w:r>
    </w:p>
    <w:p w:rsidR="00A77B3E" w:rsidRPr="0091620A" w:rsidP="00D524CA">
      <w:pPr>
        <w:spacing w:before="120" w:after="0" w:line="240" w:lineRule="auto"/>
        <w:jc w:val="center"/>
        <w:rPr>
          <w:rFonts w:ascii="Arial" w:hAnsi="Arial" w:cs="Arial"/>
          <w:color w:val="auto"/>
          <w:sz w:val="20"/>
          <w:szCs w:val="20"/>
        </w:rPr>
      </w:pPr>
      <w:r w:rsidRPr="0091620A" w:rsidR="00591A5C">
        <w:rPr>
          <w:rFonts w:ascii="Arial" w:hAnsi="Arial" w:cs="Arial"/>
          <w:b/>
          <w:bCs/>
          <w:color w:val="auto"/>
          <w:sz w:val="20"/>
          <w:szCs w:val="20"/>
        </w:rPr>
        <w:t>KẾT LUẬN VÀ KIẾN NGHỊ</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1. Kết luận</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2. Kiến nghị</w:t>
      </w:r>
    </w:p>
    <w:p w:rsidR="00A77B3E" w:rsidRPr="0091620A" w:rsidP="00D524CA">
      <w:pPr>
        <w:spacing w:before="120" w:after="0" w:line="240" w:lineRule="auto"/>
        <w:rPr>
          <w:rFonts w:ascii="Arial" w:hAnsi="Arial" w:cs="Arial"/>
          <w:color w:val="auto"/>
          <w:sz w:val="20"/>
          <w:szCs w:val="20"/>
        </w:rPr>
      </w:pPr>
      <w:r w:rsidRPr="0091620A" w:rsidR="00591A5C">
        <w:rPr>
          <w:rFonts w:ascii="Arial" w:hAnsi="Arial" w:cs="Arial"/>
          <w:color w:val="auto"/>
          <w:sz w:val="20"/>
          <w:szCs w:val="20"/>
        </w:rPr>
        <w:t>3. Địa chỉ sử dụng và giao nộp kết quả (nơi nhận cơ quan lưu trữ thông tin, dữ liệu về địa chất, khoáng sản).</w:t>
      </w:r>
    </w:p>
    <w:p w:rsidR="00C07652" w:rsidRPr="0091620A" w:rsidP="00D524CA">
      <w:pPr>
        <w:spacing w:before="120" w:after="0" w:line="240" w:lineRule="auto"/>
        <w:rPr>
          <w:rFonts w:ascii="Arial" w:hAnsi="Arial" w:cs="Arial"/>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r w:rsidRPr="0091620A" w:rsidR="00591A5C">
        <w:rPr>
          <w:rFonts w:ascii="Arial" w:hAnsi="Arial" w:cs="Arial"/>
          <w:b/>
          <w:bCs/>
          <w:color w:val="auto"/>
          <w:sz w:val="20"/>
          <w:szCs w:val="20"/>
        </w:rPr>
        <w:t>TÀI LIỆU THAM KHẢO</w:t>
      </w:r>
    </w:p>
    <w:p w:rsidR="00C07652" w:rsidRPr="0091620A" w:rsidP="00D524CA">
      <w:pPr>
        <w:spacing w:before="120" w:after="0" w:line="240" w:lineRule="auto"/>
        <w:jc w:val="center"/>
        <w:rPr>
          <w:rFonts w:ascii="Arial" w:hAnsi="Arial" w:cs="Arial"/>
          <w:b/>
          <w:bCs/>
          <w:color w:val="auto"/>
          <w:sz w:val="20"/>
          <w:szCs w:val="20"/>
        </w:rPr>
      </w:pPr>
    </w:p>
    <w:p w:rsidR="00A77B3E" w:rsidRPr="0091620A" w:rsidP="00D524CA">
      <w:pPr>
        <w:spacing w:before="120" w:after="0" w:line="240" w:lineRule="auto"/>
        <w:jc w:val="center"/>
        <w:rPr>
          <w:rFonts w:ascii="Arial" w:hAnsi="Arial" w:cs="Arial"/>
          <w:b/>
          <w:bCs/>
          <w:color w:val="auto"/>
          <w:sz w:val="20"/>
          <w:szCs w:val="20"/>
        </w:rPr>
      </w:pPr>
      <w:r w:rsidRPr="0091620A" w:rsidR="00591A5C">
        <w:rPr>
          <w:rFonts w:ascii="Arial" w:hAnsi="Arial" w:cs="Arial"/>
          <w:b/>
          <w:bCs/>
          <w:color w:val="auto"/>
          <w:sz w:val="20"/>
          <w:szCs w:val="20"/>
        </w:rPr>
        <w:t xml:space="preserve">BẢN VẼ, </w:t>
      </w:r>
      <w:r w:rsidRPr="0091620A" w:rsidR="003556B9">
        <w:rPr>
          <w:rFonts w:ascii="Arial" w:hAnsi="Arial" w:cs="Arial"/>
          <w:b/>
          <w:bCs/>
          <w:color w:val="auto"/>
          <w:sz w:val="20"/>
          <w:szCs w:val="20"/>
        </w:rPr>
        <w:t>PHỤ LỤC</w:t>
      </w:r>
    </w:p>
    <w:sectPr w:rsidSect="0042348F">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oNotTrackMoves/>
  <w:defaultTabStop w:val="720"/>
  <w:doNotHyphenateCaps/>
  <w:drawingGridHorizontalSpacing w:val="120"/>
  <w:displayHorizontalDrawingGridEvery w:val="2"/>
  <w:noPunctuationKerning/>
  <w:characterSpacingControl w:val="doNotCompress"/>
  <w:doNotEmbedSmartTag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semiHidden="0" w:uiPriority="0" w:unhideWhenUsed="0" w:qFormat="1"/>
    <w:lsdException w:name="heading 6" w:locked="1" w:semiHidden="0" w:uiPriority="0" w:unhideWhenUsed="0" w:qFormat="1"/>
    <w:lsdException w:name="heading 7" w:locked="1" w:uiPriority="0" w:qFormat="1"/>
    <w:lsdException w:name="heading 8" w:locked="1" w:uiPriority="0" w:qFormat="1"/>
    <w:lsdException w:name="heading 9" w:locked="1"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locked="1"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locked="1"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locked="1"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locked="1" w:semiHidden="0" w:uiPriority="0" w:unhideWhenUsed="0" w:qFormat="1"/>
    <w:lsdException w:name="Emphasis" w:locked="1"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78" w:lineRule="auto"/>
    </w:pPr>
    <w:rPr>
      <w:rFonts w:ascii="Calibri" w:hAnsi="Calibri" w:cs="Calibri"/>
      <w:color w:val="000000"/>
      <w:sz w:val="24"/>
      <w:szCs w:val="24"/>
      <w:lang w:val="en-US" w:eastAsia="en-US" w:bidi="ar-SA"/>
    </w:rPr>
  </w:style>
  <w:style w:type="paragraph" w:styleId="Heading1">
    <w:name w:val="heading 1"/>
    <w:basedOn w:val="Normal"/>
    <w:next w:val="Normal"/>
    <w:qFormat/>
    <w:rsid w:val="00EF7B96"/>
    <w:pPr>
      <w:keepNext/>
      <w:keepLines/>
      <w:spacing w:before="480" w:after="120" w:line="240" w:lineRule="auto"/>
      <w:outlineLvl w:val="0"/>
    </w:pPr>
    <w:rPr>
      <w:b/>
      <w:bCs/>
      <w:sz w:val="48"/>
      <w:szCs w:val="48"/>
    </w:rPr>
  </w:style>
  <w:style w:type="paragraph" w:styleId="Heading2">
    <w:name w:val="heading 2"/>
    <w:basedOn w:val="Normal"/>
    <w:next w:val="Normal"/>
    <w:qFormat/>
    <w:rsid w:val="00EF7B96"/>
    <w:pPr>
      <w:keepNext/>
      <w:keepLines/>
      <w:spacing w:before="360" w:after="80" w:line="240" w:lineRule="auto"/>
      <w:outlineLvl w:val="1"/>
    </w:pPr>
    <w:rPr>
      <w:b/>
      <w:bCs/>
      <w:sz w:val="36"/>
      <w:szCs w:val="36"/>
    </w:rPr>
  </w:style>
  <w:style w:type="paragraph" w:styleId="Heading3">
    <w:name w:val="heading 3"/>
    <w:basedOn w:val="Normal"/>
    <w:next w:val="Normal"/>
    <w:qFormat/>
    <w:rsid w:val="00EF7B96"/>
    <w:pPr>
      <w:keepNext/>
      <w:keepLines/>
      <w:spacing w:before="280" w:after="80" w:line="240" w:lineRule="auto"/>
      <w:outlineLvl w:val="2"/>
    </w:pPr>
    <w:rPr>
      <w:b/>
      <w:bCs/>
      <w:sz w:val="28"/>
      <w:szCs w:val="28"/>
    </w:rPr>
  </w:style>
  <w:style w:type="paragraph" w:styleId="Heading4">
    <w:name w:val="heading 4"/>
    <w:basedOn w:val="Normal"/>
    <w:next w:val="Normal"/>
    <w:qFormat/>
    <w:rsid w:val="00EF7B96"/>
    <w:pPr>
      <w:keepNext/>
      <w:keepLines/>
      <w:spacing w:before="240" w:after="40" w:line="240" w:lineRule="auto"/>
      <w:outlineLvl w:val="3"/>
    </w:pPr>
    <w:rPr>
      <w:b/>
      <w:bCs/>
    </w:rPr>
  </w:style>
  <w:style w:type="paragraph" w:styleId="Heading5">
    <w:name w:val="heading 5"/>
    <w:basedOn w:val="Normal"/>
    <w:next w:val="Normal"/>
    <w:qFormat/>
    <w:rsid w:val="00EF7B96"/>
    <w:pPr>
      <w:keepNext/>
      <w:keepLines/>
      <w:spacing w:before="220" w:after="40" w:line="240" w:lineRule="auto"/>
      <w:outlineLvl w:val="4"/>
    </w:pPr>
    <w:rPr>
      <w:b/>
      <w:bCs/>
      <w:sz w:val="22"/>
      <w:szCs w:val="22"/>
    </w:rPr>
  </w:style>
  <w:style w:type="paragraph" w:styleId="Heading6">
    <w:name w:val="heading 6"/>
    <w:basedOn w:val="Normal"/>
    <w:next w:val="Normal"/>
    <w:qFormat/>
    <w:rsid w:val="00EF7B96"/>
    <w:pPr>
      <w:keepNext/>
      <w:keepLines/>
      <w:spacing w:before="200" w:after="40" w:line="240" w:lineRule="auto"/>
      <w:outlineLvl w:val="5"/>
    </w:pPr>
    <w:rPr>
      <w:b/>
      <w:bCs/>
      <w:sz w:val="20"/>
      <w:szCs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itle">
    <w:name w:val="Title"/>
    <w:basedOn w:val="Normal"/>
    <w:qFormat/>
    <w:rsid w:val="00EF7B96"/>
    <w:pPr>
      <w:keepNext/>
      <w:keepLines/>
      <w:spacing w:before="480" w:after="120" w:line="240" w:lineRule="auto"/>
    </w:pPr>
    <w:rPr>
      <w:b/>
      <w:bCs/>
      <w:sz w:val="72"/>
      <w:szCs w:val="72"/>
    </w:rPr>
  </w:style>
  <w:style w:type="paragraph" w:styleId="Subtitle">
    <w:name w:val="Subtitle"/>
    <w:basedOn w:val="Normal"/>
    <w:qFormat/>
    <w:rsid w:val="00EF7B96"/>
    <w:pPr>
      <w:keepNext/>
      <w:keepLines/>
      <w:spacing w:before="360" w:after="80" w:line="240" w:lineRule="auto"/>
    </w:pPr>
    <w:rPr>
      <w:rFonts w:ascii="Georgia" w:hAnsi="Georgia" w:cs="Georgia"/>
      <w:i/>
      <w:iCs/>
      <w:color w:val="666666"/>
      <w:sz w:val="48"/>
      <w:szCs w:val="48"/>
    </w:rPr>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6136DE"/>
    <w:pPr>
      <w:widowControl w:val="0"/>
    </w:pPr>
    <w:rPr>
      <w:rFonts w:ascii="Arial" w:hAnsi="Arial"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6136DE"/>
    <w:pPr>
      <w:tabs>
        <w:tab w:val="left" w:pos="1152"/>
      </w:tabs>
      <w:spacing w:before="120" w:after="120" w:line="312" w:lineRule="auto"/>
    </w:pPr>
    <w:rPr>
      <w:rFonts w:ascii="Arial" w:eastAsia="Arial" w:hAnsi="Arial" w:cs="Arial"/>
      <w:sz w:val="26"/>
      <w:szCs w:val="26"/>
      <w:lang w:val="en-US" w:eastAsia="en-US" w:bidi="ar-SA"/>
    </w:rPr>
  </w:style>
  <w:style w:type="paragraph" w:styleId="Header">
    <w:name w:val="header"/>
    <w:basedOn w:val="Normal"/>
    <w:rsid w:val="006136DE"/>
    <w:pPr>
      <w:tabs>
        <w:tab w:val="center" w:pos="4320"/>
        <w:tab w:val="right" w:pos="8640"/>
      </w:tabs>
    </w:pPr>
  </w:style>
  <w:style w:type="paragraph" w:styleId="Footer">
    <w:name w:val="footer"/>
    <w:basedOn w:val="Normal"/>
    <w:rsid w:val="006136DE"/>
    <w:pPr>
      <w:tabs>
        <w:tab w:val="center" w:pos="4320"/>
        <w:tab w:val="right" w:pos="8640"/>
      </w:tabs>
    </w:p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Image_0" TargetMode="External" /><Relationship Id="rId6" Type="http://schemas.openxmlformats.org/officeDocument/2006/relationships/image" Target="media/image2.png" /><Relationship Id="rId7" Type="http://schemas.openxmlformats.org/officeDocument/2006/relationships/image" Target="Image_2" TargetMode="External" /><Relationship Id="rId8" Type="http://schemas.openxmlformats.org/officeDocument/2006/relationships/image" Target="media/image3.png" /><Relationship Id="rId9" Type="http://schemas.openxmlformats.org/officeDocument/2006/relationships/image" Target="Image_1" TargetMode="External" /></Relationships>
</file>

<file path=docProps/app.xml><?xml version="1.0" encoding="utf-8"?>
<Properties xmlns="http://schemas.openxmlformats.org/officeDocument/2006/extended-properties" xmlns:vt="http://schemas.openxmlformats.org/officeDocument/2006/docPropsVTypes">
  <Template>Normal.dotm</Template>
  <TotalTime>8</TotalTime>
  <Pages>125</Pages>
  <Words>47647</Words>
  <Characters>271592</Characters>
  <Application>Microsoft Office Word</Application>
  <DocSecurity>0</DocSecurity>
  <Lines>2263</Lines>
  <Paragraphs>637</Paragraphs>
  <ScaleCrop>false</ScaleCrop>
  <HeadingPairs>
    <vt:vector size="2" baseType="variant">
      <vt:variant>
        <vt:lpstr>Title</vt:lpstr>
      </vt:variant>
      <vt:variant>
        <vt:i4>1</vt:i4>
      </vt:variant>
    </vt:vector>
  </HeadingPairs>
  <TitlesOfParts>
    <vt:vector size="1" baseType="lpstr">
      <vt:lpstr>BỘ NÔNG NGHIỆP VÀ MÔI TRƯỜNG</vt:lpstr>
    </vt:vector>
  </TitlesOfParts>
  <Company>HOME</Company>
  <LinksUpToDate>false</LinksUpToDate>
  <CharactersWithSpaces>318602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NÔNG NGHIỆP VÀ MÔI TRƯỜNG</dc:title>
  <dc:creator>User</dc:creator>
  <cp:lastModifiedBy>Windows 10</cp:lastModifiedBy>
  <cp:revision>2</cp:revision>
  <dcterms:created xsi:type="dcterms:W3CDTF">2026-03-09T04:30:00Z</dcterms:created>
  <dcterms:modified xsi:type="dcterms:W3CDTF">2026-03-09T04:30:00Z</dcterms:modified>
</cp:coreProperties>
</file>